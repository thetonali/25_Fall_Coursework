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36F97" w14:textId="77777777" w:rsidR="006F279A" w:rsidRPr="005F55D9" w:rsidRDefault="006F279A" w:rsidP="006F279A">
      <w:pPr>
        <w:rPr>
          <w:rFonts w:ascii="Candara Light" w:eastAsia="仿宋" w:hAnsi="Candara Light"/>
          <w:sz w:val="44"/>
          <w:szCs w:val="44"/>
        </w:rPr>
      </w:pPr>
      <w:bookmarkStart w:id="0" w:name="_Hlk213444835"/>
      <w:bookmarkEnd w:id="0"/>
    </w:p>
    <w:p w14:paraId="1B8CD6B1" w14:textId="77777777" w:rsidR="006F279A" w:rsidRPr="005F55D9" w:rsidRDefault="006F279A" w:rsidP="006F279A">
      <w:pPr>
        <w:jc w:val="center"/>
        <w:rPr>
          <w:rFonts w:ascii="Candara Light" w:eastAsia="仿宋" w:hAnsi="Candara Light"/>
          <w:sz w:val="44"/>
          <w:szCs w:val="44"/>
        </w:rPr>
      </w:pPr>
    </w:p>
    <w:p w14:paraId="0514F349" w14:textId="77777777" w:rsidR="006F279A" w:rsidRPr="005F55D9" w:rsidRDefault="006F279A" w:rsidP="006F279A">
      <w:pPr>
        <w:jc w:val="center"/>
        <w:rPr>
          <w:rFonts w:ascii="Candara Light" w:eastAsia="仿宋" w:hAnsi="Candara Light"/>
          <w:sz w:val="44"/>
          <w:szCs w:val="44"/>
        </w:rPr>
      </w:pPr>
    </w:p>
    <w:p w14:paraId="0FC5E6BA" w14:textId="77777777" w:rsidR="006F279A" w:rsidRPr="005F55D9" w:rsidRDefault="006F279A" w:rsidP="006F279A">
      <w:pPr>
        <w:jc w:val="center"/>
        <w:rPr>
          <w:rFonts w:ascii="Candara Light" w:eastAsia="仿宋" w:hAnsi="Candara Light"/>
          <w:b/>
          <w:bCs/>
          <w:sz w:val="52"/>
          <w:szCs w:val="52"/>
        </w:rPr>
      </w:pPr>
      <w:r w:rsidRPr="005F55D9">
        <w:rPr>
          <w:rFonts w:ascii="Candara Light" w:eastAsia="仿宋" w:hAnsi="Candara Light"/>
          <w:b/>
          <w:bCs/>
          <w:sz w:val="52"/>
          <w:szCs w:val="52"/>
        </w:rPr>
        <w:t>《</w:t>
      </w:r>
      <w:r>
        <w:rPr>
          <w:rFonts w:ascii="Candara Light" w:eastAsia="仿宋" w:hAnsi="Candara Light" w:hint="eastAsia"/>
          <w:b/>
          <w:bCs/>
          <w:sz w:val="52"/>
          <w:szCs w:val="52"/>
        </w:rPr>
        <w:t>操作系统</w:t>
      </w:r>
      <w:r w:rsidRPr="005F55D9">
        <w:rPr>
          <w:rFonts w:ascii="Candara Light" w:eastAsia="仿宋" w:hAnsi="Candara Light"/>
          <w:b/>
          <w:bCs/>
          <w:sz w:val="52"/>
          <w:szCs w:val="52"/>
        </w:rPr>
        <w:t>》</w:t>
      </w:r>
      <w:r>
        <w:rPr>
          <w:rFonts w:ascii="Candara Light" w:eastAsia="仿宋" w:hAnsi="Candara Light" w:hint="eastAsia"/>
          <w:b/>
          <w:bCs/>
          <w:sz w:val="52"/>
          <w:szCs w:val="52"/>
        </w:rPr>
        <w:t>实验报告</w:t>
      </w:r>
    </w:p>
    <w:p w14:paraId="363131AE" w14:textId="77777777" w:rsidR="006F279A" w:rsidRPr="005F55D9" w:rsidRDefault="006F279A" w:rsidP="006F279A">
      <w:pPr>
        <w:rPr>
          <w:rFonts w:ascii="Candara Light" w:eastAsia="仿宋" w:hAnsi="Candara Light"/>
          <w:szCs w:val="21"/>
        </w:rPr>
      </w:pPr>
    </w:p>
    <w:p w14:paraId="184BBE53" w14:textId="77777777" w:rsidR="006F279A" w:rsidRPr="005F55D9" w:rsidRDefault="006F279A" w:rsidP="006F279A">
      <w:pPr>
        <w:rPr>
          <w:rFonts w:ascii="Candara Light" w:eastAsia="仿宋" w:hAnsi="Candara Light"/>
          <w:szCs w:val="21"/>
        </w:rPr>
      </w:pPr>
    </w:p>
    <w:p w14:paraId="2CD12F06" w14:textId="0E6456BC" w:rsidR="006F279A" w:rsidRPr="005F55D9" w:rsidRDefault="006F279A" w:rsidP="006F279A">
      <w:pPr>
        <w:ind w:leftChars="540" w:left="1134"/>
        <w:rPr>
          <w:rFonts w:ascii="Candara Light" w:eastAsia="仿宋" w:hAnsi="Candara Light"/>
          <w:sz w:val="32"/>
          <w:szCs w:val="32"/>
        </w:rPr>
      </w:pPr>
      <w:r>
        <w:rPr>
          <w:rFonts w:ascii="Candara Light" w:eastAsia="仿宋" w:hAnsi="Candara Light" w:hint="eastAsia"/>
          <w:sz w:val="32"/>
          <w:szCs w:val="32"/>
        </w:rPr>
        <w:t>实验十</w:t>
      </w:r>
      <w:r w:rsidR="00BA456C">
        <w:rPr>
          <w:rFonts w:ascii="Candara Light" w:eastAsia="仿宋" w:hAnsi="Candara Light" w:hint="eastAsia"/>
          <w:sz w:val="32"/>
          <w:szCs w:val="32"/>
        </w:rPr>
        <w:t>二</w:t>
      </w:r>
      <w:r w:rsidRPr="005F55D9">
        <w:rPr>
          <w:rFonts w:ascii="Candara Light" w:eastAsia="仿宋" w:hAnsi="Candara Light"/>
          <w:sz w:val="32"/>
          <w:szCs w:val="32"/>
        </w:rPr>
        <w:t>：</w:t>
      </w:r>
      <w:r>
        <w:rPr>
          <w:rFonts w:ascii="Candara Light" w:eastAsia="仿宋" w:hAnsi="Candara Light" w:hint="eastAsia"/>
          <w:sz w:val="32"/>
          <w:szCs w:val="32"/>
        </w:rPr>
        <w:t>文件系统</w:t>
      </w:r>
      <w:r w:rsidR="00BA456C">
        <w:rPr>
          <w:rFonts w:ascii="Candara Light" w:eastAsia="仿宋" w:hAnsi="Candara Light" w:hint="eastAsia"/>
          <w:sz w:val="32"/>
          <w:szCs w:val="32"/>
        </w:rPr>
        <w:t>模拟</w:t>
      </w:r>
    </w:p>
    <w:p w14:paraId="7005CDD9" w14:textId="77777777" w:rsidR="006F279A" w:rsidRPr="005F55D9" w:rsidRDefault="006F279A" w:rsidP="006F279A">
      <w:pPr>
        <w:rPr>
          <w:rFonts w:ascii="Candara Light" w:eastAsia="仿宋" w:hAnsi="Candara Light"/>
          <w:szCs w:val="21"/>
        </w:rPr>
      </w:pPr>
    </w:p>
    <w:p w14:paraId="29B6E16A" w14:textId="77777777" w:rsidR="006F279A" w:rsidRPr="005F55D9" w:rsidRDefault="006F279A" w:rsidP="006F279A">
      <w:pPr>
        <w:rPr>
          <w:rFonts w:ascii="Candara Light" w:eastAsia="仿宋" w:hAnsi="Candara Light"/>
          <w:szCs w:val="21"/>
        </w:rPr>
      </w:pPr>
    </w:p>
    <w:p w14:paraId="67F2626B" w14:textId="77777777" w:rsidR="006F279A" w:rsidRPr="005F55D9" w:rsidRDefault="006F279A" w:rsidP="006F279A">
      <w:pPr>
        <w:rPr>
          <w:rFonts w:ascii="Candara Light" w:eastAsia="仿宋" w:hAnsi="Candara Light"/>
          <w:szCs w:val="21"/>
        </w:rPr>
      </w:pPr>
    </w:p>
    <w:p w14:paraId="58B68494" w14:textId="77777777" w:rsidR="006F279A" w:rsidRPr="005F55D9" w:rsidRDefault="006F279A" w:rsidP="006F279A">
      <w:pPr>
        <w:rPr>
          <w:rFonts w:ascii="Candara Light" w:eastAsia="仿宋" w:hAnsi="Candara Light"/>
          <w:szCs w:val="21"/>
        </w:rPr>
      </w:pPr>
    </w:p>
    <w:p w14:paraId="6D08F635" w14:textId="77777777" w:rsidR="006F279A" w:rsidRPr="005F55D9" w:rsidRDefault="006F279A" w:rsidP="006F279A">
      <w:pPr>
        <w:ind w:leftChars="540" w:left="1134"/>
        <w:rPr>
          <w:rFonts w:ascii="Candara Light" w:eastAsia="仿宋" w:hAnsi="Candara Light"/>
          <w:sz w:val="28"/>
          <w:szCs w:val="28"/>
        </w:rPr>
      </w:pPr>
      <w:r w:rsidRPr="005F55D9">
        <w:rPr>
          <w:rFonts w:ascii="Candara Light" w:eastAsia="仿宋" w:hAnsi="Candara Light"/>
          <w:sz w:val="28"/>
          <w:szCs w:val="28"/>
        </w:rPr>
        <w:t>专业班级：</w:t>
      </w:r>
      <w:r w:rsidRPr="005F55D9">
        <w:rPr>
          <w:rFonts w:ascii="Candara Light" w:eastAsia="仿宋" w:hAnsi="Candara Light"/>
          <w:sz w:val="28"/>
          <w:szCs w:val="28"/>
        </w:rPr>
        <w:t>2023</w:t>
      </w:r>
      <w:r w:rsidRPr="005F55D9">
        <w:rPr>
          <w:rFonts w:ascii="Candara Light" w:eastAsia="仿宋" w:hAnsi="Candara Light"/>
          <w:sz w:val="28"/>
          <w:szCs w:val="28"/>
        </w:rPr>
        <w:t>级计算机科学与技术</w:t>
      </w:r>
      <w:r w:rsidRPr="005F55D9">
        <w:rPr>
          <w:rFonts w:ascii="Candara Light" w:eastAsia="仿宋" w:hAnsi="Candara Light"/>
          <w:sz w:val="28"/>
          <w:szCs w:val="28"/>
        </w:rPr>
        <w:t>1</w:t>
      </w:r>
      <w:r w:rsidRPr="005F55D9">
        <w:rPr>
          <w:rFonts w:ascii="Candara Light" w:eastAsia="仿宋" w:hAnsi="Candara Light"/>
          <w:sz w:val="28"/>
          <w:szCs w:val="28"/>
        </w:rPr>
        <w:t>班</w:t>
      </w:r>
    </w:p>
    <w:p w14:paraId="0BDA444C" w14:textId="77777777" w:rsidR="006F279A" w:rsidRPr="005F55D9" w:rsidRDefault="006F279A" w:rsidP="006F279A">
      <w:pPr>
        <w:ind w:leftChars="540" w:left="1134"/>
        <w:rPr>
          <w:rFonts w:ascii="Candara Light" w:eastAsia="仿宋" w:hAnsi="Candara Light"/>
          <w:sz w:val="28"/>
          <w:szCs w:val="28"/>
        </w:rPr>
      </w:pPr>
      <w:r w:rsidRPr="005F55D9">
        <w:rPr>
          <w:rFonts w:ascii="Candara Light" w:eastAsia="仿宋" w:hAnsi="Candara Light"/>
          <w:sz w:val="28"/>
          <w:szCs w:val="28"/>
        </w:rPr>
        <w:t>学生姓名：官瑞琪</w:t>
      </w:r>
    </w:p>
    <w:p w14:paraId="4F7AC098" w14:textId="77777777" w:rsidR="006F279A" w:rsidRPr="005F55D9" w:rsidRDefault="006F279A" w:rsidP="006F279A">
      <w:pPr>
        <w:ind w:leftChars="540" w:left="1134"/>
        <w:rPr>
          <w:rFonts w:ascii="Candara Light" w:eastAsia="仿宋" w:hAnsi="Candara Light"/>
          <w:sz w:val="28"/>
          <w:szCs w:val="28"/>
        </w:rPr>
      </w:pPr>
      <w:r w:rsidRPr="005F55D9">
        <w:rPr>
          <w:rFonts w:ascii="Candara Light" w:eastAsia="仿宋" w:hAnsi="Candara Light"/>
          <w:sz w:val="28"/>
          <w:szCs w:val="28"/>
        </w:rPr>
        <w:t>学号：</w:t>
      </w:r>
      <w:r w:rsidRPr="005F55D9">
        <w:rPr>
          <w:rFonts w:ascii="Candara Light" w:eastAsia="仿宋" w:hAnsi="Candara Light"/>
          <w:sz w:val="28"/>
          <w:szCs w:val="28"/>
        </w:rPr>
        <w:t>320220912420</w:t>
      </w:r>
    </w:p>
    <w:p w14:paraId="333B6EC5" w14:textId="1808E099" w:rsidR="006F279A" w:rsidRPr="005F55D9" w:rsidRDefault="006F279A" w:rsidP="006F279A">
      <w:pPr>
        <w:ind w:leftChars="540" w:left="1134"/>
        <w:rPr>
          <w:rFonts w:ascii="Candara Light" w:eastAsia="仿宋" w:hAnsi="Candara Light"/>
          <w:sz w:val="28"/>
          <w:szCs w:val="28"/>
        </w:rPr>
      </w:pPr>
      <w:r w:rsidRPr="005F55D9">
        <w:rPr>
          <w:rFonts w:ascii="Candara Light" w:eastAsia="仿宋" w:hAnsi="Candara Light"/>
          <w:sz w:val="28"/>
          <w:szCs w:val="28"/>
        </w:rPr>
        <w:t>实验日期：</w:t>
      </w:r>
      <w:r w:rsidRPr="005F55D9">
        <w:rPr>
          <w:rFonts w:ascii="Candara Light" w:eastAsia="仿宋" w:hAnsi="Candara Light"/>
          <w:sz w:val="28"/>
          <w:szCs w:val="28"/>
        </w:rPr>
        <w:t>2025</w:t>
      </w:r>
      <w:r w:rsidRPr="005F55D9">
        <w:rPr>
          <w:rFonts w:ascii="Candara Light" w:eastAsia="仿宋" w:hAnsi="Candara Light"/>
          <w:sz w:val="28"/>
          <w:szCs w:val="28"/>
        </w:rPr>
        <w:t>年</w:t>
      </w:r>
      <w:r w:rsidRPr="00C035A1">
        <w:rPr>
          <w:rFonts w:ascii="Candara Light" w:eastAsia="仿宋" w:hAnsi="Candara Light"/>
          <w:sz w:val="28"/>
          <w:szCs w:val="28"/>
        </w:rPr>
        <w:t>1</w:t>
      </w:r>
      <w:r>
        <w:rPr>
          <w:rFonts w:ascii="Candara Light" w:eastAsia="仿宋" w:hAnsi="Candara Light" w:hint="eastAsia"/>
          <w:sz w:val="28"/>
          <w:szCs w:val="28"/>
        </w:rPr>
        <w:t>2</w:t>
      </w:r>
      <w:r w:rsidRPr="005F55D9">
        <w:rPr>
          <w:rFonts w:ascii="Candara Light" w:eastAsia="仿宋" w:hAnsi="Candara Light"/>
          <w:sz w:val="28"/>
          <w:szCs w:val="28"/>
        </w:rPr>
        <w:t>月</w:t>
      </w:r>
      <w:r>
        <w:rPr>
          <w:rFonts w:ascii="Candara Light" w:eastAsia="仿宋" w:hAnsi="Candara Light" w:hint="eastAsia"/>
          <w:sz w:val="28"/>
          <w:szCs w:val="28"/>
        </w:rPr>
        <w:t>2</w:t>
      </w:r>
      <w:r w:rsidR="00BA456C">
        <w:rPr>
          <w:rFonts w:ascii="Candara Light" w:eastAsia="仿宋" w:hAnsi="Candara Light" w:hint="eastAsia"/>
          <w:sz w:val="28"/>
          <w:szCs w:val="28"/>
        </w:rPr>
        <w:t>7</w:t>
      </w:r>
      <w:r w:rsidRPr="005F55D9">
        <w:rPr>
          <w:rFonts w:ascii="Candara Light" w:eastAsia="仿宋" w:hAnsi="Candara Light"/>
          <w:sz w:val="28"/>
          <w:szCs w:val="28"/>
        </w:rPr>
        <w:t>日</w:t>
      </w:r>
    </w:p>
    <w:p w14:paraId="0A155675" w14:textId="77777777" w:rsidR="006F279A" w:rsidRPr="005F55D9" w:rsidRDefault="006F279A" w:rsidP="006F279A">
      <w:pPr>
        <w:rPr>
          <w:rFonts w:ascii="Candara Light" w:eastAsia="仿宋" w:hAnsi="Candara Light"/>
          <w:szCs w:val="21"/>
        </w:rPr>
      </w:pPr>
    </w:p>
    <w:p w14:paraId="6FA286A4" w14:textId="77777777" w:rsidR="006F279A" w:rsidRPr="005F55D9" w:rsidRDefault="006F279A" w:rsidP="006F279A">
      <w:pPr>
        <w:rPr>
          <w:rFonts w:ascii="Candara Light" w:eastAsia="仿宋" w:hAnsi="Candara Light"/>
          <w:szCs w:val="21"/>
        </w:rPr>
      </w:pPr>
    </w:p>
    <w:p w14:paraId="49142E00" w14:textId="77777777" w:rsidR="006F279A" w:rsidRPr="005F55D9" w:rsidRDefault="006F279A" w:rsidP="006F279A">
      <w:pPr>
        <w:rPr>
          <w:rFonts w:ascii="Candara Light" w:eastAsia="仿宋" w:hAnsi="Candara Light"/>
          <w:szCs w:val="21"/>
        </w:rPr>
      </w:pPr>
    </w:p>
    <w:p w14:paraId="2635898C" w14:textId="77777777" w:rsidR="006F279A" w:rsidRPr="005F55D9" w:rsidRDefault="006F279A" w:rsidP="006F279A">
      <w:pPr>
        <w:rPr>
          <w:rFonts w:ascii="Candara Light" w:eastAsia="仿宋" w:hAnsi="Candara Light"/>
          <w:szCs w:val="21"/>
        </w:rPr>
      </w:pPr>
    </w:p>
    <w:p w14:paraId="6EEA87A3" w14:textId="77777777" w:rsidR="006F279A" w:rsidRPr="005F55D9" w:rsidRDefault="006F279A" w:rsidP="006F279A">
      <w:pPr>
        <w:rPr>
          <w:rFonts w:ascii="Candara Light" w:eastAsia="仿宋" w:hAnsi="Candara Light"/>
          <w:szCs w:val="21"/>
        </w:rPr>
      </w:pPr>
    </w:p>
    <w:p w14:paraId="366278DE" w14:textId="77777777" w:rsidR="006F279A" w:rsidRPr="005F55D9" w:rsidRDefault="006F279A" w:rsidP="006F279A">
      <w:pPr>
        <w:rPr>
          <w:rFonts w:ascii="Candara Light" w:eastAsia="仿宋" w:hAnsi="Candara Light"/>
          <w:szCs w:val="21"/>
        </w:rPr>
      </w:pPr>
    </w:p>
    <w:p w14:paraId="7AC3B1D7" w14:textId="77777777" w:rsidR="006F279A" w:rsidRPr="005F55D9" w:rsidRDefault="006F279A" w:rsidP="006F279A">
      <w:pPr>
        <w:rPr>
          <w:rFonts w:ascii="Candara Light" w:eastAsia="仿宋" w:hAnsi="Candara Light"/>
          <w:szCs w:val="21"/>
        </w:rPr>
      </w:pPr>
    </w:p>
    <w:p w14:paraId="408A731A" w14:textId="77777777" w:rsidR="006F279A" w:rsidRPr="005F55D9" w:rsidRDefault="006F279A" w:rsidP="006F279A">
      <w:pPr>
        <w:jc w:val="center"/>
        <w:rPr>
          <w:rFonts w:ascii="Candara Light" w:eastAsia="仿宋" w:hAnsi="Candara Light"/>
          <w:sz w:val="32"/>
          <w:szCs w:val="32"/>
        </w:rPr>
      </w:pPr>
      <w:r w:rsidRPr="005F55D9">
        <w:rPr>
          <w:rFonts w:ascii="Candara Light" w:eastAsia="仿宋" w:hAnsi="Candara Light"/>
          <w:sz w:val="32"/>
          <w:szCs w:val="32"/>
        </w:rPr>
        <w:t>兰州大学信息科学与工程学院</w:t>
      </w:r>
    </w:p>
    <w:p w14:paraId="1A6E78CD" w14:textId="77777777" w:rsidR="006F279A" w:rsidRPr="005F55D9" w:rsidRDefault="006F279A" w:rsidP="006F279A">
      <w:pPr>
        <w:widowControl/>
        <w:jc w:val="left"/>
        <w:rPr>
          <w:rFonts w:ascii="Candara Light" w:eastAsia="仿宋" w:hAnsi="Candara Light"/>
          <w:kern w:val="0"/>
          <w:sz w:val="32"/>
          <w:szCs w:val="32"/>
        </w:rPr>
        <w:sectPr w:rsidR="006F279A" w:rsidRPr="005F55D9" w:rsidSect="006F279A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B1D0779" w14:textId="182E430F" w:rsidR="006F279A" w:rsidRDefault="006F279A" w:rsidP="006F279A">
      <w:pPr>
        <w:keepNext/>
        <w:keepLines/>
        <w:spacing w:before="480" w:after="80" w:line="400" w:lineRule="exact"/>
        <w:outlineLvl w:val="0"/>
        <w:rPr>
          <w:rFonts w:ascii="Candara Light" w:eastAsia="仿宋" w:hAnsi="Candara Light"/>
          <w:sz w:val="44"/>
          <w:szCs w:val="48"/>
        </w:rPr>
      </w:pPr>
      <w:r w:rsidRPr="005F55D9">
        <w:rPr>
          <w:rFonts w:ascii="Candara Light" w:eastAsia="仿宋" w:hAnsi="Candara Light"/>
          <w:sz w:val="44"/>
          <w:szCs w:val="48"/>
        </w:rPr>
        <w:lastRenderedPageBreak/>
        <w:t>1</w:t>
      </w:r>
      <w:r w:rsidR="00BA456C">
        <w:rPr>
          <w:rFonts w:ascii="Candara Light" w:eastAsia="仿宋" w:hAnsi="Candara Light" w:hint="eastAsia"/>
          <w:sz w:val="44"/>
          <w:szCs w:val="48"/>
        </w:rPr>
        <w:t>程序主要功能</w:t>
      </w:r>
    </w:p>
    <w:p w14:paraId="1367B10D" w14:textId="77777777" w:rsidR="00BA456C" w:rsidRPr="00BA456C" w:rsidRDefault="00BA456C" w:rsidP="00BA456C">
      <w:pPr>
        <w:pStyle w:val="a9"/>
        <w:numPr>
          <w:ilvl w:val="0"/>
          <w:numId w:val="1"/>
        </w:numPr>
        <w:spacing w:line="360" w:lineRule="exact"/>
        <w:ind w:left="357" w:hanging="357"/>
        <w:rPr>
          <w:rFonts w:ascii="Consolas" w:hAnsi="Consolas"/>
          <w:sz w:val="24"/>
        </w:rPr>
      </w:pPr>
      <w:r w:rsidRPr="00BA456C">
        <w:rPr>
          <w:rFonts w:ascii="Consolas" w:hAnsi="Consolas" w:hint="eastAsia"/>
          <w:sz w:val="24"/>
        </w:rPr>
        <w:t>在内存中开辟一块空间来模拟文件系统的运行，不读写硬盘。</w:t>
      </w:r>
    </w:p>
    <w:p w14:paraId="0C000E53" w14:textId="7E74953D" w:rsidR="00BA456C" w:rsidRPr="00BA456C" w:rsidRDefault="00BA456C" w:rsidP="00BA456C">
      <w:pPr>
        <w:pStyle w:val="a9"/>
        <w:numPr>
          <w:ilvl w:val="0"/>
          <w:numId w:val="1"/>
        </w:numPr>
        <w:spacing w:line="360" w:lineRule="exact"/>
        <w:ind w:left="357" w:hanging="357"/>
        <w:rPr>
          <w:rFonts w:ascii="Consolas" w:hAnsi="Consolas"/>
          <w:sz w:val="24"/>
        </w:rPr>
      </w:pPr>
      <w:r w:rsidRPr="00BA456C">
        <w:rPr>
          <w:rFonts w:ascii="Consolas" w:hAnsi="Consolas" w:hint="eastAsia"/>
          <w:sz w:val="24"/>
        </w:rPr>
        <w:tab/>
      </w:r>
      <w:r w:rsidRPr="00BA456C">
        <w:rPr>
          <w:rFonts w:ascii="Consolas" w:hAnsi="Consolas" w:hint="eastAsia"/>
          <w:sz w:val="24"/>
        </w:rPr>
        <w:t>面向单用户、单任务，不考虑并发，不考虑文件属主、组等概念。</w:t>
      </w:r>
    </w:p>
    <w:p w14:paraId="79324E61" w14:textId="41473B1F" w:rsidR="00BA456C" w:rsidRPr="00BA456C" w:rsidRDefault="00BA456C" w:rsidP="00BA456C">
      <w:pPr>
        <w:pStyle w:val="a9"/>
        <w:numPr>
          <w:ilvl w:val="0"/>
          <w:numId w:val="1"/>
        </w:numPr>
        <w:spacing w:line="360" w:lineRule="exact"/>
        <w:ind w:left="357" w:hanging="357"/>
        <w:rPr>
          <w:rFonts w:ascii="Consolas" w:hAnsi="Consolas"/>
          <w:sz w:val="24"/>
        </w:rPr>
      </w:pPr>
      <w:r w:rsidRPr="00BA456C">
        <w:rPr>
          <w:rFonts w:ascii="Consolas" w:hAnsi="Consolas" w:hint="eastAsia"/>
          <w:sz w:val="24"/>
        </w:rPr>
        <w:tab/>
      </w:r>
      <w:r w:rsidRPr="00BA456C">
        <w:rPr>
          <w:rFonts w:ascii="Consolas" w:hAnsi="Consolas" w:hint="eastAsia"/>
          <w:sz w:val="24"/>
        </w:rPr>
        <w:t>程序开始后，初始化并接收用户输入。若输入”</w:t>
      </w:r>
      <w:r w:rsidRPr="00BA456C">
        <w:rPr>
          <w:rFonts w:ascii="Consolas" w:hAnsi="Consolas" w:hint="eastAsia"/>
          <w:sz w:val="24"/>
        </w:rPr>
        <w:t>enter</w:t>
      </w:r>
      <w:r w:rsidRPr="00BA456C">
        <w:rPr>
          <w:rFonts w:ascii="Consolas" w:hAnsi="Consolas" w:hint="eastAsia"/>
          <w:sz w:val="24"/>
        </w:rPr>
        <w:t>”，则重新建立文件系统，</w:t>
      </w:r>
      <w:r w:rsidRPr="00BA456C">
        <w:rPr>
          <w:rFonts w:ascii="Consolas" w:hAnsi="Consolas" w:hint="eastAsia"/>
          <w:sz w:val="24"/>
        </w:rPr>
        <w:t xml:space="preserve"> </w:t>
      </w:r>
      <w:r w:rsidRPr="00BA456C">
        <w:rPr>
          <w:rFonts w:ascii="Consolas" w:hAnsi="Consolas" w:hint="eastAsia"/>
          <w:sz w:val="24"/>
        </w:rPr>
        <w:t>读取上次的退出状态，以上次目录为当前目录；</w:t>
      </w:r>
      <w:r w:rsidRPr="00BA456C">
        <w:rPr>
          <w:rFonts w:ascii="Consolas" w:hAnsi="Consolas" w:hint="eastAsia"/>
          <w:sz w:val="24"/>
        </w:rPr>
        <w:t xml:space="preserve"> </w:t>
      </w:r>
      <w:r w:rsidRPr="00BA456C">
        <w:rPr>
          <w:rFonts w:ascii="Consolas" w:hAnsi="Consolas" w:hint="eastAsia"/>
          <w:sz w:val="24"/>
        </w:rPr>
        <w:t>若输入”</w:t>
      </w:r>
      <w:r w:rsidRPr="00BA456C">
        <w:rPr>
          <w:rFonts w:ascii="Consolas" w:hAnsi="Consolas" w:hint="eastAsia"/>
          <w:sz w:val="24"/>
        </w:rPr>
        <w:t>q</w:t>
      </w:r>
      <w:r w:rsidRPr="00BA456C">
        <w:rPr>
          <w:rFonts w:ascii="Consolas" w:hAnsi="Consolas" w:hint="eastAsia"/>
          <w:sz w:val="24"/>
        </w:rPr>
        <w:t>”则退出程序。</w:t>
      </w:r>
    </w:p>
    <w:p w14:paraId="19F5E357" w14:textId="77777777" w:rsidR="00BA456C" w:rsidRPr="00BA456C" w:rsidRDefault="00BA456C" w:rsidP="00BA456C">
      <w:pPr>
        <w:pStyle w:val="a9"/>
        <w:numPr>
          <w:ilvl w:val="0"/>
          <w:numId w:val="1"/>
        </w:numPr>
        <w:spacing w:line="360" w:lineRule="exact"/>
        <w:ind w:left="357" w:hanging="357"/>
        <w:rPr>
          <w:rFonts w:ascii="Consolas" w:hAnsi="Consolas"/>
          <w:sz w:val="24"/>
        </w:rPr>
      </w:pPr>
      <w:r w:rsidRPr="00BA456C">
        <w:rPr>
          <w:rFonts w:ascii="Consolas" w:hAnsi="Consolas" w:hint="eastAsia"/>
          <w:sz w:val="24"/>
        </w:rPr>
        <w:tab/>
      </w:r>
      <w:r w:rsidRPr="00BA456C">
        <w:rPr>
          <w:rFonts w:ascii="Consolas" w:hAnsi="Consolas" w:hint="eastAsia"/>
          <w:sz w:val="24"/>
        </w:rPr>
        <w:t>系统采用命令行方式与用户交互：</w:t>
      </w:r>
      <w:r w:rsidRPr="00BA456C">
        <w:rPr>
          <w:rFonts w:ascii="Consolas" w:hAnsi="Consolas" w:hint="eastAsia"/>
          <w:sz w:val="24"/>
        </w:rPr>
        <w:t xml:space="preserve">touch, rm, ls, mkdir, rmdir, cd </w:t>
      </w:r>
      <w:r w:rsidRPr="00BA456C">
        <w:rPr>
          <w:rFonts w:ascii="Consolas" w:hAnsi="Consolas" w:hint="eastAsia"/>
          <w:sz w:val="24"/>
        </w:rPr>
        <w:t>；显示每条命令的执行结果；然后准备接收下一条命令。</w:t>
      </w:r>
    </w:p>
    <w:p w14:paraId="7BC17E86" w14:textId="091F3D14" w:rsidR="006F279A" w:rsidRPr="006F279A" w:rsidRDefault="00BA456C" w:rsidP="00BA456C">
      <w:pPr>
        <w:pStyle w:val="a9"/>
        <w:numPr>
          <w:ilvl w:val="0"/>
          <w:numId w:val="1"/>
        </w:numPr>
        <w:spacing w:line="360" w:lineRule="exact"/>
        <w:ind w:left="357" w:hanging="357"/>
        <w:rPr>
          <w:rFonts w:ascii="Consolas" w:hAnsi="Consolas"/>
          <w:sz w:val="24"/>
        </w:rPr>
      </w:pPr>
      <w:r w:rsidRPr="00BA456C">
        <w:rPr>
          <w:rFonts w:ascii="Consolas" w:hAnsi="Consolas" w:hint="eastAsia"/>
          <w:sz w:val="24"/>
        </w:rPr>
        <w:tab/>
      </w:r>
      <w:r w:rsidRPr="00BA456C">
        <w:rPr>
          <w:rFonts w:ascii="Consolas" w:hAnsi="Consolas" w:hint="eastAsia"/>
          <w:sz w:val="24"/>
        </w:rPr>
        <w:t>用户输入”</w:t>
      </w:r>
      <w:r w:rsidRPr="00BA456C">
        <w:rPr>
          <w:rFonts w:ascii="Consolas" w:hAnsi="Consolas" w:hint="eastAsia"/>
          <w:sz w:val="24"/>
        </w:rPr>
        <w:t>exit</w:t>
      </w:r>
      <w:r w:rsidRPr="00BA456C">
        <w:rPr>
          <w:rFonts w:ascii="Consolas" w:hAnsi="Consolas" w:hint="eastAsia"/>
          <w:sz w:val="24"/>
        </w:rPr>
        <w:t>”后，保存当前状态，退出系统</w:t>
      </w:r>
      <w:r w:rsidRPr="00BA456C">
        <w:rPr>
          <w:rFonts w:ascii="Consolas" w:hAnsi="Consolas" w:hint="eastAsia"/>
          <w:sz w:val="24"/>
        </w:rPr>
        <w:t xml:space="preserve"> </w:t>
      </w:r>
      <w:r w:rsidRPr="00BA456C">
        <w:rPr>
          <w:rFonts w:ascii="Consolas" w:hAnsi="Consolas" w:hint="eastAsia"/>
          <w:sz w:val="24"/>
        </w:rPr>
        <w:t>，等待用户输入。</w:t>
      </w:r>
    </w:p>
    <w:p w14:paraId="491FE0E0" w14:textId="138C32ED" w:rsidR="006F279A" w:rsidRDefault="006F279A" w:rsidP="006F279A">
      <w:pPr>
        <w:keepNext/>
        <w:keepLines/>
        <w:spacing w:before="480" w:after="80" w:line="400" w:lineRule="exact"/>
        <w:outlineLvl w:val="0"/>
        <w:rPr>
          <w:rFonts w:ascii="Candara Light" w:eastAsia="仿宋" w:hAnsi="Candara Light"/>
          <w:sz w:val="44"/>
          <w:szCs w:val="48"/>
        </w:rPr>
      </w:pPr>
      <w:r>
        <w:rPr>
          <w:rFonts w:ascii="Candara Light" w:eastAsia="仿宋" w:hAnsi="Candara Light" w:hint="eastAsia"/>
          <w:sz w:val="44"/>
          <w:szCs w:val="48"/>
        </w:rPr>
        <w:t>2</w:t>
      </w:r>
      <w:r w:rsidR="00BA456C">
        <w:rPr>
          <w:rFonts w:ascii="Candara Light" w:eastAsia="仿宋" w:hAnsi="Candara Light" w:hint="eastAsia"/>
          <w:sz w:val="44"/>
          <w:szCs w:val="48"/>
        </w:rPr>
        <w:t>程序主要数据结构</w:t>
      </w:r>
    </w:p>
    <w:p w14:paraId="4387710D" w14:textId="04191A24" w:rsidR="00BA456C" w:rsidRPr="00BA456C" w:rsidRDefault="00BA456C" w:rsidP="00BA456C">
      <w:pPr>
        <w:pStyle w:val="a9"/>
        <w:numPr>
          <w:ilvl w:val="0"/>
          <w:numId w:val="9"/>
        </w:numPr>
        <w:spacing w:line="400" w:lineRule="exact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>文件的属性：</w:t>
      </w:r>
    </w:p>
    <w:p w14:paraId="7358911C" w14:textId="5512277B" w:rsidR="00BA456C" w:rsidRPr="00BA456C" w:rsidRDefault="00BA456C" w:rsidP="00BA456C">
      <w:pPr>
        <w:ind w:firstLineChars="150" w:firstLine="360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>文件名（最大长度？）</w:t>
      </w:r>
      <w:r w:rsidRPr="00BA456C">
        <w:rPr>
          <w:rFonts w:ascii="Calibri Light" w:hAnsi="Calibri Light" w:cs="Calibri Light"/>
          <w:sz w:val="24"/>
        </w:rPr>
        <w:t xml:space="preserve"> </w:t>
      </w:r>
      <w:r w:rsidRPr="00BA456C">
        <w:rPr>
          <w:rFonts w:ascii="Calibri Light" w:hAnsi="Calibri Light" w:cs="Calibri Light"/>
          <w:sz w:val="24"/>
        </w:rPr>
        <w:t>；</w:t>
      </w:r>
    </w:p>
    <w:p w14:paraId="7994F78F" w14:textId="77777777" w:rsidR="00BA456C" w:rsidRPr="00BA456C" w:rsidRDefault="00BA456C" w:rsidP="00BA456C">
      <w:pPr>
        <w:ind w:firstLineChars="150" w:firstLine="360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>文件类型：目录、数据；不考虑链接</w:t>
      </w:r>
      <w:r w:rsidRPr="00BA456C">
        <w:rPr>
          <w:rFonts w:ascii="Calibri Light" w:hAnsi="Calibri Light" w:cs="Calibri Light"/>
          <w:sz w:val="24"/>
        </w:rPr>
        <w:t>.</w:t>
      </w:r>
    </w:p>
    <w:p w14:paraId="50E797BB" w14:textId="77777777" w:rsidR="00BA456C" w:rsidRPr="00BA456C" w:rsidRDefault="00BA456C" w:rsidP="00BA456C">
      <w:pPr>
        <w:ind w:firstLineChars="150" w:firstLine="360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>文件权限：</w:t>
      </w:r>
      <w:r w:rsidRPr="00BA456C">
        <w:rPr>
          <w:rFonts w:ascii="Calibri Light" w:hAnsi="Calibri Light" w:cs="Calibri Light"/>
          <w:sz w:val="24"/>
        </w:rPr>
        <w:t xml:space="preserve">w/r/x </w:t>
      </w:r>
      <w:r w:rsidRPr="00BA456C">
        <w:rPr>
          <w:rFonts w:ascii="Calibri Light" w:hAnsi="Calibri Light" w:cs="Calibri Light"/>
          <w:sz w:val="24"/>
        </w:rPr>
        <w:t>；</w:t>
      </w:r>
    </w:p>
    <w:p w14:paraId="0F555CAB" w14:textId="77777777" w:rsidR="00BA456C" w:rsidRPr="00BA456C" w:rsidRDefault="00BA456C" w:rsidP="00BA456C">
      <w:pPr>
        <w:ind w:firstLineChars="150" w:firstLine="360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>文件大小：字节为单位。</w:t>
      </w:r>
    </w:p>
    <w:p w14:paraId="23A5746B" w14:textId="7BEEB2FC" w:rsidR="00BA456C" w:rsidRPr="00BA456C" w:rsidRDefault="00BA456C" w:rsidP="00BA456C">
      <w:pPr>
        <w:ind w:firstLineChars="150" w:firstLine="360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>文件最后修改时间：取程序运行来的时钟滴答数（转换为</w:t>
      </w:r>
      <w:r w:rsidRPr="00BA456C">
        <w:rPr>
          <w:rFonts w:ascii="Calibri Light" w:hAnsi="Calibri Light" w:cs="Calibri Light"/>
          <w:sz w:val="24"/>
        </w:rPr>
        <w:t>float</w:t>
      </w:r>
      <w:r w:rsidRPr="00BA456C">
        <w:rPr>
          <w:rFonts w:ascii="Calibri Light" w:hAnsi="Calibri Light" w:cs="Calibri Light"/>
          <w:sz w:val="24"/>
        </w:rPr>
        <w:t>）。</w:t>
      </w:r>
    </w:p>
    <w:p w14:paraId="09CC9739" w14:textId="31F93CFB" w:rsidR="00BA456C" w:rsidRPr="00BA456C" w:rsidRDefault="00BA456C" w:rsidP="00BA456C">
      <w:pPr>
        <w:pStyle w:val="a9"/>
        <w:numPr>
          <w:ilvl w:val="0"/>
          <w:numId w:val="9"/>
        </w:numPr>
        <w:spacing w:line="400" w:lineRule="exact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>文件系统的组织：模仿</w:t>
      </w:r>
      <w:r w:rsidRPr="00BA456C">
        <w:rPr>
          <w:rFonts w:ascii="Calibri Light" w:hAnsi="Calibri Light" w:cs="Calibri Light"/>
          <w:sz w:val="24"/>
        </w:rPr>
        <w:t>ext2</w:t>
      </w:r>
      <w:r w:rsidRPr="00BA456C">
        <w:rPr>
          <w:rFonts w:ascii="Calibri Light" w:hAnsi="Calibri Light" w:cs="Calibri Light"/>
          <w:sz w:val="24"/>
        </w:rPr>
        <w:t>文件系统。</w:t>
      </w:r>
    </w:p>
    <w:p w14:paraId="7A50E409" w14:textId="16FE4C0F" w:rsidR="00BA456C" w:rsidRPr="00BA456C" w:rsidRDefault="00BA456C" w:rsidP="00BA456C">
      <w:pPr>
        <w:ind w:firstLineChars="150" w:firstLine="360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>超级块</w:t>
      </w:r>
      <w:r>
        <w:rPr>
          <w:rFonts w:ascii="Calibri Light" w:hAnsi="Calibri Light" w:cs="Calibri Light" w:hint="eastAsia"/>
          <w:sz w:val="24"/>
        </w:rPr>
        <w:t>:</w:t>
      </w:r>
      <w:r w:rsidRPr="00BA456C">
        <w:rPr>
          <w:rFonts w:ascii="Calibri Light" w:hAnsi="Calibri Light" w:cs="Calibri Light"/>
          <w:sz w:val="24"/>
        </w:rPr>
        <w:t>结构体；</w:t>
      </w:r>
    </w:p>
    <w:p w14:paraId="713D68DE" w14:textId="2A5DC898" w:rsidR="00BA456C" w:rsidRPr="00BA456C" w:rsidRDefault="00BA456C" w:rsidP="00BA456C">
      <w:pPr>
        <w:ind w:firstLineChars="150" w:firstLine="360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>组描述</w:t>
      </w:r>
      <w:r>
        <w:rPr>
          <w:rFonts w:ascii="Calibri Light" w:hAnsi="Calibri Light" w:cs="Calibri Light" w:hint="eastAsia"/>
          <w:sz w:val="24"/>
        </w:rPr>
        <w:t>:</w:t>
      </w:r>
      <w:r w:rsidRPr="00BA456C">
        <w:rPr>
          <w:rFonts w:ascii="Calibri Light" w:hAnsi="Calibri Light" w:cs="Calibri Light"/>
          <w:sz w:val="24"/>
        </w:rPr>
        <w:t>结构体；</w:t>
      </w:r>
    </w:p>
    <w:p w14:paraId="5BECFC11" w14:textId="77DD6561" w:rsidR="00BA456C" w:rsidRPr="00BA456C" w:rsidRDefault="00BA456C" w:rsidP="00BA456C">
      <w:pPr>
        <w:ind w:firstLineChars="150" w:firstLine="360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ab/>
      </w:r>
      <w:r w:rsidRPr="00BA456C">
        <w:rPr>
          <w:rFonts w:ascii="Calibri Light" w:hAnsi="Calibri Light" w:cs="Calibri Light"/>
          <w:sz w:val="24"/>
        </w:rPr>
        <w:t>块位图</w:t>
      </w:r>
      <w:r>
        <w:rPr>
          <w:rFonts w:ascii="Calibri Light" w:hAnsi="Calibri Light" w:cs="Calibri Light" w:hint="eastAsia"/>
          <w:sz w:val="24"/>
        </w:rPr>
        <w:t>:</w:t>
      </w:r>
      <w:r w:rsidRPr="00BA456C">
        <w:rPr>
          <w:rFonts w:ascii="Calibri Light" w:hAnsi="Calibri Light" w:cs="Calibri Light"/>
          <w:sz w:val="24"/>
        </w:rPr>
        <w:t>一维数组；</w:t>
      </w:r>
    </w:p>
    <w:p w14:paraId="2D8EF5EA" w14:textId="73EB690A" w:rsidR="00BA456C" w:rsidRPr="00BA456C" w:rsidRDefault="00BA456C" w:rsidP="00BA456C">
      <w:pPr>
        <w:ind w:firstLineChars="150" w:firstLine="360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ab/>
        <w:t>inode</w:t>
      </w:r>
      <w:r w:rsidRPr="00BA456C">
        <w:rPr>
          <w:rFonts w:ascii="Calibri Light" w:hAnsi="Calibri Light" w:cs="Calibri Light"/>
          <w:sz w:val="24"/>
        </w:rPr>
        <w:t>位图</w:t>
      </w:r>
      <w:r>
        <w:rPr>
          <w:rFonts w:ascii="Calibri Light" w:hAnsi="Calibri Light" w:cs="Calibri Light" w:hint="eastAsia"/>
          <w:sz w:val="24"/>
        </w:rPr>
        <w:t>:</w:t>
      </w:r>
      <w:r w:rsidRPr="00BA456C">
        <w:rPr>
          <w:rFonts w:ascii="Calibri Light" w:hAnsi="Calibri Light" w:cs="Calibri Light"/>
          <w:sz w:val="24"/>
        </w:rPr>
        <w:t>一维数组；</w:t>
      </w:r>
    </w:p>
    <w:p w14:paraId="607CCE66" w14:textId="3B9D2EF9" w:rsidR="00BA456C" w:rsidRPr="00BA456C" w:rsidRDefault="00BA456C" w:rsidP="00BA456C">
      <w:pPr>
        <w:ind w:firstLineChars="150" w:firstLine="360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ab/>
        <w:t>inode table</w:t>
      </w:r>
      <w:r>
        <w:rPr>
          <w:rFonts w:ascii="Calibri Light" w:hAnsi="Calibri Light" w:cs="Calibri Light" w:hint="eastAsia"/>
          <w:sz w:val="24"/>
        </w:rPr>
        <w:t>:</w:t>
      </w:r>
      <w:r w:rsidRPr="00BA456C">
        <w:rPr>
          <w:rFonts w:ascii="Calibri Light" w:hAnsi="Calibri Light" w:cs="Calibri Light"/>
          <w:sz w:val="24"/>
        </w:rPr>
        <w:t>二维数组，每行</w:t>
      </w:r>
      <w:r w:rsidRPr="00BA456C">
        <w:rPr>
          <w:rFonts w:ascii="Calibri Light" w:hAnsi="Calibri Light" w:cs="Calibri Light"/>
          <w:sz w:val="24"/>
        </w:rPr>
        <w:t>a~m</w:t>
      </w:r>
      <w:r w:rsidRPr="00BA456C">
        <w:rPr>
          <w:rFonts w:ascii="Calibri Light" w:hAnsi="Calibri Light" w:cs="Calibri Light"/>
          <w:sz w:val="24"/>
        </w:rPr>
        <w:t>位表示＊＊，</w:t>
      </w:r>
      <w:r w:rsidRPr="00BA456C">
        <w:rPr>
          <w:rFonts w:ascii="Calibri Light" w:hAnsi="Calibri Light" w:cs="Calibri Light"/>
          <w:sz w:val="24"/>
        </w:rPr>
        <w:t>n~x</w:t>
      </w:r>
      <w:r w:rsidRPr="00BA456C">
        <w:rPr>
          <w:rFonts w:ascii="Calibri Light" w:hAnsi="Calibri Light" w:cs="Calibri Light"/>
          <w:sz w:val="24"/>
        </w:rPr>
        <w:t>位表示＊＊</w:t>
      </w:r>
      <w:r w:rsidRPr="00BA456C">
        <w:rPr>
          <w:rFonts w:ascii="Calibri Light" w:hAnsi="Calibri Light" w:cs="Calibri Light"/>
          <w:sz w:val="24"/>
        </w:rPr>
        <w:t xml:space="preserve">… </w:t>
      </w:r>
      <w:r w:rsidRPr="00BA456C">
        <w:rPr>
          <w:rFonts w:ascii="Calibri Light" w:hAnsi="Calibri Light" w:cs="Calibri Light"/>
          <w:sz w:val="24"/>
        </w:rPr>
        <w:t>；</w:t>
      </w:r>
    </w:p>
    <w:p w14:paraId="2F070855" w14:textId="18BEC2DD" w:rsidR="00BA456C" w:rsidRPr="00BA456C" w:rsidRDefault="00BA456C" w:rsidP="00BA456C">
      <w:pPr>
        <w:ind w:firstLineChars="150" w:firstLine="360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ab/>
      </w:r>
      <w:r w:rsidRPr="00BA456C">
        <w:rPr>
          <w:rFonts w:ascii="Calibri Light" w:hAnsi="Calibri Light" w:cs="Calibri Light"/>
          <w:sz w:val="24"/>
        </w:rPr>
        <w:t>数据块</w:t>
      </w:r>
      <w:r>
        <w:rPr>
          <w:rFonts w:ascii="Calibri Light" w:hAnsi="Calibri Light" w:cs="Calibri Light" w:hint="eastAsia"/>
          <w:sz w:val="24"/>
        </w:rPr>
        <w:t>:</w:t>
      </w:r>
      <w:r w:rsidRPr="00BA456C">
        <w:rPr>
          <w:rFonts w:ascii="Calibri Light" w:hAnsi="Calibri Light" w:cs="Calibri Light"/>
          <w:sz w:val="24"/>
        </w:rPr>
        <w:t>每个数据块的头</w:t>
      </w:r>
      <w:r w:rsidRPr="00BA456C">
        <w:rPr>
          <w:rFonts w:ascii="Calibri Light" w:hAnsi="Calibri Light" w:cs="Calibri Light"/>
          <w:sz w:val="24"/>
        </w:rPr>
        <w:t>2</w:t>
      </w:r>
      <w:r w:rsidRPr="00BA456C">
        <w:rPr>
          <w:rFonts w:ascii="Calibri Light" w:hAnsi="Calibri Light" w:cs="Calibri Light"/>
          <w:sz w:val="24"/>
        </w:rPr>
        <w:t>个字节作指针，指向同一文件的下一数据块。</w:t>
      </w:r>
    </w:p>
    <w:p w14:paraId="3BD76039" w14:textId="62383D81" w:rsidR="00BA456C" w:rsidRPr="00BA456C" w:rsidRDefault="00BA456C" w:rsidP="00BA456C">
      <w:pPr>
        <w:pStyle w:val="a9"/>
        <w:numPr>
          <w:ilvl w:val="0"/>
          <w:numId w:val="9"/>
        </w:numPr>
        <w:spacing w:line="400" w:lineRule="exact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>文件的结构：</w:t>
      </w:r>
    </w:p>
    <w:p w14:paraId="50933F27" w14:textId="294CFA30" w:rsidR="00BA456C" w:rsidRPr="00BA456C" w:rsidRDefault="00BA456C" w:rsidP="00BA456C">
      <w:pPr>
        <w:ind w:firstLineChars="150" w:firstLine="360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ab/>
      </w:r>
      <w:r w:rsidRPr="00BA456C">
        <w:rPr>
          <w:rFonts w:ascii="Calibri Light" w:hAnsi="Calibri Light" w:cs="Calibri Light"/>
          <w:sz w:val="24"/>
        </w:rPr>
        <w:t>数据文件</w:t>
      </w:r>
      <w:r>
        <w:rPr>
          <w:rFonts w:ascii="Calibri Light" w:hAnsi="Calibri Light" w:cs="Calibri Light" w:hint="eastAsia"/>
          <w:sz w:val="24"/>
        </w:rPr>
        <w:t>:</w:t>
      </w:r>
      <w:r w:rsidRPr="00BA456C">
        <w:rPr>
          <w:rFonts w:ascii="Calibri Light" w:hAnsi="Calibri Light" w:cs="Calibri Light"/>
          <w:sz w:val="24"/>
        </w:rPr>
        <w:t>第一个数据块的地址在</w:t>
      </w:r>
      <w:r w:rsidRPr="00BA456C">
        <w:rPr>
          <w:rFonts w:ascii="Calibri Light" w:hAnsi="Calibri Light" w:cs="Calibri Light"/>
          <w:sz w:val="24"/>
        </w:rPr>
        <w:t>inode table</w:t>
      </w:r>
      <w:r w:rsidRPr="00BA456C">
        <w:rPr>
          <w:rFonts w:ascii="Calibri Light" w:hAnsi="Calibri Light" w:cs="Calibri Light"/>
          <w:sz w:val="24"/>
        </w:rPr>
        <w:t>表项中，后续数据块通过指针连接起来；</w:t>
      </w:r>
    </w:p>
    <w:p w14:paraId="3BEA89D8" w14:textId="4A5F17CB" w:rsidR="00BA456C" w:rsidRPr="00BA456C" w:rsidRDefault="00BA456C" w:rsidP="00BA456C">
      <w:pPr>
        <w:ind w:firstLineChars="150" w:firstLine="360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ab/>
      </w:r>
      <w:r w:rsidRPr="00BA456C">
        <w:rPr>
          <w:rFonts w:ascii="Calibri Light" w:hAnsi="Calibri Light" w:cs="Calibri Light"/>
          <w:sz w:val="24"/>
        </w:rPr>
        <w:t>目录文件</w:t>
      </w:r>
      <w:r>
        <w:rPr>
          <w:rFonts w:ascii="Calibri Light" w:hAnsi="Calibri Light" w:cs="Calibri Light" w:hint="eastAsia"/>
          <w:sz w:val="24"/>
        </w:rPr>
        <w:t>:</w:t>
      </w:r>
      <w:r w:rsidRPr="00BA456C">
        <w:rPr>
          <w:rFonts w:ascii="Calibri Light" w:hAnsi="Calibri Light" w:cs="Calibri Light"/>
          <w:sz w:val="24"/>
        </w:rPr>
        <w:t>同上。每</w:t>
      </w:r>
      <w:r w:rsidRPr="00BA456C">
        <w:rPr>
          <w:rFonts w:ascii="Calibri Light" w:hAnsi="Calibri Light" w:cs="Calibri Light"/>
          <w:sz w:val="24"/>
        </w:rPr>
        <w:t>2</w:t>
      </w:r>
      <w:r w:rsidRPr="00BA456C">
        <w:rPr>
          <w:rFonts w:ascii="Calibri Light" w:hAnsi="Calibri Light" w:cs="Calibri Light"/>
          <w:sz w:val="24"/>
        </w:rPr>
        <w:t>个字节用来记录一个子</w:t>
      </w:r>
      <w:r w:rsidRPr="00BA456C">
        <w:rPr>
          <w:rFonts w:ascii="Calibri Light" w:hAnsi="Calibri Light" w:cs="Calibri Light"/>
          <w:sz w:val="24"/>
        </w:rPr>
        <w:t>inode</w:t>
      </w:r>
      <w:r w:rsidRPr="00BA456C">
        <w:rPr>
          <w:rFonts w:ascii="Calibri Light" w:hAnsi="Calibri Light" w:cs="Calibri Light"/>
          <w:sz w:val="24"/>
        </w:rPr>
        <w:t>。</w:t>
      </w:r>
    </w:p>
    <w:p w14:paraId="2FB6F2AB" w14:textId="112AB2A4" w:rsidR="00BA456C" w:rsidRPr="00BA456C" w:rsidRDefault="00BA456C" w:rsidP="00BA456C">
      <w:pPr>
        <w:ind w:firstLineChars="150" w:firstLine="360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ab/>
      </w:r>
      <w:r w:rsidRPr="00BA456C">
        <w:rPr>
          <w:rFonts w:ascii="Calibri Light" w:hAnsi="Calibri Light" w:cs="Calibri Light"/>
          <w:sz w:val="24"/>
        </w:rPr>
        <w:t>存储空间组织：内存空间分成若干小块。</w:t>
      </w:r>
    </w:p>
    <w:p w14:paraId="188863BD" w14:textId="667A151A" w:rsidR="00BA456C" w:rsidRPr="00BA456C" w:rsidRDefault="00BA456C" w:rsidP="00BA456C">
      <w:pPr>
        <w:pStyle w:val="a9"/>
        <w:numPr>
          <w:ilvl w:val="0"/>
          <w:numId w:val="9"/>
        </w:numPr>
        <w:spacing w:line="400" w:lineRule="exact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>关于</w:t>
      </w:r>
      <w:r w:rsidRPr="00BA456C">
        <w:rPr>
          <w:rFonts w:ascii="Calibri Light" w:hAnsi="Calibri Light" w:cs="Calibri Light"/>
          <w:sz w:val="24"/>
        </w:rPr>
        <w:t>touch</w:t>
      </w:r>
      <w:r w:rsidRPr="00BA456C">
        <w:rPr>
          <w:rFonts w:ascii="Calibri Light" w:hAnsi="Calibri Light" w:cs="Calibri Light"/>
          <w:sz w:val="24"/>
        </w:rPr>
        <w:t>：</w:t>
      </w:r>
    </w:p>
    <w:p w14:paraId="4367066D" w14:textId="06B763D4" w:rsidR="00BA456C" w:rsidRPr="00BA456C" w:rsidRDefault="00BA456C" w:rsidP="00BA456C">
      <w:pPr>
        <w:ind w:firstLineChars="150" w:firstLine="360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ab/>
        <w:t>touch filename</w:t>
      </w:r>
      <w:r w:rsidRPr="00BA456C">
        <w:rPr>
          <w:rFonts w:ascii="Calibri Light" w:hAnsi="Calibri Light" w:cs="Calibri Light"/>
          <w:sz w:val="24"/>
        </w:rPr>
        <w:t>：若</w:t>
      </w:r>
      <w:r w:rsidRPr="00BA456C">
        <w:rPr>
          <w:rFonts w:ascii="Calibri Light" w:hAnsi="Calibri Light" w:cs="Calibri Light"/>
          <w:sz w:val="24"/>
        </w:rPr>
        <w:t>filename</w:t>
      </w:r>
      <w:r w:rsidRPr="00BA456C">
        <w:rPr>
          <w:rFonts w:ascii="Calibri Light" w:hAnsi="Calibri Light" w:cs="Calibri Light"/>
          <w:sz w:val="24"/>
        </w:rPr>
        <w:t>不存在，则创建新数据文件，分配</w:t>
      </w:r>
      <w:r w:rsidRPr="00BA456C">
        <w:rPr>
          <w:rFonts w:ascii="Calibri Light" w:hAnsi="Calibri Light" w:cs="Calibri Light"/>
          <w:sz w:val="24"/>
        </w:rPr>
        <w:t>inode</w:t>
      </w:r>
      <w:r w:rsidRPr="00BA456C">
        <w:rPr>
          <w:rFonts w:ascii="Calibri Light" w:hAnsi="Calibri Light" w:cs="Calibri Light"/>
          <w:sz w:val="24"/>
        </w:rPr>
        <w:t>，不分配数据块；若</w:t>
      </w:r>
      <w:r w:rsidRPr="00BA456C">
        <w:rPr>
          <w:rFonts w:ascii="Calibri Light" w:hAnsi="Calibri Light" w:cs="Calibri Light"/>
          <w:sz w:val="24"/>
        </w:rPr>
        <w:t>filename</w:t>
      </w:r>
      <w:r w:rsidRPr="00BA456C">
        <w:rPr>
          <w:rFonts w:ascii="Calibri Light" w:hAnsi="Calibri Light" w:cs="Calibri Light"/>
          <w:sz w:val="24"/>
        </w:rPr>
        <w:t>存在，则修改文件时间。</w:t>
      </w:r>
    </w:p>
    <w:p w14:paraId="626E6959" w14:textId="31946055" w:rsidR="00BA456C" w:rsidRPr="00BA456C" w:rsidRDefault="00BA456C" w:rsidP="00BA456C">
      <w:pPr>
        <w:ind w:firstLineChars="150" w:firstLine="360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ab/>
        <w:t>touch size filename</w:t>
      </w:r>
      <w:r w:rsidRPr="00BA456C">
        <w:rPr>
          <w:rFonts w:ascii="Calibri Light" w:hAnsi="Calibri Light" w:cs="Calibri Light"/>
          <w:sz w:val="24"/>
        </w:rPr>
        <w:t>：若</w:t>
      </w:r>
      <w:r w:rsidRPr="00BA456C">
        <w:rPr>
          <w:rFonts w:ascii="Calibri Light" w:hAnsi="Calibri Light" w:cs="Calibri Light"/>
          <w:sz w:val="24"/>
        </w:rPr>
        <w:t>filename</w:t>
      </w:r>
      <w:r w:rsidRPr="00BA456C">
        <w:rPr>
          <w:rFonts w:ascii="Calibri Light" w:hAnsi="Calibri Light" w:cs="Calibri Light"/>
          <w:sz w:val="24"/>
        </w:rPr>
        <w:t>不存在，则创建新数据文件，分配</w:t>
      </w:r>
      <w:r w:rsidRPr="00BA456C">
        <w:rPr>
          <w:rFonts w:ascii="Calibri Light" w:hAnsi="Calibri Light" w:cs="Calibri Light"/>
          <w:sz w:val="24"/>
        </w:rPr>
        <w:t>inode</w:t>
      </w:r>
      <w:r w:rsidRPr="00BA456C">
        <w:rPr>
          <w:rFonts w:ascii="Calibri Light" w:hAnsi="Calibri Light" w:cs="Calibri Light"/>
          <w:sz w:val="24"/>
        </w:rPr>
        <w:t>，根据</w:t>
      </w:r>
      <w:r w:rsidRPr="00BA456C">
        <w:rPr>
          <w:rFonts w:ascii="Calibri Light" w:hAnsi="Calibri Light" w:cs="Calibri Light"/>
          <w:sz w:val="24"/>
        </w:rPr>
        <w:t>size</w:t>
      </w:r>
      <w:r w:rsidRPr="00BA456C">
        <w:rPr>
          <w:rFonts w:ascii="Calibri Light" w:hAnsi="Calibri Light" w:cs="Calibri Light"/>
          <w:sz w:val="24"/>
        </w:rPr>
        <w:t>分配数据块；若</w:t>
      </w:r>
      <w:r w:rsidRPr="00BA456C">
        <w:rPr>
          <w:rFonts w:ascii="Calibri Light" w:hAnsi="Calibri Light" w:cs="Calibri Light"/>
          <w:sz w:val="24"/>
        </w:rPr>
        <w:t>filename</w:t>
      </w:r>
      <w:r w:rsidRPr="00BA456C">
        <w:rPr>
          <w:rFonts w:ascii="Calibri Light" w:hAnsi="Calibri Light" w:cs="Calibri Light"/>
          <w:sz w:val="24"/>
        </w:rPr>
        <w:t>存在，则修改文件大小和时间。</w:t>
      </w:r>
    </w:p>
    <w:p w14:paraId="73138A40" w14:textId="77777777" w:rsidR="00BA456C" w:rsidRPr="00BA456C" w:rsidRDefault="00BA456C" w:rsidP="00BA456C">
      <w:pPr>
        <w:pStyle w:val="a9"/>
        <w:numPr>
          <w:ilvl w:val="0"/>
          <w:numId w:val="9"/>
        </w:numPr>
        <w:spacing w:line="400" w:lineRule="exact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>其他命令均简单实现：</w:t>
      </w:r>
    </w:p>
    <w:p w14:paraId="030D59CC" w14:textId="60388357" w:rsidR="00BA456C" w:rsidRPr="00BA456C" w:rsidRDefault="00BA456C" w:rsidP="00BA456C">
      <w:pPr>
        <w:pStyle w:val="a9"/>
        <w:spacing w:line="400" w:lineRule="exact"/>
        <w:ind w:left="360"/>
        <w:rPr>
          <w:rFonts w:ascii="Calibri Light" w:hAnsi="Calibri Light" w:cs="Calibri Light"/>
          <w:sz w:val="24"/>
        </w:rPr>
      </w:pPr>
      <w:r w:rsidRPr="00BA456C">
        <w:rPr>
          <w:rFonts w:ascii="Calibri Light" w:hAnsi="Calibri Light" w:cs="Calibri Light"/>
          <w:sz w:val="24"/>
        </w:rPr>
        <w:t>rm</w:t>
      </w:r>
      <w:r w:rsidRPr="00BA456C">
        <w:rPr>
          <w:rFonts w:ascii="Calibri Light" w:hAnsi="Calibri Light" w:cs="Calibri Light"/>
          <w:sz w:val="24"/>
        </w:rPr>
        <w:t>删除一个文件，</w:t>
      </w:r>
      <w:r w:rsidRPr="00BA456C">
        <w:rPr>
          <w:rFonts w:ascii="Calibri Light" w:hAnsi="Calibri Light" w:cs="Calibri Light"/>
          <w:sz w:val="24"/>
        </w:rPr>
        <w:t xml:space="preserve">cd </w:t>
      </w:r>
      <w:r w:rsidRPr="00BA456C">
        <w:rPr>
          <w:rFonts w:ascii="Calibri Light" w:hAnsi="Calibri Light" w:cs="Calibri Light"/>
          <w:sz w:val="24"/>
        </w:rPr>
        <w:t>改变工作目录，</w:t>
      </w:r>
      <w:r w:rsidRPr="00BA456C">
        <w:rPr>
          <w:rFonts w:ascii="Calibri Light" w:hAnsi="Calibri Light" w:cs="Calibri Light"/>
          <w:sz w:val="24"/>
        </w:rPr>
        <w:t>mkdir</w:t>
      </w:r>
      <w:r w:rsidRPr="00BA456C">
        <w:rPr>
          <w:rFonts w:ascii="Calibri Light" w:hAnsi="Calibri Light" w:cs="Calibri Light"/>
          <w:sz w:val="24"/>
        </w:rPr>
        <w:t>创建一个目录文件，</w:t>
      </w:r>
      <w:r w:rsidRPr="00BA456C">
        <w:rPr>
          <w:rFonts w:ascii="Calibri Light" w:hAnsi="Calibri Light" w:cs="Calibri Light"/>
          <w:sz w:val="24"/>
        </w:rPr>
        <w:t>rmdir</w:t>
      </w:r>
      <w:r w:rsidRPr="00BA456C">
        <w:rPr>
          <w:rFonts w:ascii="Calibri Light" w:hAnsi="Calibri Light" w:cs="Calibri Light"/>
          <w:sz w:val="24"/>
        </w:rPr>
        <w:t>删除一个空目录。所有命令都要有输出（结果或信息）。</w:t>
      </w:r>
    </w:p>
    <w:p w14:paraId="73123971" w14:textId="31AB5F1C" w:rsidR="006F279A" w:rsidRDefault="006F279A" w:rsidP="00BA456C">
      <w:pPr>
        <w:keepNext/>
        <w:keepLines/>
        <w:spacing w:before="480" w:after="80"/>
        <w:outlineLvl w:val="0"/>
        <w:rPr>
          <w:rFonts w:ascii="Candara Light" w:eastAsia="仿宋" w:hAnsi="Candara Light"/>
          <w:sz w:val="44"/>
          <w:szCs w:val="48"/>
        </w:rPr>
      </w:pPr>
      <w:r>
        <w:rPr>
          <w:rFonts w:ascii="Candara Light" w:eastAsia="仿宋" w:hAnsi="Candara Light" w:hint="eastAsia"/>
          <w:sz w:val="44"/>
          <w:szCs w:val="48"/>
        </w:rPr>
        <w:lastRenderedPageBreak/>
        <w:t>3</w:t>
      </w:r>
      <w:r w:rsidR="00BA456C">
        <w:rPr>
          <w:rFonts w:ascii="Candara Light" w:eastAsia="仿宋" w:hAnsi="Candara Light" w:hint="eastAsia"/>
          <w:sz w:val="44"/>
          <w:szCs w:val="48"/>
        </w:rPr>
        <w:t>程序主要算法</w:t>
      </w:r>
    </w:p>
    <w:p w14:paraId="510492FB" w14:textId="77777777" w:rsidR="00BA456C" w:rsidRDefault="00BA456C" w:rsidP="00BA456C">
      <w:pPr>
        <w:pStyle w:val="a9"/>
        <w:numPr>
          <w:ilvl w:val="0"/>
          <w:numId w:val="10"/>
        </w:numPr>
        <w:spacing w:line="360" w:lineRule="exact"/>
        <w:ind w:left="357" w:hanging="357"/>
        <w:rPr>
          <w:sz w:val="24"/>
        </w:rPr>
      </w:pPr>
      <w:r w:rsidRPr="00BA456C">
        <w:rPr>
          <w:rFonts w:hint="eastAsia"/>
          <w:sz w:val="24"/>
        </w:rPr>
        <w:t>存储空间分配算法。</w:t>
      </w:r>
    </w:p>
    <w:p w14:paraId="1D0A12E3" w14:textId="77777777" w:rsidR="00BA456C" w:rsidRDefault="00BA456C" w:rsidP="00BA456C">
      <w:pPr>
        <w:pStyle w:val="a9"/>
        <w:numPr>
          <w:ilvl w:val="0"/>
          <w:numId w:val="10"/>
        </w:numPr>
        <w:spacing w:line="360" w:lineRule="exact"/>
        <w:ind w:left="357" w:hanging="357"/>
        <w:rPr>
          <w:sz w:val="24"/>
        </w:rPr>
      </w:pPr>
      <w:r w:rsidRPr="00BA456C">
        <w:rPr>
          <w:rFonts w:hint="eastAsia"/>
          <w:sz w:val="24"/>
        </w:rPr>
        <w:t>回收。</w:t>
      </w:r>
    </w:p>
    <w:p w14:paraId="4D2C1355" w14:textId="105EB9C9" w:rsidR="00BA456C" w:rsidRDefault="00BA456C" w:rsidP="00BA456C">
      <w:pPr>
        <w:pStyle w:val="a9"/>
        <w:numPr>
          <w:ilvl w:val="0"/>
          <w:numId w:val="10"/>
        </w:numPr>
        <w:spacing w:line="360" w:lineRule="exact"/>
        <w:ind w:left="357" w:hanging="357"/>
        <w:rPr>
          <w:sz w:val="24"/>
        </w:rPr>
      </w:pPr>
      <w:r w:rsidRPr="00BA456C">
        <w:rPr>
          <w:rFonts w:hint="eastAsia"/>
          <w:sz w:val="24"/>
        </w:rPr>
        <w:t>命令的实现。</w:t>
      </w:r>
    </w:p>
    <w:p w14:paraId="09EFAC94" w14:textId="77777777" w:rsidR="00BA456C" w:rsidRDefault="00BA456C" w:rsidP="00BA456C">
      <w:pPr>
        <w:spacing w:line="360" w:lineRule="exact"/>
        <w:rPr>
          <w:sz w:val="24"/>
        </w:rPr>
      </w:pPr>
    </w:p>
    <w:p w14:paraId="73AFA202" w14:textId="77777777" w:rsidR="00BA456C" w:rsidRPr="00BA456C" w:rsidRDefault="00BA456C" w:rsidP="00BA456C">
      <w:pPr>
        <w:jc w:val="center"/>
        <w:rPr>
          <w:sz w:val="30"/>
          <w:szCs w:val="30"/>
        </w:rPr>
      </w:pPr>
      <w:r w:rsidRPr="00BA456C">
        <w:rPr>
          <w:rFonts w:hint="eastAsia"/>
          <w:sz w:val="30"/>
          <w:szCs w:val="30"/>
        </w:rPr>
        <w:t>虚拟文件系统状态图</w:t>
      </w:r>
    </w:p>
    <w:p w14:paraId="33E7194B" w14:textId="0620C069" w:rsidR="00BA456C" w:rsidRPr="00FE39D3" w:rsidRDefault="00BA456C" w:rsidP="00BA456C">
      <w:pPr>
        <w:rPr>
          <w:sz w:val="36"/>
        </w:rPr>
      </w:pPr>
      <w:r>
        <w:rPr>
          <w:noProof/>
          <w:sz w:val="36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703D159" wp14:editId="6111E23A">
                <wp:simplePos x="0" y="0"/>
                <wp:positionH relativeFrom="column">
                  <wp:posOffset>-62865</wp:posOffset>
                </wp:positionH>
                <wp:positionV relativeFrom="paragraph">
                  <wp:posOffset>163195</wp:posOffset>
                </wp:positionV>
                <wp:extent cx="4914900" cy="2971800"/>
                <wp:effectExtent l="3810" t="1270" r="0" b="8255"/>
                <wp:wrapNone/>
                <wp:docPr id="830027928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4900" cy="2971800"/>
                          <a:chOff x="2061" y="2164"/>
                          <a:chExt cx="7020" cy="3755"/>
                        </a:xfrm>
                      </wpg:grpSpPr>
                      <wps:wsp>
                        <wps:cNvPr id="118790216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2164"/>
                            <a:ext cx="1800" cy="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83208B" w14:textId="77777777" w:rsidR="00BA456C" w:rsidRPr="00FE39D3" w:rsidRDefault="00BA456C" w:rsidP="00BA456C">
                              <w:pPr>
                                <w:jc w:val="center"/>
                              </w:pPr>
                              <w:r>
                                <w:t>Program Starts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1752457" name="Group 4"/>
                        <wpg:cNvGrpSpPr>
                          <a:grpSpLocks/>
                        </wpg:cNvGrpSpPr>
                        <wpg:grpSpPr bwMode="auto">
                          <a:xfrm>
                            <a:off x="2241" y="2344"/>
                            <a:ext cx="6840" cy="3575"/>
                            <a:chOff x="2421" y="6484"/>
                            <a:chExt cx="6840" cy="3575"/>
                          </a:xfrm>
                        </wpg:grpSpPr>
                        <wps:wsp>
                          <wps:cNvPr id="446999105" name="Oval 5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1" y="66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848D7F" w14:textId="77777777" w:rsidR="00BA456C" w:rsidRPr="00FE39D3" w:rsidRDefault="00BA456C" w:rsidP="00BA456C">
                                <w:pPr>
                                  <w:jc w:val="center"/>
                                  <w:rPr>
                                    <w:b/>
                                    <w:sz w:val="32"/>
                                  </w:rPr>
                                </w:pPr>
                                <w:r w:rsidRPr="00FE39D3">
                                  <w:rPr>
                                    <w:b/>
                                    <w:sz w:val="32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1421833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1" y="912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E1AF4C" w14:textId="77777777" w:rsidR="00BA456C" w:rsidRPr="00FE39D3" w:rsidRDefault="00BA456C" w:rsidP="00BA456C">
                                <w:pPr>
                                  <w:jc w:val="center"/>
                                  <w:rPr>
                                    <w:b/>
                                    <w:sz w:val="32"/>
                                  </w:rPr>
                                </w:pPr>
                                <w:r w:rsidRPr="00FE39D3">
                                  <w:rPr>
                                    <w:b/>
                                    <w:sz w:val="32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0371927" name="Oval 7"/>
                          <wps:cNvSpPr>
                            <a:spLocks noChangeArrowheads="1"/>
                          </wps:cNvSpPr>
                          <wps:spPr bwMode="auto">
                            <a:xfrm>
                              <a:off x="5301" y="912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1CD262" w14:textId="77777777" w:rsidR="00BA456C" w:rsidRPr="00FE39D3" w:rsidRDefault="00BA456C" w:rsidP="00BA456C">
                                <w:pPr>
                                  <w:jc w:val="center"/>
                                  <w:rPr>
                                    <w:b/>
                                    <w:sz w:val="32"/>
                                  </w:rPr>
                                </w:pPr>
                                <w:r w:rsidRPr="00FE39D3">
                                  <w:rPr>
                                    <w:b/>
                                    <w:sz w:val="32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0891763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6381" y="66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5E7984" w14:textId="77777777" w:rsidR="00BA456C" w:rsidRPr="00FE39D3" w:rsidRDefault="00BA456C" w:rsidP="00BA456C">
                                <w:pPr>
                                  <w:jc w:val="center"/>
                                  <w:rPr>
                                    <w:b/>
                                    <w:sz w:val="32"/>
                                  </w:rPr>
                                </w:pPr>
                                <w:r w:rsidRPr="00FE39D3">
                                  <w:rPr>
                                    <w:b/>
                                    <w:sz w:val="32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9072894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01" y="7384"/>
                              <a:ext cx="0" cy="174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001298" name="AutoShap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21" y="6844"/>
                              <a:ext cx="720" cy="360"/>
                            </a:xfrm>
                            <a:prstGeom prst="rightArrow">
                              <a:avLst>
                                <a:gd name="adj1" fmla="val 50000"/>
                                <a:gd name="adj2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0727541" name="Line 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681" y="7149"/>
                              <a:ext cx="2700" cy="19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7817574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61" y="9309"/>
                              <a:ext cx="14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2053023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61" y="8949"/>
                              <a:ext cx="1983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E61EF7" w14:textId="77777777" w:rsidR="00BA456C" w:rsidRPr="00FE39D3" w:rsidRDefault="00BA456C" w:rsidP="00BA456C">
                                <w:r>
                                  <w:rPr>
                                    <w:rFonts w:hint="eastAsia"/>
                                  </w:rPr>
                                  <w:t>Cmd: 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0942790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01" y="7689"/>
                              <a:ext cx="162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ECB23F" w14:textId="77777777" w:rsidR="00BA456C" w:rsidRPr="00FE39D3" w:rsidRDefault="00BA456C" w:rsidP="00BA456C">
                                <w:pPr>
                                  <w:jc w:val="center"/>
                                </w:pPr>
                                <w:r>
                                  <w:t xml:space="preserve">Cmd: </w:t>
                                </w:r>
                                <w:r>
                                  <w:rPr>
                                    <w:rFonts w:hint="eastAsia"/>
                                  </w:rPr>
                                  <w:t>quit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9830176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1" y="7689"/>
                              <a:ext cx="162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0E8C40" w14:textId="77777777" w:rsidR="00BA456C" w:rsidRPr="00FE39D3" w:rsidRDefault="00BA456C" w:rsidP="00BA456C">
                                <w:pPr>
                                  <w:jc w:val="center"/>
                                </w:pPr>
                                <w:r>
                                  <w:t>Initialize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539415" name="Line 1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61" y="9489"/>
                              <a:ext cx="14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2823055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81" y="9489"/>
                              <a:ext cx="1620" cy="5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A6A382" w14:textId="77777777" w:rsidR="00BA456C" w:rsidRPr="00FE39D3" w:rsidRDefault="00BA456C" w:rsidP="00BA456C">
                                <w:pPr>
                                  <w:jc w:val="center"/>
                                </w:pPr>
                                <w:r>
                                  <w:t>Cmd: exit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1861785" name="Freeform 18"/>
                          <wps:cNvSpPr>
                            <a:spLocks/>
                          </wps:cNvSpPr>
                          <wps:spPr bwMode="auto">
                            <a:xfrm>
                              <a:off x="5661" y="8499"/>
                              <a:ext cx="1890" cy="1560"/>
                            </a:xfrm>
                            <a:custGeom>
                              <a:avLst/>
                              <a:gdLst>
                                <a:gd name="T0" fmla="*/ 0 w 1890"/>
                                <a:gd name="T1" fmla="*/ 630 h 1560"/>
                                <a:gd name="T2" fmla="*/ 540 w 1890"/>
                                <a:gd name="T3" fmla="*/ 90 h 1560"/>
                                <a:gd name="T4" fmla="*/ 1440 w 1890"/>
                                <a:gd name="T5" fmla="*/ 90 h 1560"/>
                                <a:gd name="T6" fmla="*/ 1800 w 1890"/>
                                <a:gd name="T7" fmla="*/ 630 h 1560"/>
                                <a:gd name="T8" fmla="*/ 1800 w 1890"/>
                                <a:gd name="T9" fmla="*/ 1170 h 1560"/>
                                <a:gd name="T10" fmla="*/ 1260 w 1890"/>
                                <a:gd name="T11" fmla="*/ 1530 h 1560"/>
                                <a:gd name="T12" fmla="*/ 720 w 1890"/>
                                <a:gd name="T13" fmla="*/ 1350 h 1560"/>
                                <a:gd name="T14" fmla="*/ 540 w 1890"/>
                                <a:gd name="T15" fmla="*/ 1170 h 1560"/>
                                <a:gd name="T16" fmla="*/ 360 w 1890"/>
                                <a:gd name="T17" fmla="*/ 990 h 15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890" h="1560">
                                  <a:moveTo>
                                    <a:pt x="0" y="630"/>
                                  </a:moveTo>
                                  <a:cubicBezTo>
                                    <a:pt x="150" y="405"/>
                                    <a:pt x="300" y="180"/>
                                    <a:pt x="540" y="90"/>
                                  </a:cubicBezTo>
                                  <a:cubicBezTo>
                                    <a:pt x="780" y="0"/>
                                    <a:pt x="1230" y="0"/>
                                    <a:pt x="1440" y="90"/>
                                  </a:cubicBezTo>
                                  <a:cubicBezTo>
                                    <a:pt x="1650" y="180"/>
                                    <a:pt x="1740" y="450"/>
                                    <a:pt x="1800" y="630"/>
                                  </a:cubicBezTo>
                                  <a:cubicBezTo>
                                    <a:pt x="1860" y="810"/>
                                    <a:pt x="1890" y="1020"/>
                                    <a:pt x="1800" y="1170"/>
                                  </a:cubicBezTo>
                                  <a:cubicBezTo>
                                    <a:pt x="1710" y="1320"/>
                                    <a:pt x="1440" y="1500"/>
                                    <a:pt x="1260" y="1530"/>
                                  </a:cubicBezTo>
                                  <a:cubicBezTo>
                                    <a:pt x="1080" y="1560"/>
                                    <a:pt x="840" y="1410"/>
                                    <a:pt x="720" y="1350"/>
                                  </a:cubicBezTo>
                                  <a:cubicBezTo>
                                    <a:pt x="600" y="1290"/>
                                    <a:pt x="600" y="1230"/>
                                    <a:pt x="540" y="1170"/>
                                  </a:cubicBezTo>
                                  <a:cubicBezTo>
                                    <a:pt x="480" y="1110"/>
                                    <a:pt x="390" y="1020"/>
                                    <a:pt x="360" y="99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533786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81" y="8409"/>
                              <a:ext cx="1980" cy="10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A9F68B" w14:textId="77777777" w:rsidR="00BA456C" w:rsidRDefault="00BA456C" w:rsidP="00BA456C">
                                <w:pPr>
                                  <w:jc w:val="center"/>
                                </w:pPr>
                                <w:r>
                                  <w:t xml:space="preserve">Cmd: </w:t>
                                </w:r>
                              </w:p>
                              <w:p w14:paraId="7A63FF5F" w14:textId="77777777" w:rsidR="00BA456C" w:rsidRDefault="00BA456C" w:rsidP="00BA456C">
                                <w:pPr>
                                  <w:jc w:val="center"/>
                                </w:pPr>
                                <w:r>
                                  <w:t xml:space="preserve">touch, </w:t>
                                </w:r>
                                <w:r>
                                  <w:rPr>
                                    <w:rFonts w:hint="eastAsia"/>
                                  </w:rPr>
                                  <w:t>rm</w:t>
                                </w:r>
                                <w:r>
                                  <w:t>, cd</w:t>
                                </w:r>
                              </w:p>
                              <w:p w14:paraId="6948C749" w14:textId="77777777" w:rsidR="00BA456C" w:rsidRPr="00FE39D3" w:rsidRDefault="00BA456C" w:rsidP="00BA456C">
                                <w:pPr>
                                  <w:jc w:val="center"/>
                                </w:pPr>
                                <w:r>
                                  <w:t>ls, mkdir, rmdir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746997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01" y="6484"/>
                              <a:ext cx="162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175612" w14:textId="77777777" w:rsidR="00BA456C" w:rsidRPr="00FE39D3" w:rsidRDefault="00BA456C" w:rsidP="00BA456C">
                                <w:pPr>
                                  <w:jc w:val="center"/>
                                </w:pPr>
                                <w:r>
                                  <w:t>Program ends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916700" name="AutoShap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7101" y="6844"/>
                              <a:ext cx="1980" cy="360"/>
                            </a:xfrm>
                            <a:prstGeom prst="rightArrow">
                              <a:avLst>
                                <a:gd name="adj1" fmla="val 50000"/>
                                <a:gd name="adj2" fmla="val 13750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03D159" id="组合 1" o:spid="_x0000_s1026" style="position:absolute;left:0;text-align:left;margin-left:-4.95pt;margin-top:12.85pt;width:387pt;height:234pt;z-index:251659264" coordorigin="2061,2164" coordsize="7020,3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2061;top:2164;width:1800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" filled="f" stroked="f">
                  <v:textbox>
                    <w:txbxContent>
                      <w:p w14:paraId="2883208B" w14:textId="77777777" w:rsidR="00BA456C" w:rsidRPr="00FE39D3" w:rsidRDefault="00BA456C" w:rsidP="00BA456C">
                        <w:pPr>
                          <w:jc w:val="center"/>
                        </w:pPr>
                        <w:r>
                          <w:t>Program Starts</w:t>
                        </w:r>
                      </w:p>
                    </w:txbxContent>
                  </v:textbox>
                </v:shape>
                <v:group id="Group 4" o:spid="_x0000_s1028" style="position:absolute;left:2241;top:2344;width:6840;height:3575" coordorigin="2421,6484" coordsize="6840,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">
                  <v:oval id="Oval 5" o:spid="_x0000_s1029" style="position:absolute;left:3141;top:6664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">
                    <v:textbox>
                      <w:txbxContent>
                        <w:p w14:paraId="73848D7F" w14:textId="77777777" w:rsidR="00BA456C" w:rsidRPr="00FE39D3" w:rsidRDefault="00BA456C" w:rsidP="00BA456C">
                          <w:pPr>
                            <w:jc w:val="center"/>
                            <w:rPr>
                              <w:b/>
                              <w:sz w:val="32"/>
                            </w:rPr>
                          </w:pPr>
                          <w:r w:rsidRPr="00FE39D3">
                            <w:rPr>
                              <w:b/>
                              <w:sz w:val="32"/>
                            </w:rPr>
                            <w:t>0</w:t>
                          </w:r>
                        </w:p>
                      </w:txbxContent>
                    </v:textbox>
                  </v:oval>
                  <v:oval id="Oval 6" o:spid="_x0000_s1030" style="position:absolute;left:3141;top:912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">
                    <v:textbox>
                      <w:txbxContent>
                        <w:p w14:paraId="79E1AF4C" w14:textId="77777777" w:rsidR="00BA456C" w:rsidRPr="00FE39D3" w:rsidRDefault="00BA456C" w:rsidP="00BA456C">
                          <w:pPr>
                            <w:jc w:val="center"/>
                            <w:rPr>
                              <w:b/>
                              <w:sz w:val="32"/>
                            </w:rPr>
                          </w:pPr>
                          <w:r w:rsidRPr="00FE39D3">
                            <w:rPr>
                              <w:b/>
                              <w:sz w:val="32"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7" o:spid="_x0000_s1031" style="position:absolute;left:5301;top:912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">
                    <v:textbox>
                      <w:txbxContent>
                        <w:p w14:paraId="711CD262" w14:textId="77777777" w:rsidR="00BA456C" w:rsidRPr="00FE39D3" w:rsidRDefault="00BA456C" w:rsidP="00BA456C">
                          <w:pPr>
                            <w:jc w:val="center"/>
                            <w:rPr>
                              <w:b/>
                              <w:sz w:val="32"/>
                            </w:rPr>
                          </w:pPr>
                          <w:r w:rsidRPr="00FE39D3">
                            <w:rPr>
                              <w:b/>
                              <w:sz w:val="32"/>
                            </w:rPr>
                            <w:t>2</w:t>
                          </w:r>
                        </w:p>
                      </w:txbxContent>
                    </v:textbox>
                  </v:oval>
                  <v:oval id="Oval 8" o:spid="_x0000_s1032" style="position:absolute;left:6381;top:6664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">
                    <v:textbox>
                      <w:txbxContent>
                        <w:p w14:paraId="505E7984" w14:textId="77777777" w:rsidR="00BA456C" w:rsidRPr="00FE39D3" w:rsidRDefault="00BA456C" w:rsidP="00BA456C">
                          <w:pPr>
                            <w:jc w:val="center"/>
                            <w:rPr>
                              <w:b/>
                              <w:sz w:val="32"/>
                            </w:rPr>
                          </w:pPr>
                          <w:r w:rsidRPr="00FE39D3">
                            <w:rPr>
                              <w:b/>
                              <w:sz w:val="32"/>
                            </w:rPr>
                            <w:t>3</w:t>
                          </w:r>
                        </w:p>
                      </w:txbxContent>
                    </v:textbox>
                  </v:oval>
                  <v:line id="Line 9" o:spid="_x0000_s1033" style="position:absolute;visibility:visible;mso-wrap-style:square" from="3501,7384" to="3501,9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">
                    <v:stroke endarrow="block"/>
                  </v:line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AutoShape 10" o:spid="_x0000_s1034" type="#_x0000_t13" style="position:absolute;left:2421;top:6844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"/>
                  <v:line id="Line 11" o:spid="_x0000_s1035" style="position:absolute;flip:y;visibility:visible;mso-wrap-style:square" from="3681,7149" to="6381,9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">
                    <v:stroke endarrow="block"/>
                  </v:line>
                  <v:line id="Line 12" o:spid="_x0000_s1036" style="position:absolute;visibility:visible;mso-wrap-style:square" from="3861,9309" to="5301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">
                    <v:stroke endarrow="block"/>
                  </v:line>
                  <v:shape id="Text Box 13" o:spid="_x0000_s1037" type="#_x0000_t202" style="position:absolute;left:3861;top:8949;width:1983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" filled="f" stroked="f">
                    <v:textbox>
                      <w:txbxContent>
                        <w:p w14:paraId="70E61EF7" w14:textId="77777777" w:rsidR="00BA456C" w:rsidRPr="00FE39D3" w:rsidRDefault="00BA456C" w:rsidP="00BA456C">
                          <w:r>
                            <w:rPr>
                              <w:rFonts w:hint="eastAsia"/>
                            </w:rPr>
                            <w:t>Cmd: enter</w:t>
                          </w:r>
                        </w:p>
                      </w:txbxContent>
                    </v:textbox>
                  </v:shape>
                  <v:shape id="Text Box 14" o:spid="_x0000_s1038" type="#_x0000_t202" style="position:absolute;left:4401;top:7689;width:16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" stroked="f">
                    <v:textbox>
                      <w:txbxContent>
                        <w:p w14:paraId="4FECB23F" w14:textId="77777777" w:rsidR="00BA456C" w:rsidRPr="00FE39D3" w:rsidRDefault="00BA456C" w:rsidP="00BA456C">
                          <w:pPr>
                            <w:jc w:val="center"/>
                          </w:pPr>
                          <w:r>
                            <w:t xml:space="preserve">Cmd: </w:t>
                          </w:r>
                          <w:r>
                            <w:rPr>
                              <w:rFonts w:hint="eastAsia"/>
                            </w:rPr>
                            <w:t>quit</w:t>
                          </w:r>
                        </w:p>
                      </w:txbxContent>
                    </v:textbox>
                  </v:shape>
                  <v:shape id="Text Box 15" o:spid="_x0000_s1039" type="#_x0000_t202" style="position:absolute;left:2781;top:7689;width:16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" stroked="f">
                    <v:textbox>
                      <w:txbxContent>
                        <w:p w14:paraId="130E8C40" w14:textId="77777777" w:rsidR="00BA456C" w:rsidRPr="00FE39D3" w:rsidRDefault="00BA456C" w:rsidP="00BA456C">
                          <w:pPr>
                            <w:jc w:val="center"/>
                          </w:pPr>
                          <w:r>
                            <w:t>Initialize</w:t>
                          </w:r>
                        </w:p>
                      </w:txbxContent>
                    </v:textbox>
                  </v:shape>
                  <v:line id="Line 16" o:spid="_x0000_s1040" style="position:absolute;flip:x;visibility:visible;mso-wrap-style:square" from="3861,9489" to="5301,9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">
                    <v:stroke endarrow="block"/>
                  </v:line>
                  <v:shape id="Text Box 17" o:spid="_x0000_s1041" type="#_x0000_t202" style="position:absolute;left:3681;top:9489;width:1620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" filled="f" stroked="f">
                    <v:textbox>
                      <w:txbxContent>
                        <w:p w14:paraId="68A6A382" w14:textId="77777777" w:rsidR="00BA456C" w:rsidRPr="00FE39D3" w:rsidRDefault="00BA456C" w:rsidP="00BA456C">
                          <w:pPr>
                            <w:jc w:val="center"/>
                          </w:pPr>
                          <w:r>
                            <w:t>Cmd: exit</w:t>
                          </w:r>
                        </w:p>
                      </w:txbxContent>
                    </v:textbox>
                  </v:shape>
                  <v:shape id="Freeform 18" o:spid="_x0000_s1042" style="position:absolute;left:5661;top:8499;width:1890;height:1560;visibility:visible;mso-wrap-style:square;v-text-anchor:top" coordsize="1890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" path="m,630c150,405,300,180,540,90,780,,1230,,1440,90v210,90,300,360,360,540c1860,810,1890,1020,1800,1170v-90,150,-360,330,-540,360c1080,1560,840,1410,720,1350,600,1290,600,1230,540,1170,480,1110,390,1020,360,990e" filled="f">
                    <v:stroke endarrow="block"/>
                    <v:path arrowok="t" o:connecttype="custom" o:connectlocs="0,630;540,90;1440,90;1800,630;1800,1170;1260,1530;720,1350;540,1170;360,990" o:connectangles="0,0,0,0,0,0,0,0,0"/>
                  </v:shape>
                  <v:shape id="Text Box 19" o:spid="_x0000_s1043" type="#_x0000_t202" style="position:absolute;left:7281;top:8409;width:198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" filled="f" stroked="f">
                    <v:textbox>
                      <w:txbxContent>
                        <w:p w14:paraId="13A9F68B" w14:textId="77777777" w:rsidR="00BA456C" w:rsidRDefault="00BA456C" w:rsidP="00BA456C">
                          <w:pPr>
                            <w:jc w:val="center"/>
                          </w:pPr>
                          <w:r>
                            <w:t xml:space="preserve">Cmd: </w:t>
                          </w:r>
                        </w:p>
                        <w:p w14:paraId="7A63FF5F" w14:textId="77777777" w:rsidR="00BA456C" w:rsidRDefault="00BA456C" w:rsidP="00BA456C">
                          <w:pPr>
                            <w:jc w:val="center"/>
                          </w:pPr>
                          <w:r>
                            <w:t xml:space="preserve">touch, </w:t>
                          </w:r>
                          <w:r>
                            <w:rPr>
                              <w:rFonts w:hint="eastAsia"/>
                            </w:rPr>
                            <w:t>rm</w:t>
                          </w:r>
                          <w:r>
                            <w:t>, cd</w:t>
                          </w:r>
                        </w:p>
                        <w:p w14:paraId="6948C749" w14:textId="77777777" w:rsidR="00BA456C" w:rsidRPr="00FE39D3" w:rsidRDefault="00BA456C" w:rsidP="00BA456C">
                          <w:pPr>
                            <w:jc w:val="center"/>
                          </w:pPr>
                          <w:r>
                            <w:t>ls, mkdir, rmdir</w:t>
                          </w:r>
                        </w:p>
                      </w:txbxContent>
                    </v:textbox>
                  </v:shape>
                  <v:shape id="Text Box 20" o:spid="_x0000_s1044" type="#_x0000_t202" style="position:absolute;left:7101;top:6484;width:16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" stroked="f">
                    <v:textbox>
                      <w:txbxContent>
                        <w:p w14:paraId="5C175612" w14:textId="77777777" w:rsidR="00BA456C" w:rsidRPr="00FE39D3" w:rsidRDefault="00BA456C" w:rsidP="00BA456C">
                          <w:pPr>
                            <w:jc w:val="center"/>
                          </w:pPr>
                          <w:r>
                            <w:t>Program ends</w:t>
                          </w:r>
                        </w:p>
                      </w:txbxContent>
                    </v:textbox>
                  </v:shape>
                  <v:shape id="AutoShape 21" o:spid="_x0000_s1045" type="#_x0000_t13" style="position:absolute;left:7101;top:6844;width:19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"/>
                </v:group>
              </v:group>
            </w:pict>
          </mc:Fallback>
        </mc:AlternateContent>
      </w:r>
    </w:p>
    <w:p w14:paraId="43C221BF" w14:textId="77777777" w:rsidR="00BA456C" w:rsidRPr="00FE39D3" w:rsidRDefault="00BA456C" w:rsidP="00BA456C">
      <w:pPr>
        <w:rPr>
          <w:sz w:val="36"/>
        </w:rPr>
      </w:pPr>
    </w:p>
    <w:p w14:paraId="09956B84" w14:textId="77777777" w:rsidR="00BA456C" w:rsidRPr="00FE39D3" w:rsidRDefault="00BA456C" w:rsidP="00BA456C">
      <w:pPr>
        <w:rPr>
          <w:sz w:val="36"/>
        </w:rPr>
      </w:pPr>
    </w:p>
    <w:p w14:paraId="444A533C" w14:textId="77777777" w:rsidR="00BA456C" w:rsidRPr="00FE39D3" w:rsidRDefault="00BA456C" w:rsidP="00BA456C">
      <w:pPr>
        <w:rPr>
          <w:sz w:val="36"/>
        </w:rPr>
      </w:pPr>
    </w:p>
    <w:p w14:paraId="72680C0C" w14:textId="77777777" w:rsidR="00BA456C" w:rsidRPr="00FE39D3" w:rsidRDefault="00BA456C" w:rsidP="00BA456C">
      <w:pPr>
        <w:rPr>
          <w:sz w:val="36"/>
        </w:rPr>
      </w:pPr>
    </w:p>
    <w:p w14:paraId="1CA30DBD" w14:textId="77777777" w:rsidR="00BA456C" w:rsidRPr="00FE39D3" w:rsidRDefault="00BA456C" w:rsidP="00BA456C">
      <w:pPr>
        <w:rPr>
          <w:sz w:val="36"/>
        </w:rPr>
      </w:pPr>
    </w:p>
    <w:p w14:paraId="3652DC5C" w14:textId="77777777" w:rsidR="00BA456C" w:rsidRPr="00FE39D3" w:rsidRDefault="00BA456C" w:rsidP="00BA456C">
      <w:pPr>
        <w:rPr>
          <w:sz w:val="36"/>
        </w:rPr>
      </w:pPr>
    </w:p>
    <w:p w14:paraId="23DC80F4" w14:textId="32B0331F" w:rsidR="00BA456C" w:rsidRPr="00FE39D3" w:rsidRDefault="00BA456C" w:rsidP="00BA456C">
      <w:pPr>
        <w:rPr>
          <w:sz w:val="36"/>
        </w:rPr>
      </w:pPr>
    </w:p>
    <w:p w14:paraId="5D4BC7B6" w14:textId="24D9387B" w:rsidR="00BA456C" w:rsidRPr="00FE39D3" w:rsidRDefault="00BA456C" w:rsidP="00BA456C">
      <w:pPr>
        <w:rPr>
          <w:sz w:val="36"/>
        </w:rPr>
      </w:pPr>
    </w:p>
    <w:p w14:paraId="27141717" w14:textId="6A193952" w:rsidR="00BA456C" w:rsidRPr="006B309D" w:rsidRDefault="006B309D" w:rsidP="00BA456C">
      <w:pPr>
        <w:widowControl/>
        <w:numPr>
          <w:ilvl w:val="0"/>
          <w:numId w:val="11"/>
        </w:numPr>
        <w:jc w:val="left"/>
        <w:rPr>
          <w:sz w:val="30"/>
          <w:szCs w:val="30"/>
        </w:rPr>
      </w:pPr>
      <w:r w:rsidRPr="006B309D">
        <w:rPr>
          <w:noProof/>
          <w:sz w:val="30"/>
          <w:szCs w:val="30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74EDE1D5" wp14:editId="1AD0D300">
            <wp:simplePos x="0" y="0"/>
            <wp:positionH relativeFrom="margin">
              <wp:align>center</wp:align>
            </wp:positionH>
            <wp:positionV relativeFrom="paragraph">
              <wp:posOffset>455930</wp:posOffset>
            </wp:positionV>
            <wp:extent cx="5425440" cy="1795145"/>
            <wp:effectExtent l="0" t="0" r="3810" b="0"/>
            <wp:wrapTopAndBottom/>
            <wp:docPr id="4651545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56C" w:rsidRPr="006B309D">
        <w:rPr>
          <w:sz w:val="30"/>
          <w:szCs w:val="30"/>
        </w:rPr>
        <w:t>Ext2 File System</w:t>
      </w:r>
    </w:p>
    <w:p w14:paraId="7D90D409" w14:textId="77777777" w:rsidR="006B309D" w:rsidRDefault="006B309D" w:rsidP="006B309D">
      <w:pPr>
        <w:widowControl/>
        <w:jc w:val="left"/>
        <w:rPr>
          <w:sz w:val="30"/>
          <w:szCs w:val="30"/>
        </w:rPr>
      </w:pPr>
    </w:p>
    <w:p w14:paraId="3A7363F4" w14:textId="77777777" w:rsidR="006B309D" w:rsidRDefault="006B309D" w:rsidP="006B309D">
      <w:pPr>
        <w:widowControl/>
        <w:jc w:val="left"/>
        <w:rPr>
          <w:sz w:val="30"/>
          <w:szCs w:val="30"/>
        </w:rPr>
      </w:pPr>
    </w:p>
    <w:p w14:paraId="42452B74" w14:textId="77777777" w:rsidR="006B309D" w:rsidRDefault="006B309D" w:rsidP="006B309D">
      <w:pPr>
        <w:widowControl/>
        <w:jc w:val="left"/>
        <w:rPr>
          <w:sz w:val="30"/>
          <w:szCs w:val="30"/>
        </w:rPr>
      </w:pPr>
    </w:p>
    <w:p w14:paraId="1E42F4C6" w14:textId="77777777" w:rsidR="006B309D" w:rsidRPr="006B309D" w:rsidRDefault="006B309D" w:rsidP="006B309D">
      <w:pPr>
        <w:widowControl/>
        <w:jc w:val="left"/>
        <w:rPr>
          <w:sz w:val="30"/>
          <w:szCs w:val="30"/>
        </w:rPr>
      </w:pPr>
    </w:p>
    <w:p w14:paraId="7E539BAF" w14:textId="26D968A9" w:rsidR="00BA456C" w:rsidRDefault="00BA456C" w:rsidP="006B309D">
      <w:pPr>
        <w:widowControl/>
        <w:numPr>
          <w:ilvl w:val="0"/>
          <w:numId w:val="11"/>
        </w:numPr>
        <w:jc w:val="left"/>
        <w:rPr>
          <w:sz w:val="30"/>
          <w:szCs w:val="30"/>
        </w:rPr>
      </w:pPr>
      <w:r w:rsidRPr="006B309D">
        <w:rPr>
          <w:sz w:val="30"/>
          <w:szCs w:val="30"/>
        </w:rPr>
        <w:t>FAT File System</w:t>
      </w:r>
    </w:p>
    <w:tbl>
      <w:tblPr>
        <w:tblpPr w:leftFromText="180" w:rightFromText="180" w:vertAnchor="text" w:horzAnchor="page" w:tblpX="2251" w:tblpY="2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7"/>
      </w:tblGrid>
      <w:tr w:rsidR="006B309D" w:rsidRPr="006B309D" w14:paraId="458E8100" w14:textId="77777777" w:rsidTr="006B309D">
        <w:trPr>
          <w:trHeight w:val="361"/>
        </w:trPr>
        <w:tc>
          <w:tcPr>
            <w:tcW w:w="1987" w:type="dxa"/>
          </w:tcPr>
          <w:p w14:paraId="0F297C34" w14:textId="77777777" w:rsidR="006B309D" w:rsidRPr="006B309D" w:rsidRDefault="006B309D" w:rsidP="006B309D">
            <w:pPr>
              <w:ind w:left="-81"/>
              <w:jc w:val="center"/>
              <w:rPr>
                <w:sz w:val="24"/>
              </w:rPr>
            </w:pPr>
            <w:r w:rsidRPr="006B309D">
              <w:rPr>
                <w:sz w:val="24"/>
              </w:rPr>
              <w:t>FAT</w:t>
            </w:r>
          </w:p>
        </w:tc>
      </w:tr>
      <w:tr w:rsidR="006B309D" w:rsidRPr="006B309D" w14:paraId="68A6E258" w14:textId="77777777" w:rsidTr="006B309D">
        <w:trPr>
          <w:trHeight w:val="307"/>
        </w:trPr>
        <w:tc>
          <w:tcPr>
            <w:tcW w:w="1987" w:type="dxa"/>
          </w:tcPr>
          <w:p w14:paraId="06F7B9FD" w14:textId="77777777" w:rsidR="006B309D" w:rsidRPr="006B309D" w:rsidRDefault="006B309D" w:rsidP="006B309D">
            <w:pPr>
              <w:ind w:left="-81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 w:rsidRPr="006B309D">
              <w:rPr>
                <w:sz w:val="24"/>
              </w:rPr>
              <w:t xml:space="preserve">                            </w:t>
            </w:r>
          </w:p>
        </w:tc>
      </w:tr>
      <w:tr w:rsidR="006B309D" w:rsidRPr="006B309D" w14:paraId="5195EE51" w14:textId="77777777" w:rsidTr="006B309D">
        <w:trPr>
          <w:trHeight w:val="400"/>
        </w:trPr>
        <w:tc>
          <w:tcPr>
            <w:tcW w:w="1987" w:type="dxa"/>
          </w:tcPr>
          <w:p w14:paraId="65463617" w14:textId="77777777" w:rsidR="006B309D" w:rsidRPr="006B309D" w:rsidRDefault="006B309D" w:rsidP="006B309D">
            <w:pPr>
              <w:ind w:left="-81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</w:t>
            </w:r>
            <w:r w:rsidRPr="006B309D">
              <w:rPr>
                <w:sz w:val="24"/>
              </w:rPr>
              <w:t xml:space="preserve"> </w:t>
            </w:r>
          </w:p>
        </w:tc>
      </w:tr>
      <w:tr w:rsidR="006B309D" w:rsidRPr="006B309D" w14:paraId="78DF181D" w14:textId="77777777" w:rsidTr="006B309D">
        <w:trPr>
          <w:trHeight w:val="50"/>
        </w:trPr>
        <w:tc>
          <w:tcPr>
            <w:tcW w:w="1987" w:type="dxa"/>
          </w:tcPr>
          <w:p w14:paraId="7FE46AB8" w14:textId="77777777" w:rsidR="006B309D" w:rsidRPr="006B309D" w:rsidRDefault="006B309D" w:rsidP="006B309D">
            <w:pPr>
              <w:ind w:left="-81"/>
              <w:rPr>
                <w:sz w:val="24"/>
              </w:rPr>
            </w:pPr>
          </w:p>
        </w:tc>
      </w:tr>
    </w:tbl>
    <w:tbl>
      <w:tblPr>
        <w:tblpPr w:leftFromText="180" w:rightFromText="180" w:vertAnchor="text" w:horzAnchor="page" w:tblpX="5461" w:tblpY="2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3"/>
      </w:tblGrid>
      <w:tr w:rsidR="006B309D" w:rsidRPr="006B309D" w14:paraId="4692DE49" w14:textId="77777777" w:rsidTr="006B309D">
        <w:trPr>
          <w:trHeight w:val="347"/>
        </w:trPr>
        <w:tc>
          <w:tcPr>
            <w:tcW w:w="1973" w:type="dxa"/>
          </w:tcPr>
          <w:p w14:paraId="26347C57" w14:textId="77777777" w:rsidR="006B309D" w:rsidRPr="006B309D" w:rsidRDefault="006B309D" w:rsidP="006B309D">
            <w:pPr>
              <w:jc w:val="center"/>
              <w:rPr>
                <w:sz w:val="24"/>
              </w:rPr>
            </w:pPr>
            <w:r w:rsidRPr="006B309D">
              <w:rPr>
                <w:sz w:val="24"/>
              </w:rPr>
              <w:t>FDT</w:t>
            </w:r>
          </w:p>
        </w:tc>
      </w:tr>
      <w:tr w:rsidR="006B309D" w:rsidRPr="006B309D" w14:paraId="750AFE6B" w14:textId="77777777" w:rsidTr="006B309D">
        <w:trPr>
          <w:trHeight w:val="294"/>
        </w:trPr>
        <w:tc>
          <w:tcPr>
            <w:tcW w:w="1973" w:type="dxa"/>
          </w:tcPr>
          <w:p w14:paraId="0B6677B4" w14:textId="77777777" w:rsidR="006B309D" w:rsidRPr="006B309D" w:rsidRDefault="006B309D" w:rsidP="006B309D">
            <w:pPr>
              <w:rPr>
                <w:sz w:val="24"/>
              </w:rPr>
            </w:pPr>
          </w:p>
        </w:tc>
      </w:tr>
      <w:tr w:rsidR="006B309D" w:rsidRPr="006B309D" w14:paraId="46000158" w14:textId="77777777" w:rsidTr="006B309D">
        <w:trPr>
          <w:trHeight w:val="400"/>
        </w:trPr>
        <w:tc>
          <w:tcPr>
            <w:tcW w:w="1973" w:type="dxa"/>
          </w:tcPr>
          <w:p w14:paraId="41CF3A65" w14:textId="77777777" w:rsidR="006B309D" w:rsidRPr="006B309D" w:rsidRDefault="006B309D" w:rsidP="006B309D">
            <w:pPr>
              <w:rPr>
                <w:sz w:val="24"/>
              </w:rPr>
            </w:pPr>
          </w:p>
        </w:tc>
      </w:tr>
      <w:tr w:rsidR="006B309D" w:rsidRPr="006B309D" w14:paraId="05A990E7" w14:textId="77777777" w:rsidTr="006B309D">
        <w:trPr>
          <w:trHeight w:val="360"/>
        </w:trPr>
        <w:tc>
          <w:tcPr>
            <w:tcW w:w="1973" w:type="dxa"/>
          </w:tcPr>
          <w:p w14:paraId="09405FD8" w14:textId="77777777" w:rsidR="006B309D" w:rsidRPr="006B309D" w:rsidRDefault="006B309D" w:rsidP="006B309D">
            <w:pPr>
              <w:rPr>
                <w:sz w:val="24"/>
              </w:rPr>
            </w:pPr>
          </w:p>
        </w:tc>
      </w:tr>
    </w:tbl>
    <w:p w14:paraId="1F6B44D4" w14:textId="77777777" w:rsidR="006B309D" w:rsidRDefault="006B309D" w:rsidP="006B309D">
      <w:pPr>
        <w:widowControl/>
        <w:ind w:left="460"/>
        <w:jc w:val="left"/>
        <w:rPr>
          <w:sz w:val="30"/>
          <w:szCs w:val="30"/>
        </w:rPr>
      </w:pPr>
    </w:p>
    <w:p w14:paraId="7E5D0D3D" w14:textId="77777777" w:rsidR="006B309D" w:rsidRPr="006B309D" w:rsidRDefault="006B309D" w:rsidP="006B309D">
      <w:pPr>
        <w:widowControl/>
        <w:ind w:left="460"/>
        <w:jc w:val="left"/>
        <w:rPr>
          <w:sz w:val="30"/>
          <w:szCs w:val="30"/>
        </w:rPr>
      </w:pPr>
    </w:p>
    <w:p w14:paraId="12A4D2CA" w14:textId="77777777" w:rsidR="006B309D" w:rsidRDefault="006B309D" w:rsidP="006B309D">
      <w:pPr>
        <w:widowControl/>
        <w:ind w:left="460"/>
        <w:jc w:val="left"/>
        <w:rPr>
          <w:sz w:val="30"/>
          <w:szCs w:val="30"/>
        </w:rPr>
      </w:pPr>
    </w:p>
    <w:p w14:paraId="6888863A" w14:textId="5528A092" w:rsidR="00BA456C" w:rsidRPr="006B309D" w:rsidRDefault="00BA456C" w:rsidP="00BA456C">
      <w:pPr>
        <w:widowControl/>
        <w:numPr>
          <w:ilvl w:val="0"/>
          <w:numId w:val="11"/>
        </w:numPr>
        <w:jc w:val="left"/>
        <w:rPr>
          <w:sz w:val="30"/>
          <w:szCs w:val="30"/>
        </w:rPr>
      </w:pPr>
      <w:r w:rsidRPr="006B309D">
        <w:rPr>
          <w:sz w:val="30"/>
          <w:szCs w:val="30"/>
        </w:rPr>
        <w:t>Summary</w:t>
      </w:r>
    </w:p>
    <w:p w14:paraId="58925070" w14:textId="77777777" w:rsidR="00BA456C" w:rsidRPr="006B309D" w:rsidRDefault="00BA456C" w:rsidP="006B309D">
      <w:pPr>
        <w:widowControl/>
        <w:numPr>
          <w:ilvl w:val="1"/>
          <w:numId w:val="11"/>
        </w:numPr>
        <w:spacing w:line="400" w:lineRule="exact"/>
        <w:ind w:left="1434" w:hanging="357"/>
        <w:jc w:val="left"/>
        <w:rPr>
          <w:sz w:val="30"/>
          <w:szCs w:val="30"/>
        </w:rPr>
      </w:pPr>
      <w:r w:rsidRPr="006B309D">
        <w:rPr>
          <w:sz w:val="30"/>
          <w:szCs w:val="30"/>
        </w:rPr>
        <w:t>Advantage</w:t>
      </w:r>
    </w:p>
    <w:p w14:paraId="0024ABB6" w14:textId="77777777" w:rsidR="00BA456C" w:rsidRPr="006B309D" w:rsidRDefault="00BA456C" w:rsidP="006B309D">
      <w:pPr>
        <w:widowControl/>
        <w:numPr>
          <w:ilvl w:val="1"/>
          <w:numId w:val="11"/>
        </w:numPr>
        <w:spacing w:line="400" w:lineRule="exact"/>
        <w:ind w:left="1434" w:hanging="357"/>
        <w:jc w:val="left"/>
        <w:rPr>
          <w:sz w:val="30"/>
          <w:szCs w:val="30"/>
        </w:rPr>
      </w:pPr>
      <w:r w:rsidRPr="006B309D">
        <w:rPr>
          <w:sz w:val="30"/>
          <w:szCs w:val="30"/>
        </w:rPr>
        <w:t>Disadvantage</w:t>
      </w:r>
    </w:p>
    <w:p w14:paraId="10DE94FE" w14:textId="77777777" w:rsidR="00BA456C" w:rsidRPr="00BA456C" w:rsidRDefault="00BA456C" w:rsidP="00BA456C">
      <w:pPr>
        <w:spacing w:line="360" w:lineRule="exact"/>
        <w:rPr>
          <w:sz w:val="24"/>
        </w:rPr>
      </w:pPr>
    </w:p>
    <w:p w14:paraId="5D4B230D" w14:textId="33B0412F" w:rsidR="006F279A" w:rsidRDefault="006F279A" w:rsidP="006F279A">
      <w:pPr>
        <w:keepNext/>
        <w:keepLines/>
        <w:spacing w:before="480" w:after="80" w:line="400" w:lineRule="exact"/>
        <w:outlineLvl w:val="0"/>
        <w:rPr>
          <w:rFonts w:ascii="Candara Light" w:eastAsia="仿宋" w:hAnsi="Candara Light"/>
          <w:sz w:val="44"/>
          <w:szCs w:val="48"/>
        </w:rPr>
      </w:pPr>
      <w:r>
        <w:rPr>
          <w:rFonts w:ascii="Candara Light" w:eastAsia="仿宋" w:hAnsi="Candara Light" w:hint="eastAsia"/>
          <w:sz w:val="44"/>
          <w:szCs w:val="48"/>
        </w:rPr>
        <w:t>4</w:t>
      </w:r>
      <w:r w:rsidR="006B309D">
        <w:rPr>
          <w:rFonts w:ascii="Candara Light" w:eastAsia="仿宋" w:hAnsi="Candara Light" w:hint="eastAsia"/>
          <w:sz w:val="44"/>
          <w:szCs w:val="48"/>
        </w:rPr>
        <w:t>程序</w:t>
      </w:r>
      <w:r w:rsidR="000A0952">
        <w:rPr>
          <w:rFonts w:ascii="Candara Light" w:eastAsia="仿宋" w:hAnsi="Candara Light" w:hint="eastAsia"/>
          <w:sz w:val="44"/>
          <w:szCs w:val="48"/>
        </w:rPr>
        <w:t>设计</w:t>
      </w:r>
    </w:p>
    <w:p w14:paraId="1914E605" w14:textId="0B2422FF" w:rsidR="000A0952" w:rsidRPr="000A0952" w:rsidRDefault="000A0952" w:rsidP="000A0952">
      <w:pPr>
        <w:ind w:firstLineChars="200" w:firstLine="480"/>
        <w:rPr>
          <w:rFonts w:ascii="宋体" w:hAnsi="宋体" w:hint="eastAsia"/>
          <w:sz w:val="24"/>
        </w:rPr>
      </w:pPr>
      <w:r w:rsidRPr="000A0952">
        <w:rPr>
          <w:rFonts w:ascii="宋体" w:hAnsi="宋体" w:hint="eastAsia"/>
          <w:sz w:val="24"/>
        </w:rPr>
        <w:t>本项目旨在实现一个简化的文件系统模拟程序，核心目标是：在内存中模拟文件系统运行，不实际操作硬盘</w:t>
      </w:r>
      <w:r>
        <w:rPr>
          <w:rFonts w:ascii="宋体" w:hAnsi="宋体" w:hint="eastAsia"/>
          <w:sz w:val="24"/>
        </w:rPr>
        <w:t>；</w:t>
      </w:r>
      <w:r w:rsidRPr="000A0952">
        <w:rPr>
          <w:rFonts w:ascii="宋体" w:hAnsi="宋体" w:hint="eastAsia"/>
          <w:sz w:val="24"/>
        </w:rPr>
        <w:t>模仿ext2文件系统的基本结构和原理</w:t>
      </w:r>
      <w:r>
        <w:rPr>
          <w:rFonts w:ascii="宋体" w:hAnsi="宋体" w:hint="eastAsia"/>
          <w:sz w:val="24"/>
        </w:rPr>
        <w:t>；</w:t>
      </w:r>
      <w:r w:rsidRPr="000A0952">
        <w:rPr>
          <w:rFonts w:ascii="宋体" w:hAnsi="宋体" w:hint="eastAsia"/>
          <w:sz w:val="24"/>
        </w:rPr>
        <w:t>支持基本的文件和目录操作</w:t>
      </w:r>
      <w:r>
        <w:rPr>
          <w:rFonts w:ascii="宋体" w:hAnsi="宋体" w:hint="eastAsia"/>
          <w:sz w:val="24"/>
        </w:rPr>
        <w:t>；</w:t>
      </w:r>
      <w:r w:rsidRPr="000A0952">
        <w:rPr>
          <w:rFonts w:ascii="宋体" w:hAnsi="宋体" w:hint="eastAsia"/>
          <w:sz w:val="24"/>
        </w:rPr>
        <w:t>实现状态的持久化保存和恢复</w:t>
      </w:r>
      <w:r>
        <w:rPr>
          <w:rFonts w:ascii="宋体" w:hAnsi="宋体" w:hint="eastAsia"/>
          <w:sz w:val="24"/>
        </w:rPr>
        <w:t>。</w:t>
      </w:r>
    </w:p>
    <w:p w14:paraId="1E500B63" w14:textId="6EF92D0E" w:rsidR="00B525B5" w:rsidRDefault="006F279A" w:rsidP="006B309D">
      <w:pPr>
        <w:pStyle w:val="2"/>
        <w:spacing w:line="320" w:lineRule="exact"/>
        <w:rPr>
          <w:rFonts w:hint="eastAsia"/>
        </w:rPr>
      </w:pPr>
      <w:r w:rsidRPr="006B309D">
        <w:rPr>
          <w:rFonts w:ascii="Candara Light" w:hAnsi="Candara Light"/>
          <w:color w:val="000000"/>
        </w:rPr>
        <w:t>4.1</w:t>
      </w:r>
      <w:r w:rsidR="00BE2C77" w:rsidRPr="006B309D">
        <w:rPr>
          <w:rFonts w:ascii="Candara Light" w:hAnsi="Candara Light"/>
        </w:rPr>
        <w:t xml:space="preserve"> </w:t>
      </w:r>
      <w:r w:rsidR="006B309D">
        <w:rPr>
          <w:rFonts w:hint="eastAsia"/>
        </w:rPr>
        <w:t>代码设计思路</w:t>
      </w:r>
    </w:p>
    <w:p w14:paraId="126195F3" w14:textId="2C79825D" w:rsidR="00364583" w:rsidRDefault="000A0952" w:rsidP="00364583">
      <w:pPr>
        <w:pStyle w:val="a9"/>
        <w:numPr>
          <w:ilvl w:val="0"/>
          <w:numId w:val="12"/>
        </w:numPr>
        <w:spacing w:line="360" w:lineRule="exact"/>
        <w:ind w:left="442" w:hanging="442"/>
        <w:rPr>
          <w:rFonts w:ascii="宋体" w:hAnsi="宋体" w:hint="eastAsia"/>
          <w:sz w:val="24"/>
        </w:rPr>
      </w:pPr>
      <w:r w:rsidRPr="000A0952">
        <w:rPr>
          <w:rFonts w:ascii="宋体" w:hAnsi="宋体" w:hint="eastAsia"/>
          <w:sz w:val="24"/>
        </w:rPr>
        <w:t>采用</w:t>
      </w:r>
      <w:r w:rsidR="00A416EB">
        <w:rPr>
          <w:rFonts w:ascii="宋体" w:hAnsi="宋体" w:hint="eastAsia"/>
          <w:sz w:val="24"/>
        </w:rPr>
        <w:t>分</w:t>
      </w:r>
      <w:r w:rsidRPr="000A0952">
        <w:rPr>
          <w:rFonts w:ascii="宋体" w:hAnsi="宋体" w:hint="eastAsia"/>
          <w:sz w:val="24"/>
        </w:rPr>
        <w:t>层架构设计</w:t>
      </w:r>
    </w:p>
    <w:p w14:paraId="39B6E5B3" w14:textId="4C176B0A" w:rsidR="00A416EB" w:rsidRPr="00A416EB" w:rsidRDefault="00A416EB" w:rsidP="00A416EB">
      <w:pPr>
        <w:pStyle w:val="a9"/>
        <w:numPr>
          <w:ilvl w:val="1"/>
          <w:numId w:val="12"/>
        </w:numPr>
        <w:spacing w:line="360" w:lineRule="exact"/>
        <w:rPr>
          <w:rFonts w:ascii="Consolas" w:eastAsia="华文楷体" w:hAnsi="Consolas"/>
          <w:sz w:val="24"/>
        </w:rPr>
      </w:pPr>
      <w:r w:rsidRPr="00A416EB">
        <w:rPr>
          <w:rFonts w:ascii="Consolas" w:eastAsia="华文楷体" w:hAnsi="Consolas"/>
          <w:sz w:val="24"/>
        </w:rPr>
        <w:t>命令层</w:t>
      </w:r>
      <w:r>
        <w:rPr>
          <w:rFonts w:ascii="Consolas" w:eastAsia="华文楷体" w:hAnsi="Consolas" w:hint="eastAsia"/>
          <w:sz w:val="24"/>
        </w:rPr>
        <w:t>：</w:t>
      </w:r>
      <w:r w:rsidRPr="00A416EB">
        <w:rPr>
          <w:rFonts w:ascii="Consolas" w:eastAsia="华文楷体" w:hAnsi="Consolas"/>
          <w:sz w:val="24"/>
        </w:rPr>
        <w:t>touch, rm, ls, mkdir, rmdir, cd</w:t>
      </w:r>
      <w:r w:rsidRPr="00A416EB">
        <w:rPr>
          <w:rFonts w:ascii="Consolas" w:eastAsia="华文楷体" w:hAnsi="Consolas"/>
          <w:sz w:val="24"/>
        </w:rPr>
        <w:t>。</w:t>
      </w:r>
    </w:p>
    <w:p w14:paraId="39EFFE97" w14:textId="16BCC42F" w:rsidR="00A416EB" w:rsidRPr="00A416EB" w:rsidRDefault="00A416EB" w:rsidP="00A416EB">
      <w:pPr>
        <w:pStyle w:val="a9"/>
        <w:numPr>
          <w:ilvl w:val="1"/>
          <w:numId w:val="12"/>
        </w:numPr>
        <w:spacing w:line="360" w:lineRule="exact"/>
        <w:rPr>
          <w:rFonts w:ascii="Consolas" w:eastAsia="华文楷体" w:hAnsi="Consolas"/>
          <w:sz w:val="24"/>
        </w:rPr>
      </w:pPr>
      <w:r w:rsidRPr="00A416EB">
        <w:rPr>
          <w:rFonts w:ascii="Consolas" w:eastAsia="华文楷体" w:hAnsi="Consolas"/>
          <w:sz w:val="24"/>
        </w:rPr>
        <w:t>文件操作层</w:t>
      </w:r>
      <w:r>
        <w:rPr>
          <w:rFonts w:ascii="Consolas" w:eastAsia="华文楷体" w:hAnsi="Consolas" w:hint="eastAsia"/>
          <w:sz w:val="24"/>
        </w:rPr>
        <w:t>：</w:t>
      </w:r>
      <w:r w:rsidRPr="00A416EB">
        <w:rPr>
          <w:rFonts w:ascii="Consolas" w:eastAsia="华文楷体" w:hAnsi="Consolas"/>
          <w:sz w:val="24"/>
        </w:rPr>
        <w:t>文件</w:t>
      </w:r>
      <w:r w:rsidRPr="00A416EB">
        <w:rPr>
          <w:rFonts w:ascii="Consolas" w:eastAsia="华文楷体" w:hAnsi="Consolas"/>
          <w:sz w:val="24"/>
        </w:rPr>
        <w:t>/</w:t>
      </w:r>
      <w:r w:rsidRPr="00A416EB">
        <w:rPr>
          <w:rFonts w:ascii="Consolas" w:eastAsia="华文楷体" w:hAnsi="Consolas"/>
          <w:sz w:val="24"/>
        </w:rPr>
        <w:t>目录的创建、删除、查找等。</w:t>
      </w:r>
    </w:p>
    <w:p w14:paraId="21EED32D" w14:textId="18CC8553" w:rsidR="00A416EB" w:rsidRPr="00A416EB" w:rsidRDefault="00A416EB" w:rsidP="00A416EB">
      <w:pPr>
        <w:pStyle w:val="a9"/>
        <w:numPr>
          <w:ilvl w:val="1"/>
          <w:numId w:val="12"/>
        </w:numPr>
        <w:spacing w:line="360" w:lineRule="exact"/>
        <w:rPr>
          <w:rFonts w:ascii="Consolas" w:eastAsia="华文楷体" w:hAnsi="Consolas"/>
          <w:sz w:val="24"/>
        </w:rPr>
      </w:pPr>
      <w:r w:rsidRPr="00A416EB">
        <w:rPr>
          <w:rFonts w:ascii="Consolas" w:eastAsia="华文楷体" w:hAnsi="Consolas"/>
          <w:sz w:val="24"/>
        </w:rPr>
        <w:t>存储管理层</w:t>
      </w:r>
      <w:r>
        <w:rPr>
          <w:rFonts w:ascii="Consolas" w:eastAsia="华文楷体" w:hAnsi="Consolas" w:hint="eastAsia"/>
          <w:sz w:val="24"/>
        </w:rPr>
        <w:t>：</w:t>
      </w:r>
      <w:r w:rsidRPr="00A416EB">
        <w:rPr>
          <w:rFonts w:ascii="Consolas" w:eastAsia="华文楷体" w:hAnsi="Consolas"/>
          <w:sz w:val="24"/>
        </w:rPr>
        <w:t>inode</w:t>
      </w:r>
      <w:r w:rsidRPr="00A416EB">
        <w:rPr>
          <w:rFonts w:ascii="Consolas" w:eastAsia="华文楷体" w:hAnsi="Consolas"/>
          <w:sz w:val="24"/>
        </w:rPr>
        <w:t>管理、数据块管理、位图管理。</w:t>
      </w:r>
    </w:p>
    <w:p w14:paraId="6DAE909F" w14:textId="406F4532" w:rsidR="00A416EB" w:rsidRPr="00A416EB" w:rsidRDefault="00A416EB" w:rsidP="00A416EB">
      <w:pPr>
        <w:pStyle w:val="a9"/>
        <w:numPr>
          <w:ilvl w:val="1"/>
          <w:numId w:val="12"/>
        </w:numPr>
        <w:spacing w:line="360" w:lineRule="exact"/>
        <w:rPr>
          <w:rFonts w:ascii="Consolas" w:eastAsia="华文楷体" w:hAnsi="Consolas"/>
          <w:sz w:val="24"/>
        </w:rPr>
      </w:pPr>
      <w:r w:rsidRPr="00A416EB">
        <w:rPr>
          <w:rFonts w:ascii="Consolas" w:eastAsia="华文楷体" w:hAnsi="Consolas"/>
          <w:sz w:val="24"/>
        </w:rPr>
        <w:t>内存空间</w:t>
      </w:r>
      <w:r>
        <w:rPr>
          <w:rFonts w:ascii="Consolas" w:eastAsia="华文楷体" w:hAnsi="Consolas" w:hint="eastAsia"/>
          <w:sz w:val="24"/>
        </w:rPr>
        <w:t>：</w:t>
      </w:r>
      <w:r w:rsidRPr="00A416EB">
        <w:rPr>
          <w:rFonts w:ascii="Consolas" w:eastAsia="华文楷体" w:hAnsi="Consolas"/>
          <w:sz w:val="24"/>
        </w:rPr>
        <w:t>超级块、位图、</w:t>
      </w:r>
      <w:r w:rsidRPr="00A416EB">
        <w:rPr>
          <w:rFonts w:ascii="Consolas" w:eastAsia="华文楷体" w:hAnsi="Consolas"/>
          <w:sz w:val="24"/>
        </w:rPr>
        <w:t>inode</w:t>
      </w:r>
      <w:r w:rsidRPr="00A416EB">
        <w:rPr>
          <w:rFonts w:ascii="Consolas" w:eastAsia="华文楷体" w:hAnsi="Consolas"/>
          <w:sz w:val="24"/>
        </w:rPr>
        <w:t>表、数据块。</w:t>
      </w:r>
    </w:p>
    <w:p w14:paraId="74BA98E7" w14:textId="71DA5EC4" w:rsidR="000A0952" w:rsidRDefault="000A0952" w:rsidP="000A0952">
      <w:pPr>
        <w:pStyle w:val="a9"/>
        <w:numPr>
          <w:ilvl w:val="0"/>
          <w:numId w:val="12"/>
        </w:numPr>
        <w:spacing w:line="360" w:lineRule="exact"/>
        <w:ind w:left="442" w:hanging="442"/>
        <w:rPr>
          <w:rFonts w:ascii="宋体" w:hAnsi="宋体" w:hint="eastAsia"/>
          <w:sz w:val="24"/>
        </w:rPr>
      </w:pPr>
      <w:r w:rsidRPr="000A0952">
        <w:rPr>
          <w:rFonts w:ascii="宋体" w:hAnsi="宋体" w:hint="eastAsia"/>
          <w:sz w:val="24"/>
        </w:rPr>
        <w:t>核心设计思想</w:t>
      </w:r>
    </w:p>
    <w:p w14:paraId="3019AE2A" w14:textId="39132DB9" w:rsidR="00A416EB" w:rsidRDefault="00A416EB" w:rsidP="00A416EB">
      <w:pPr>
        <w:pStyle w:val="a9"/>
        <w:numPr>
          <w:ilvl w:val="1"/>
          <w:numId w:val="12"/>
        </w:numPr>
        <w:spacing w:line="360" w:lineRule="exact"/>
        <w:rPr>
          <w:rFonts w:ascii="宋体" w:hAnsi="宋体" w:hint="eastAsia"/>
          <w:sz w:val="24"/>
        </w:rPr>
      </w:pPr>
      <w:r w:rsidRPr="00A416EB">
        <w:rPr>
          <w:rFonts w:ascii="宋体" w:hAnsi="宋体" w:hint="eastAsia"/>
          <w:sz w:val="24"/>
        </w:rPr>
        <w:t>模仿</w:t>
      </w:r>
      <w:r w:rsidRPr="00A416EB">
        <w:rPr>
          <w:rFonts w:ascii="Candara Light" w:eastAsia="华文楷体" w:hAnsi="Candara Light"/>
          <w:sz w:val="24"/>
        </w:rPr>
        <w:t>ext2</w:t>
      </w:r>
      <w:r w:rsidRPr="00A416EB">
        <w:rPr>
          <w:rFonts w:ascii="宋体" w:hAnsi="宋体" w:hint="eastAsia"/>
          <w:sz w:val="24"/>
        </w:rPr>
        <w:t>文件系统结构</w:t>
      </w:r>
      <w:r>
        <w:rPr>
          <w:rFonts w:ascii="宋体" w:hAnsi="宋体" w:hint="eastAsia"/>
          <w:sz w:val="24"/>
        </w:rPr>
        <w:t>：</w:t>
      </w:r>
    </w:p>
    <w:p w14:paraId="65648843" w14:textId="297D431C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使用超级块存储全局信息</w:t>
      </w:r>
      <w:r>
        <w:rPr>
          <w:rFonts w:ascii="华文楷体" w:eastAsia="华文楷体" w:hAnsi="华文楷体" w:hint="eastAsia"/>
          <w:sz w:val="24"/>
        </w:rPr>
        <w:t>;</w:t>
      </w:r>
    </w:p>
    <w:p w14:paraId="5CCC5D56" w14:textId="45843FDF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使用位图管理空闲资源</w:t>
      </w:r>
      <w:r>
        <w:rPr>
          <w:rFonts w:ascii="华文楷体" w:eastAsia="华文楷体" w:hAnsi="华文楷体" w:hint="eastAsia"/>
          <w:sz w:val="24"/>
        </w:rPr>
        <w:t>;</w:t>
      </w:r>
    </w:p>
    <w:p w14:paraId="272594C5" w14:textId="7D931869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使用inode存储文件元数据</w:t>
      </w:r>
      <w:r>
        <w:rPr>
          <w:rFonts w:ascii="华文楷体" w:eastAsia="华文楷体" w:hAnsi="华文楷体" w:hint="eastAsia"/>
          <w:sz w:val="24"/>
        </w:rPr>
        <w:t>;</w:t>
      </w:r>
    </w:p>
    <w:p w14:paraId="0D4A117E" w14:textId="0F1C8283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使用数据块存储实际内容</w:t>
      </w:r>
      <w:r>
        <w:rPr>
          <w:rFonts w:ascii="华文楷体" w:eastAsia="华文楷体" w:hAnsi="华文楷体" w:hint="eastAsia"/>
          <w:sz w:val="24"/>
        </w:rPr>
        <w:t>。</w:t>
      </w:r>
    </w:p>
    <w:p w14:paraId="0B0A8CD8" w14:textId="3A4F685C" w:rsidR="00A416EB" w:rsidRDefault="00A416EB" w:rsidP="00A416EB">
      <w:pPr>
        <w:pStyle w:val="a9"/>
        <w:numPr>
          <w:ilvl w:val="1"/>
          <w:numId w:val="12"/>
        </w:numPr>
        <w:spacing w:line="360" w:lineRule="exact"/>
        <w:rPr>
          <w:rFonts w:ascii="宋体" w:hAnsi="宋体" w:hint="eastAsia"/>
          <w:sz w:val="24"/>
        </w:rPr>
      </w:pPr>
      <w:r w:rsidRPr="00A416EB">
        <w:rPr>
          <w:rFonts w:ascii="宋体" w:hAnsi="宋体" w:hint="eastAsia"/>
          <w:sz w:val="24"/>
        </w:rPr>
        <w:t>内存模拟</w:t>
      </w:r>
      <w:r>
        <w:rPr>
          <w:rFonts w:ascii="宋体" w:hAnsi="宋体" w:hint="eastAsia"/>
          <w:sz w:val="24"/>
        </w:rPr>
        <w:t>：</w:t>
      </w:r>
    </w:p>
    <w:p w14:paraId="64CC2AA6" w14:textId="1DA09FAF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所有数据结构都在内存中以数组形式存在</w:t>
      </w:r>
      <w:r>
        <w:rPr>
          <w:rFonts w:ascii="华文楷体" w:eastAsia="华文楷体" w:hAnsi="华文楷体" w:hint="eastAsia"/>
          <w:sz w:val="24"/>
        </w:rPr>
        <w:t>;</w:t>
      </w:r>
    </w:p>
    <w:p w14:paraId="078D1E64" w14:textId="361AC674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不涉及实际的磁盘I/O操作</w:t>
      </w:r>
      <w:r>
        <w:rPr>
          <w:rFonts w:ascii="华文楷体" w:eastAsia="华文楷体" w:hAnsi="华文楷体" w:hint="eastAsia"/>
          <w:sz w:val="24"/>
        </w:rPr>
        <w:t>;</w:t>
      </w:r>
    </w:p>
    <w:p w14:paraId="2A74C917" w14:textId="3C3C2DBA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通过文件保存整个内存状态实现持久化</w:t>
      </w:r>
      <w:r>
        <w:rPr>
          <w:rFonts w:ascii="华文楷体" w:eastAsia="华文楷体" w:hAnsi="华文楷体" w:hint="eastAsia"/>
          <w:sz w:val="24"/>
        </w:rPr>
        <w:t>。</w:t>
      </w:r>
    </w:p>
    <w:p w14:paraId="52A84CDC" w14:textId="136374B4" w:rsidR="00A416EB" w:rsidRDefault="00A416EB" w:rsidP="00A416EB">
      <w:pPr>
        <w:pStyle w:val="a9"/>
        <w:numPr>
          <w:ilvl w:val="1"/>
          <w:numId w:val="12"/>
        </w:numPr>
        <w:spacing w:line="360" w:lineRule="exact"/>
        <w:rPr>
          <w:rFonts w:ascii="宋体" w:hAnsi="宋体" w:hint="eastAsia"/>
          <w:sz w:val="24"/>
        </w:rPr>
      </w:pPr>
      <w:r w:rsidRPr="00A416EB">
        <w:rPr>
          <w:rFonts w:ascii="宋体" w:hAnsi="宋体" w:hint="eastAsia"/>
          <w:sz w:val="24"/>
        </w:rPr>
        <w:t>简化设计</w:t>
      </w:r>
      <w:r>
        <w:rPr>
          <w:rFonts w:ascii="宋体" w:hAnsi="宋体" w:hint="eastAsia"/>
          <w:sz w:val="24"/>
        </w:rPr>
        <w:t>：</w:t>
      </w:r>
    </w:p>
    <w:p w14:paraId="6A116A04" w14:textId="3246E62A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单用户、单任务，不考虑并发</w:t>
      </w:r>
      <w:r>
        <w:rPr>
          <w:rFonts w:ascii="华文楷体" w:eastAsia="华文楷体" w:hAnsi="华文楷体" w:hint="eastAsia"/>
          <w:sz w:val="24"/>
        </w:rPr>
        <w:t>；</w:t>
      </w:r>
    </w:p>
    <w:p w14:paraId="391CF871" w14:textId="64F8B50B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不考虑文件权限的实际检查</w:t>
      </w:r>
      <w:r>
        <w:rPr>
          <w:rFonts w:ascii="华文楷体" w:eastAsia="华文楷体" w:hAnsi="华文楷体" w:hint="eastAsia"/>
          <w:sz w:val="24"/>
        </w:rPr>
        <w:t>；</w:t>
      </w:r>
    </w:p>
    <w:p w14:paraId="2773CA7D" w14:textId="34465464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lastRenderedPageBreak/>
        <w:t>不实现间接块，只使用直接块</w:t>
      </w:r>
      <w:r>
        <w:rPr>
          <w:rFonts w:ascii="华文楷体" w:eastAsia="华文楷体" w:hAnsi="华文楷体" w:hint="eastAsia"/>
          <w:sz w:val="24"/>
        </w:rPr>
        <w:t>；</w:t>
      </w:r>
    </w:p>
    <w:p w14:paraId="11B959B5" w14:textId="19CCC41A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使用链表方式管理同一文件的多个数据块</w:t>
      </w:r>
      <w:r>
        <w:rPr>
          <w:rFonts w:ascii="华文楷体" w:eastAsia="华文楷体" w:hAnsi="华文楷体" w:hint="eastAsia"/>
          <w:sz w:val="24"/>
        </w:rPr>
        <w:t>。</w:t>
      </w:r>
    </w:p>
    <w:p w14:paraId="324AACD3" w14:textId="6998085D" w:rsidR="000A0952" w:rsidRDefault="000A0952" w:rsidP="000A0952">
      <w:pPr>
        <w:pStyle w:val="a9"/>
        <w:numPr>
          <w:ilvl w:val="0"/>
          <w:numId w:val="12"/>
        </w:numPr>
        <w:spacing w:line="360" w:lineRule="exact"/>
        <w:ind w:left="442" w:hanging="442"/>
        <w:rPr>
          <w:rFonts w:ascii="宋体" w:hAnsi="宋体" w:hint="eastAsia"/>
          <w:sz w:val="24"/>
        </w:rPr>
      </w:pPr>
      <w:r w:rsidRPr="000A0952">
        <w:rPr>
          <w:rFonts w:ascii="宋体" w:hAnsi="宋体" w:hint="eastAsia"/>
          <w:sz w:val="24"/>
        </w:rPr>
        <w:t>文件组织方式</w:t>
      </w:r>
    </w:p>
    <w:p w14:paraId="103E970C" w14:textId="3B44B97B" w:rsidR="00A416EB" w:rsidRDefault="00A416EB" w:rsidP="00A416EB">
      <w:pPr>
        <w:pStyle w:val="a9"/>
        <w:numPr>
          <w:ilvl w:val="1"/>
          <w:numId w:val="12"/>
        </w:numPr>
        <w:spacing w:line="360" w:lineRule="exact"/>
        <w:rPr>
          <w:rFonts w:ascii="宋体" w:hAnsi="宋体" w:hint="eastAsia"/>
          <w:sz w:val="24"/>
        </w:rPr>
      </w:pPr>
      <w:r w:rsidRPr="00A416EB">
        <w:rPr>
          <w:rFonts w:ascii="宋体" w:hAnsi="宋体" w:hint="eastAsia"/>
          <w:sz w:val="24"/>
        </w:rPr>
        <w:t>普通文件</w:t>
      </w:r>
    </w:p>
    <w:p w14:paraId="660FB327" w14:textId="751347DA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inode中存储文件元数据（类型、大小、时间等）</w:t>
      </w:r>
      <w:r>
        <w:rPr>
          <w:rFonts w:ascii="华文楷体" w:eastAsia="华文楷体" w:hAnsi="华文楷体" w:hint="eastAsia"/>
          <w:sz w:val="24"/>
        </w:rPr>
        <w:t>；</w:t>
      </w:r>
    </w:p>
    <w:p w14:paraId="0358C54D" w14:textId="7FB87B6A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inode的blocks数组存储直接块指针</w:t>
      </w:r>
      <w:r>
        <w:rPr>
          <w:rFonts w:ascii="华文楷体" w:eastAsia="华文楷体" w:hAnsi="华文楷体" w:hint="eastAsia"/>
          <w:sz w:val="24"/>
        </w:rPr>
        <w:t>；</w:t>
      </w:r>
    </w:p>
    <w:p w14:paraId="02DD354B" w14:textId="63639036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数据块通过next_block指针形成链表</w:t>
      </w:r>
      <w:r>
        <w:rPr>
          <w:rFonts w:ascii="华文楷体" w:eastAsia="华文楷体" w:hAnsi="华文楷体" w:hint="eastAsia"/>
          <w:sz w:val="24"/>
        </w:rPr>
        <w:t>。</w:t>
      </w:r>
    </w:p>
    <w:p w14:paraId="632078BC" w14:textId="518F00E1" w:rsidR="00A416EB" w:rsidRDefault="00A416EB" w:rsidP="00A416EB">
      <w:pPr>
        <w:pStyle w:val="a9"/>
        <w:numPr>
          <w:ilvl w:val="1"/>
          <w:numId w:val="12"/>
        </w:numPr>
        <w:spacing w:line="360" w:lineRule="exact"/>
        <w:rPr>
          <w:rFonts w:ascii="宋体" w:hAnsi="宋体" w:hint="eastAsia"/>
          <w:sz w:val="24"/>
        </w:rPr>
      </w:pPr>
      <w:r w:rsidRPr="00A416EB">
        <w:rPr>
          <w:rFonts w:ascii="宋体" w:hAnsi="宋体" w:hint="eastAsia"/>
          <w:sz w:val="24"/>
        </w:rPr>
        <w:t>目录文件</w:t>
      </w:r>
    </w:p>
    <w:p w14:paraId="5E226BB7" w14:textId="7E271CB9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本质上也是文件，type字段标记为TYPE_DIR</w:t>
      </w:r>
      <w:r>
        <w:rPr>
          <w:rFonts w:ascii="华文楷体" w:eastAsia="华文楷体" w:hAnsi="华文楷体" w:hint="eastAsia"/>
          <w:sz w:val="24"/>
        </w:rPr>
        <w:t>；</w:t>
      </w:r>
    </w:p>
    <w:p w14:paraId="698B270A" w14:textId="3D85E2CA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数据块中存储目录项（DirEntry）数组</w:t>
      </w:r>
      <w:r>
        <w:rPr>
          <w:rFonts w:ascii="华文楷体" w:eastAsia="华文楷体" w:hAnsi="华文楷体" w:hint="eastAsia"/>
          <w:sz w:val="24"/>
        </w:rPr>
        <w:t>；</w:t>
      </w:r>
    </w:p>
    <w:p w14:paraId="08E1ECD5" w14:textId="545A2358" w:rsid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每个目录项包含inode编号和文件名</w:t>
      </w:r>
      <w:r>
        <w:rPr>
          <w:rFonts w:ascii="华文楷体" w:eastAsia="华文楷体" w:hAnsi="华文楷体" w:hint="eastAsia"/>
          <w:sz w:val="24"/>
        </w:rPr>
        <w:t>。</w:t>
      </w:r>
    </w:p>
    <w:p w14:paraId="0B946682" w14:textId="67141FC7" w:rsidR="00A416EB" w:rsidRDefault="00A416EB" w:rsidP="00A416EB">
      <w:pPr>
        <w:pStyle w:val="a9"/>
        <w:numPr>
          <w:ilvl w:val="0"/>
          <w:numId w:val="12"/>
        </w:numPr>
        <w:spacing w:line="360" w:lineRule="exact"/>
        <w:ind w:left="442" w:hanging="442"/>
        <w:rPr>
          <w:rFonts w:ascii="宋体" w:hAnsi="宋体" w:hint="eastAsia"/>
          <w:sz w:val="24"/>
        </w:rPr>
      </w:pPr>
      <w:r w:rsidRPr="00A416EB">
        <w:rPr>
          <w:rFonts w:ascii="宋体" w:hAnsi="宋体" w:hint="eastAsia"/>
          <w:sz w:val="24"/>
        </w:rPr>
        <w:t>资源管理策略</w:t>
      </w:r>
    </w:p>
    <w:p w14:paraId="3C47E050" w14:textId="7C059EA8" w:rsidR="00A416EB" w:rsidRDefault="00A416EB" w:rsidP="00A416EB">
      <w:pPr>
        <w:pStyle w:val="a9"/>
        <w:numPr>
          <w:ilvl w:val="1"/>
          <w:numId w:val="12"/>
        </w:numPr>
        <w:spacing w:line="360" w:lineRule="exact"/>
        <w:rPr>
          <w:rFonts w:ascii="宋体" w:hAnsi="宋体" w:hint="eastAsia"/>
          <w:sz w:val="24"/>
        </w:rPr>
      </w:pPr>
      <w:r w:rsidRPr="00A416EB">
        <w:rPr>
          <w:rFonts w:ascii="宋体" w:hAnsi="宋体" w:hint="eastAsia"/>
          <w:sz w:val="24"/>
        </w:rPr>
        <w:t>inode分配</w:t>
      </w:r>
    </w:p>
    <w:p w14:paraId="5D6540F8" w14:textId="6EDE4111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顺序扫描inode_bitmap找到第一个空闲位</w:t>
      </w:r>
      <w:r>
        <w:rPr>
          <w:rFonts w:ascii="华文楷体" w:eastAsia="华文楷体" w:hAnsi="华文楷体" w:hint="eastAsia"/>
          <w:sz w:val="24"/>
        </w:rPr>
        <w:t>；</w:t>
      </w:r>
    </w:p>
    <w:p w14:paraId="107A4D01" w14:textId="5F730B41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标记为已使用，递减计数器</w:t>
      </w:r>
      <w:r>
        <w:rPr>
          <w:rFonts w:ascii="华文楷体" w:eastAsia="华文楷体" w:hAnsi="华文楷体" w:hint="eastAsia"/>
          <w:sz w:val="24"/>
        </w:rPr>
        <w:t>；</w:t>
      </w:r>
    </w:p>
    <w:p w14:paraId="003F3B87" w14:textId="5B83B3F9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时间复杂度O(n)，简单但有效</w:t>
      </w:r>
      <w:r>
        <w:rPr>
          <w:rFonts w:ascii="华文楷体" w:eastAsia="华文楷体" w:hAnsi="华文楷体" w:hint="eastAsia"/>
          <w:sz w:val="24"/>
        </w:rPr>
        <w:t>。</w:t>
      </w:r>
    </w:p>
    <w:p w14:paraId="0780DB47" w14:textId="31898DDC" w:rsidR="00A416EB" w:rsidRDefault="00A416EB" w:rsidP="00A416EB">
      <w:pPr>
        <w:pStyle w:val="a9"/>
        <w:numPr>
          <w:ilvl w:val="1"/>
          <w:numId w:val="12"/>
        </w:numPr>
        <w:spacing w:line="360" w:lineRule="exact"/>
        <w:rPr>
          <w:rFonts w:ascii="宋体" w:hAnsi="宋体" w:hint="eastAsia"/>
          <w:sz w:val="24"/>
        </w:rPr>
      </w:pPr>
      <w:r w:rsidRPr="00A416EB">
        <w:rPr>
          <w:rFonts w:ascii="宋体" w:hAnsi="宋体" w:hint="eastAsia"/>
          <w:sz w:val="24"/>
        </w:rPr>
        <w:t>数据块分配</w:t>
      </w:r>
    </w:p>
    <w:p w14:paraId="4CEF93F0" w14:textId="31B7E013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同样顺序扫描block_bitmap</w:t>
      </w:r>
      <w:r>
        <w:rPr>
          <w:rFonts w:ascii="华文楷体" w:eastAsia="华文楷体" w:hAnsi="华文楷体" w:hint="eastAsia"/>
          <w:sz w:val="24"/>
        </w:rPr>
        <w:t>；</w:t>
      </w:r>
    </w:p>
    <w:p w14:paraId="13244AE0" w14:textId="761C010E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采用首次适应算法（First Fit）</w:t>
      </w:r>
      <w:r>
        <w:rPr>
          <w:rFonts w:ascii="华文楷体" w:eastAsia="华文楷体" w:hAnsi="华文楷体" w:hint="eastAsia"/>
          <w:sz w:val="24"/>
        </w:rPr>
        <w:t>。</w:t>
      </w:r>
    </w:p>
    <w:p w14:paraId="686740A1" w14:textId="58574849" w:rsidR="00A416EB" w:rsidRDefault="00A416EB" w:rsidP="00A416EB">
      <w:pPr>
        <w:pStyle w:val="a9"/>
        <w:numPr>
          <w:ilvl w:val="1"/>
          <w:numId w:val="12"/>
        </w:numPr>
        <w:spacing w:line="360" w:lineRule="exact"/>
        <w:rPr>
          <w:rFonts w:ascii="宋体" w:hAnsi="宋体" w:hint="eastAsia"/>
          <w:sz w:val="24"/>
        </w:rPr>
      </w:pPr>
      <w:r w:rsidRPr="00A416EB">
        <w:rPr>
          <w:rFonts w:ascii="宋体" w:hAnsi="宋体" w:hint="eastAsia"/>
          <w:sz w:val="24"/>
        </w:rPr>
        <w:t>资源回收</w:t>
      </w:r>
    </w:p>
    <w:p w14:paraId="512F665A" w14:textId="4B9FCB96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释放时标记位图为0，递增计数器</w:t>
      </w:r>
      <w:r>
        <w:rPr>
          <w:rFonts w:ascii="华文楷体" w:eastAsia="华文楷体" w:hAnsi="华文楷体" w:hint="eastAsia"/>
          <w:sz w:val="24"/>
        </w:rPr>
        <w:t>；</w:t>
      </w:r>
    </w:p>
    <w:p w14:paraId="548DEC02" w14:textId="4C5214FB" w:rsidR="00A416EB" w:rsidRPr="00A416EB" w:rsidRDefault="00A416EB" w:rsidP="00A416EB">
      <w:pPr>
        <w:pStyle w:val="a9"/>
        <w:spacing w:line="360" w:lineRule="exact"/>
        <w:ind w:left="680"/>
        <w:rPr>
          <w:rFonts w:ascii="华文楷体" w:eastAsia="华文楷体" w:hAnsi="华文楷体" w:hint="eastAsia"/>
          <w:sz w:val="24"/>
        </w:rPr>
      </w:pPr>
      <w:r w:rsidRPr="00A416EB">
        <w:rPr>
          <w:rFonts w:ascii="华文楷体" w:eastAsia="华文楷体" w:hAnsi="华文楷体" w:hint="eastAsia"/>
          <w:sz w:val="24"/>
        </w:rPr>
        <w:t>不做碎片整理，保持简单</w:t>
      </w:r>
      <w:r>
        <w:rPr>
          <w:rFonts w:ascii="华文楷体" w:eastAsia="华文楷体" w:hAnsi="华文楷体" w:hint="eastAsia"/>
          <w:sz w:val="24"/>
        </w:rPr>
        <w:t>。</w:t>
      </w:r>
    </w:p>
    <w:p w14:paraId="3D1A06A3" w14:textId="5C3FBB84" w:rsidR="00A416EB" w:rsidRDefault="006B309D" w:rsidP="00501738">
      <w:pPr>
        <w:pStyle w:val="2"/>
        <w:spacing w:line="320" w:lineRule="exact"/>
        <w:rPr>
          <w:rFonts w:ascii="Candara Light" w:hAnsi="Candara Light"/>
          <w:color w:val="000000"/>
        </w:rPr>
      </w:pPr>
      <w:r w:rsidRPr="006B309D">
        <w:rPr>
          <w:rFonts w:ascii="Candara Light" w:hAnsi="Candara Light" w:hint="eastAsia"/>
          <w:color w:val="000000"/>
        </w:rPr>
        <w:t xml:space="preserve">4.2 </w:t>
      </w:r>
      <w:r w:rsidRPr="006B309D">
        <w:rPr>
          <w:rFonts w:ascii="Candara Light" w:hAnsi="Candara Light" w:hint="eastAsia"/>
          <w:color w:val="000000"/>
        </w:rPr>
        <w:t>完整源代码</w:t>
      </w:r>
    </w:p>
    <w:p w14:paraId="3627F2F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/*</w:t>
      </w:r>
      <w:r w:rsidRPr="005641E0">
        <w:rPr>
          <w:rFonts w:ascii="Consolas" w:hAnsi="Consolas" w:cs="宋体"/>
          <w:color w:val="008000"/>
          <w:kern w:val="0"/>
          <w:szCs w:val="21"/>
        </w:rPr>
        <w:t>文件系统模拟程序</w:t>
      </w:r>
    </w:p>
    <w:p w14:paraId="359FFF2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 xml:space="preserve"> *</w:t>
      </w:r>
      <w:r w:rsidRPr="005641E0">
        <w:rPr>
          <w:rFonts w:ascii="Consolas" w:hAnsi="Consolas" w:cs="宋体"/>
          <w:color w:val="008000"/>
          <w:kern w:val="0"/>
          <w:szCs w:val="21"/>
        </w:rPr>
        <w:t>模拟</w:t>
      </w:r>
      <w:r w:rsidRPr="005641E0">
        <w:rPr>
          <w:rFonts w:ascii="Consolas" w:hAnsi="Consolas" w:cs="宋体"/>
          <w:color w:val="008000"/>
          <w:kern w:val="0"/>
          <w:szCs w:val="21"/>
        </w:rPr>
        <w:t>ext2</w:t>
      </w:r>
      <w:r w:rsidRPr="005641E0">
        <w:rPr>
          <w:rFonts w:ascii="Consolas" w:hAnsi="Consolas" w:cs="宋体"/>
          <w:color w:val="008000"/>
          <w:kern w:val="0"/>
          <w:szCs w:val="21"/>
        </w:rPr>
        <w:t>文件系统，支持基本的文件和目录操作</w:t>
      </w:r>
    </w:p>
    <w:p w14:paraId="560BB7A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 xml:space="preserve"> */</w:t>
      </w:r>
    </w:p>
    <w:p w14:paraId="1A918EF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5D27230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>#include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8000"/>
          <w:kern w:val="0"/>
          <w:szCs w:val="21"/>
        </w:rPr>
        <w:t>&lt;stdio.h&gt;</w:t>
      </w:r>
    </w:p>
    <w:p w14:paraId="41788AD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>#include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8000"/>
          <w:kern w:val="0"/>
          <w:szCs w:val="21"/>
        </w:rPr>
        <w:t>&lt;stdlib.h&gt;</w:t>
      </w:r>
    </w:p>
    <w:p w14:paraId="4872D07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>#include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8000"/>
          <w:kern w:val="0"/>
          <w:szCs w:val="21"/>
        </w:rPr>
        <w:t>&lt;string.h&gt;</w:t>
      </w:r>
    </w:p>
    <w:p w14:paraId="77B3485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>#include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8000"/>
          <w:kern w:val="0"/>
          <w:szCs w:val="21"/>
        </w:rPr>
        <w:t>&lt;time.h&gt;</w:t>
      </w:r>
    </w:p>
    <w:p w14:paraId="33EAB11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4D98422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宏定义</w:t>
      </w:r>
    </w:p>
    <w:p w14:paraId="652DBB1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 xml:space="preserve">#define BLOCK_SIZE 512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每个数据块的大小</w:t>
      </w:r>
      <w:r w:rsidRPr="005641E0">
        <w:rPr>
          <w:rFonts w:ascii="Consolas" w:hAnsi="Consolas" w:cs="宋体"/>
          <w:color w:val="008000"/>
          <w:kern w:val="0"/>
          <w:szCs w:val="21"/>
        </w:rPr>
        <w:t>(</w:t>
      </w:r>
      <w:r w:rsidRPr="005641E0">
        <w:rPr>
          <w:rFonts w:ascii="Consolas" w:hAnsi="Consolas" w:cs="宋体"/>
          <w:color w:val="008000"/>
          <w:kern w:val="0"/>
          <w:szCs w:val="21"/>
        </w:rPr>
        <w:t>字节</w:t>
      </w:r>
      <w:r w:rsidRPr="005641E0">
        <w:rPr>
          <w:rFonts w:ascii="Consolas" w:hAnsi="Consolas" w:cs="宋体"/>
          <w:color w:val="008000"/>
          <w:kern w:val="0"/>
          <w:szCs w:val="21"/>
        </w:rPr>
        <w:t>)</w:t>
      </w:r>
    </w:p>
    <w:p w14:paraId="26701A2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 xml:space="preserve">#define BLOCK_NUM 1024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数据块总数</w:t>
      </w:r>
    </w:p>
    <w:p w14:paraId="35A93DF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 xml:space="preserve">#define INODE_NUM 256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//inode</w:t>
      </w:r>
      <w:r w:rsidRPr="005641E0">
        <w:rPr>
          <w:rFonts w:ascii="Consolas" w:hAnsi="Consolas" w:cs="宋体"/>
          <w:color w:val="008000"/>
          <w:kern w:val="0"/>
          <w:szCs w:val="21"/>
        </w:rPr>
        <w:t>总数</w:t>
      </w:r>
    </w:p>
    <w:p w14:paraId="38BAEBB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 xml:space="preserve">#define MAX_NAME_LEN 28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文件名最大长度</w:t>
      </w:r>
    </w:p>
    <w:p w14:paraId="75F2CF0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 xml:space="preserve">#define MAX_PATH_LEN 256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路径最大长度</w:t>
      </w:r>
    </w:p>
    <w:p w14:paraId="7EFC6AA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 xml:space="preserve">#define DIRECT_BLOCKS 12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//inode</w:t>
      </w:r>
      <w:r w:rsidRPr="005641E0">
        <w:rPr>
          <w:rFonts w:ascii="Consolas" w:hAnsi="Consolas" w:cs="宋体"/>
          <w:color w:val="008000"/>
          <w:kern w:val="0"/>
          <w:szCs w:val="21"/>
        </w:rPr>
        <w:t>中直接块指针数量</w:t>
      </w:r>
    </w:p>
    <w:p w14:paraId="349443F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 xml:space="preserve">#define MAX_FILE_SIZE (BLOCK_SIZE * BLOCK_NUM)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最大文件大小</w:t>
      </w:r>
    </w:p>
    <w:p w14:paraId="36FF1BB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lastRenderedPageBreak/>
        <w:t xml:space="preserve">#define STATE_FILE "fs_state.dat"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状态保存文件</w:t>
      </w:r>
    </w:p>
    <w:p w14:paraId="73D7FB6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3FD54F4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文件类型</w:t>
      </w:r>
    </w:p>
    <w:p w14:paraId="75501A8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 xml:space="preserve">#define TYPE_FILE 1 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普通文件</w:t>
      </w:r>
    </w:p>
    <w:p w14:paraId="1D17B4C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 xml:space="preserve">#define TYPE_DIR 2  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目录文件</w:t>
      </w:r>
    </w:p>
    <w:p w14:paraId="317EB4B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64E7D7C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文件权限</w:t>
      </w:r>
    </w:p>
    <w:p w14:paraId="2D4EAEF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 xml:space="preserve">#define PERM_READ 0x4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读权限</w:t>
      </w:r>
    </w:p>
    <w:p w14:paraId="3E9AE4E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 xml:space="preserve">#define PERM_WRITE 0x2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写权限</w:t>
      </w:r>
    </w:p>
    <w:p w14:paraId="574BCA4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 xml:space="preserve">#define PERM_EXEC 0x1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执行权限</w:t>
      </w:r>
    </w:p>
    <w:p w14:paraId="119C02A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291D7F2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特殊</w:t>
      </w:r>
      <w:r w:rsidRPr="005641E0">
        <w:rPr>
          <w:rFonts w:ascii="Consolas" w:hAnsi="Consolas" w:cs="宋体"/>
          <w:color w:val="008000"/>
          <w:kern w:val="0"/>
          <w:szCs w:val="21"/>
        </w:rPr>
        <w:t>inode</w:t>
      </w:r>
      <w:r w:rsidRPr="005641E0">
        <w:rPr>
          <w:rFonts w:ascii="Consolas" w:hAnsi="Consolas" w:cs="宋体"/>
          <w:color w:val="008000"/>
          <w:kern w:val="0"/>
          <w:szCs w:val="21"/>
        </w:rPr>
        <w:t>编号</w:t>
      </w:r>
    </w:p>
    <w:p w14:paraId="6BA2E80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 xml:space="preserve">#define ROOT_INODE 0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根目录</w:t>
      </w:r>
      <w:r w:rsidRPr="005641E0">
        <w:rPr>
          <w:rFonts w:ascii="Consolas" w:hAnsi="Consolas" w:cs="宋体"/>
          <w:color w:val="008000"/>
          <w:kern w:val="0"/>
          <w:szCs w:val="21"/>
        </w:rPr>
        <w:t>inode</w:t>
      </w:r>
      <w:r w:rsidRPr="005641E0">
        <w:rPr>
          <w:rFonts w:ascii="Consolas" w:hAnsi="Consolas" w:cs="宋体"/>
          <w:color w:val="008000"/>
          <w:kern w:val="0"/>
          <w:szCs w:val="21"/>
        </w:rPr>
        <w:t>编号</w:t>
      </w:r>
    </w:p>
    <w:p w14:paraId="63AB787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4438F15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数据结构定义</w:t>
      </w:r>
    </w:p>
    <w:p w14:paraId="578FE32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超级块：存储文件系统的全局信息</w:t>
      </w:r>
    </w:p>
    <w:p w14:paraId="460A711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>typedef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00FF"/>
          <w:kern w:val="0"/>
          <w:szCs w:val="21"/>
        </w:rPr>
        <w:t>struct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19A146F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total_blocks;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总块数</w:t>
      </w:r>
    </w:p>
    <w:p w14:paraId="5B2D244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total_inodes;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总</w:t>
      </w:r>
      <w:r w:rsidRPr="005641E0">
        <w:rPr>
          <w:rFonts w:ascii="Consolas" w:hAnsi="Consolas" w:cs="宋体"/>
          <w:color w:val="008000"/>
          <w:kern w:val="0"/>
          <w:szCs w:val="21"/>
        </w:rPr>
        <w:t>inode</w:t>
      </w:r>
      <w:r w:rsidRPr="005641E0">
        <w:rPr>
          <w:rFonts w:ascii="Consolas" w:hAnsi="Consolas" w:cs="宋体"/>
          <w:color w:val="008000"/>
          <w:kern w:val="0"/>
          <w:szCs w:val="21"/>
        </w:rPr>
        <w:t>数</w:t>
      </w:r>
    </w:p>
    <w:p w14:paraId="6DD4FBB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free_blocks;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空闲块数</w:t>
      </w:r>
    </w:p>
    <w:p w14:paraId="1EC8E84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free_inodes;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空闲</w:t>
      </w:r>
      <w:r w:rsidRPr="005641E0">
        <w:rPr>
          <w:rFonts w:ascii="Consolas" w:hAnsi="Consolas" w:cs="宋体"/>
          <w:color w:val="008000"/>
          <w:kern w:val="0"/>
          <w:szCs w:val="21"/>
        </w:rPr>
        <w:t>inode</w:t>
      </w:r>
      <w:r w:rsidRPr="005641E0">
        <w:rPr>
          <w:rFonts w:ascii="Consolas" w:hAnsi="Consolas" w:cs="宋体"/>
          <w:color w:val="008000"/>
          <w:kern w:val="0"/>
          <w:szCs w:val="21"/>
        </w:rPr>
        <w:t>数</w:t>
      </w:r>
    </w:p>
    <w:p w14:paraId="1C84CFE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first_data_block;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第一个数据块编号</w:t>
      </w:r>
    </w:p>
    <w:p w14:paraId="2E299DE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float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create_time;  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文件系统创建时间</w:t>
      </w:r>
    </w:p>
    <w:p w14:paraId="0D9B627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 SuperBlock;</w:t>
      </w:r>
    </w:p>
    <w:p w14:paraId="1D1E186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269AC35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组描述符：描述块组信息</w:t>
      </w:r>
    </w:p>
    <w:p w14:paraId="1A45BD7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>typedef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00FF"/>
          <w:kern w:val="0"/>
          <w:szCs w:val="21"/>
        </w:rPr>
        <w:t>struct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00829A0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block_bitmap;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块位图起始位置</w:t>
      </w:r>
    </w:p>
    <w:p w14:paraId="2D5B0A6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inode_bitmap;      </w:t>
      </w:r>
      <w:r w:rsidRPr="005641E0">
        <w:rPr>
          <w:rFonts w:ascii="Consolas" w:hAnsi="Consolas" w:cs="宋体"/>
          <w:color w:val="008000"/>
          <w:kern w:val="0"/>
          <w:szCs w:val="21"/>
        </w:rPr>
        <w:t>//inode</w:t>
      </w:r>
      <w:r w:rsidRPr="005641E0">
        <w:rPr>
          <w:rFonts w:ascii="Consolas" w:hAnsi="Consolas" w:cs="宋体"/>
          <w:color w:val="008000"/>
          <w:kern w:val="0"/>
          <w:szCs w:val="21"/>
        </w:rPr>
        <w:t>位图起始位置</w:t>
      </w:r>
    </w:p>
    <w:p w14:paraId="18AAFCC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inode_table;       </w:t>
      </w:r>
      <w:r w:rsidRPr="005641E0">
        <w:rPr>
          <w:rFonts w:ascii="Consolas" w:hAnsi="Consolas" w:cs="宋体"/>
          <w:color w:val="008000"/>
          <w:kern w:val="0"/>
          <w:szCs w:val="21"/>
        </w:rPr>
        <w:t>//inode</w:t>
      </w:r>
      <w:r w:rsidRPr="005641E0">
        <w:rPr>
          <w:rFonts w:ascii="Consolas" w:hAnsi="Consolas" w:cs="宋体"/>
          <w:color w:val="008000"/>
          <w:kern w:val="0"/>
          <w:szCs w:val="21"/>
        </w:rPr>
        <w:t>表起始位置</w:t>
      </w:r>
    </w:p>
    <w:p w14:paraId="72B0C1E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free_blocks_count;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空闲块数量</w:t>
      </w:r>
    </w:p>
    <w:p w14:paraId="020B044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free_inodes_count;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空闲</w:t>
      </w:r>
      <w:r w:rsidRPr="005641E0">
        <w:rPr>
          <w:rFonts w:ascii="Consolas" w:hAnsi="Consolas" w:cs="宋体"/>
          <w:color w:val="008000"/>
          <w:kern w:val="0"/>
          <w:szCs w:val="21"/>
        </w:rPr>
        <w:t>inode</w:t>
      </w:r>
      <w:r w:rsidRPr="005641E0">
        <w:rPr>
          <w:rFonts w:ascii="Consolas" w:hAnsi="Consolas" w:cs="宋体"/>
          <w:color w:val="008000"/>
          <w:kern w:val="0"/>
          <w:szCs w:val="21"/>
        </w:rPr>
        <w:t>数量</w:t>
      </w:r>
    </w:p>
    <w:p w14:paraId="7BAF31A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 GroupDesc;</w:t>
      </w:r>
    </w:p>
    <w:p w14:paraId="0B1130D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2D8C3A4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//inode</w:t>
      </w:r>
      <w:r w:rsidRPr="005641E0">
        <w:rPr>
          <w:rFonts w:ascii="Consolas" w:hAnsi="Consolas" w:cs="宋体"/>
          <w:color w:val="008000"/>
          <w:kern w:val="0"/>
          <w:szCs w:val="21"/>
        </w:rPr>
        <w:t>结构：存储文件的元数据</w:t>
      </w:r>
    </w:p>
    <w:p w14:paraId="77A4347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>typedef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00FF"/>
          <w:kern w:val="0"/>
          <w:szCs w:val="21"/>
        </w:rPr>
        <w:t>struct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717CC8E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type; 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文件类型：</w:t>
      </w:r>
      <w:r w:rsidRPr="005641E0">
        <w:rPr>
          <w:rFonts w:ascii="Consolas" w:hAnsi="Consolas" w:cs="宋体"/>
          <w:color w:val="008000"/>
          <w:kern w:val="0"/>
          <w:szCs w:val="21"/>
        </w:rPr>
        <w:t>TYPE_FILE</w:t>
      </w:r>
      <w:r w:rsidRPr="005641E0">
        <w:rPr>
          <w:rFonts w:ascii="Consolas" w:hAnsi="Consolas" w:cs="宋体"/>
          <w:color w:val="008000"/>
          <w:kern w:val="0"/>
          <w:szCs w:val="21"/>
        </w:rPr>
        <w:t>或</w:t>
      </w:r>
      <w:r w:rsidRPr="005641E0">
        <w:rPr>
          <w:rFonts w:ascii="Consolas" w:hAnsi="Consolas" w:cs="宋体"/>
          <w:color w:val="008000"/>
          <w:kern w:val="0"/>
          <w:szCs w:val="21"/>
        </w:rPr>
        <w:t>TYPE_DIR</w:t>
      </w:r>
    </w:p>
    <w:p w14:paraId="5B34883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permission;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文件权限：</w:t>
      </w:r>
      <w:r w:rsidRPr="005641E0">
        <w:rPr>
          <w:rFonts w:ascii="Consolas" w:hAnsi="Consolas" w:cs="宋体"/>
          <w:color w:val="008000"/>
          <w:kern w:val="0"/>
          <w:szCs w:val="21"/>
        </w:rPr>
        <w:t>rwx</w:t>
      </w:r>
    </w:p>
    <w:p w14:paraId="095A32F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size;  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文件大小</w:t>
      </w:r>
      <w:r w:rsidRPr="005641E0">
        <w:rPr>
          <w:rFonts w:ascii="Consolas" w:hAnsi="Consolas" w:cs="宋体"/>
          <w:color w:val="008000"/>
          <w:kern w:val="0"/>
          <w:szCs w:val="21"/>
        </w:rPr>
        <w:t>(</w:t>
      </w:r>
      <w:r w:rsidRPr="005641E0">
        <w:rPr>
          <w:rFonts w:ascii="Consolas" w:hAnsi="Consolas" w:cs="宋体"/>
          <w:color w:val="008000"/>
          <w:kern w:val="0"/>
          <w:szCs w:val="21"/>
        </w:rPr>
        <w:t>字节</w:t>
      </w:r>
      <w:r w:rsidRPr="005641E0">
        <w:rPr>
          <w:rFonts w:ascii="Consolas" w:hAnsi="Consolas" w:cs="宋体"/>
          <w:color w:val="008000"/>
          <w:kern w:val="0"/>
          <w:szCs w:val="21"/>
        </w:rPr>
        <w:t>)</w:t>
      </w:r>
    </w:p>
    <w:p w14:paraId="646131A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float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mtime;        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最后修改时间</w:t>
      </w:r>
    </w:p>
    <w:p w14:paraId="7FBA8EE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short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blocks[DIRECT_BLOCKS];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直接块指针数组</w:t>
      </w:r>
    </w:p>
    <w:p w14:paraId="330A5AA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 Inode;</w:t>
      </w:r>
    </w:p>
    <w:p w14:paraId="2F44FEB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04EC1C2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目录项结构：目录中的一个条目</w:t>
      </w:r>
    </w:p>
    <w:p w14:paraId="7100D90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lastRenderedPageBreak/>
        <w:t>typedef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00FF"/>
          <w:kern w:val="0"/>
          <w:szCs w:val="21"/>
        </w:rPr>
        <w:t>struct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48940CE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short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inode_num;       </w:t>
      </w:r>
      <w:r w:rsidRPr="005641E0">
        <w:rPr>
          <w:rFonts w:ascii="Consolas" w:hAnsi="Consolas" w:cs="宋体"/>
          <w:color w:val="008000"/>
          <w:kern w:val="0"/>
          <w:szCs w:val="21"/>
        </w:rPr>
        <w:t>//inode</w:t>
      </w:r>
      <w:r w:rsidRPr="005641E0">
        <w:rPr>
          <w:rFonts w:ascii="Consolas" w:hAnsi="Consolas" w:cs="宋体"/>
          <w:color w:val="008000"/>
          <w:kern w:val="0"/>
          <w:szCs w:val="21"/>
        </w:rPr>
        <w:t>编号</w:t>
      </w:r>
    </w:p>
    <w:p w14:paraId="72C109A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filename[MAX_NAME_LEN];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文件名</w:t>
      </w:r>
    </w:p>
    <w:p w14:paraId="729C744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 DirEntry;</w:t>
      </w:r>
    </w:p>
    <w:p w14:paraId="7724D62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5B3774D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数据块结构：包含指向下一块的指针和数据</w:t>
      </w:r>
    </w:p>
    <w:p w14:paraId="798A7FF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00FF"/>
          <w:kern w:val="0"/>
          <w:szCs w:val="21"/>
        </w:rPr>
        <w:t>typedef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00FF"/>
          <w:kern w:val="0"/>
          <w:szCs w:val="21"/>
        </w:rPr>
        <w:t>struct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515C56D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short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next_block;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下一个数据块编号</w:t>
      </w:r>
      <w:r w:rsidRPr="005641E0">
        <w:rPr>
          <w:rFonts w:ascii="Consolas" w:hAnsi="Consolas" w:cs="宋体"/>
          <w:color w:val="008000"/>
          <w:kern w:val="0"/>
          <w:szCs w:val="21"/>
        </w:rPr>
        <w:t>(0</w:t>
      </w:r>
      <w:r w:rsidRPr="005641E0">
        <w:rPr>
          <w:rFonts w:ascii="Consolas" w:hAnsi="Consolas" w:cs="宋体"/>
          <w:color w:val="008000"/>
          <w:kern w:val="0"/>
          <w:szCs w:val="21"/>
        </w:rPr>
        <w:t>表示无</w:t>
      </w:r>
      <w:r w:rsidRPr="005641E0">
        <w:rPr>
          <w:rFonts w:ascii="Consolas" w:hAnsi="Consolas" w:cs="宋体"/>
          <w:color w:val="008000"/>
          <w:kern w:val="0"/>
          <w:szCs w:val="21"/>
        </w:rPr>
        <w:t>)</w:t>
      </w:r>
    </w:p>
    <w:p w14:paraId="5E7B3E0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data[BLOCK_SIZE - 2];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实际数据</w:t>
      </w:r>
      <w:r w:rsidRPr="005641E0">
        <w:rPr>
          <w:rFonts w:ascii="Consolas" w:hAnsi="Consolas" w:cs="宋体"/>
          <w:color w:val="008000"/>
          <w:kern w:val="0"/>
          <w:szCs w:val="21"/>
        </w:rPr>
        <w:t>(</w:t>
      </w:r>
      <w:r w:rsidRPr="005641E0">
        <w:rPr>
          <w:rFonts w:ascii="Consolas" w:hAnsi="Consolas" w:cs="宋体"/>
          <w:color w:val="008000"/>
          <w:kern w:val="0"/>
          <w:szCs w:val="21"/>
        </w:rPr>
        <w:t>留</w:t>
      </w:r>
      <w:r w:rsidRPr="005641E0">
        <w:rPr>
          <w:rFonts w:ascii="Consolas" w:hAnsi="Consolas" w:cs="宋体"/>
          <w:color w:val="008000"/>
          <w:kern w:val="0"/>
          <w:szCs w:val="21"/>
        </w:rPr>
        <w:t>2</w:t>
      </w:r>
      <w:r w:rsidRPr="005641E0">
        <w:rPr>
          <w:rFonts w:ascii="Consolas" w:hAnsi="Consolas" w:cs="宋体"/>
          <w:color w:val="008000"/>
          <w:kern w:val="0"/>
          <w:szCs w:val="21"/>
        </w:rPr>
        <w:t>字节给指针</w:t>
      </w:r>
      <w:r w:rsidRPr="005641E0">
        <w:rPr>
          <w:rFonts w:ascii="Consolas" w:hAnsi="Consolas" w:cs="宋体"/>
          <w:color w:val="008000"/>
          <w:kern w:val="0"/>
          <w:szCs w:val="21"/>
        </w:rPr>
        <w:t>)</w:t>
      </w:r>
    </w:p>
    <w:p w14:paraId="3906A16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 DataBlock;</w:t>
      </w:r>
    </w:p>
    <w:p w14:paraId="4E6ABB9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6FAC760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全局变量</w:t>
      </w:r>
    </w:p>
    <w:p w14:paraId="4638343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SuperBlock super_block;         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超级块</w:t>
      </w:r>
    </w:p>
    <w:p w14:paraId="75382E2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GroupDesc group_desc;           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组描述符</w:t>
      </w:r>
    </w:p>
    <w:p w14:paraId="0750220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block_bitmap[BLOCK_NUM];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块位图：</w:t>
      </w:r>
      <w:r w:rsidRPr="005641E0">
        <w:rPr>
          <w:rFonts w:ascii="Consolas" w:hAnsi="Consolas" w:cs="宋体"/>
          <w:color w:val="008000"/>
          <w:kern w:val="0"/>
          <w:szCs w:val="21"/>
        </w:rPr>
        <w:t>1</w:t>
      </w:r>
      <w:r w:rsidRPr="005641E0">
        <w:rPr>
          <w:rFonts w:ascii="Consolas" w:hAnsi="Consolas" w:cs="宋体"/>
          <w:color w:val="008000"/>
          <w:kern w:val="0"/>
          <w:szCs w:val="21"/>
        </w:rPr>
        <w:t>表示已使用，</w:t>
      </w:r>
      <w:r w:rsidRPr="005641E0">
        <w:rPr>
          <w:rFonts w:ascii="Consolas" w:hAnsi="Consolas" w:cs="宋体"/>
          <w:color w:val="008000"/>
          <w:kern w:val="0"/>
          <w:szCs w:val="21"/>
        </w:rPr>
        <w:t>0</w:t>
      </w:r>
      <w:r w:rsidRPr="005641E0">
        <w:rPr>
          <w:rFonts w:ascii="Consolas" w:hAnsi="Consolas" w:cs="宋体"/>
          <w:color w:val="008000"/>
          <w:kern w:val="0"/>
          <w:szCs w:val="21"/>
        </w:rPr>
        <w:t>表示空闲</w:t>
      </w:r>
    </w:p>
    <w:p w14:paraId="2837456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inode_bitmap[INODE_NUM];      </w:t>
      </w:r>
      <w:r w:rsidRPr="005641E0">
        <w:rPr>
          <w:rFonts w:ascii="Consolas" w:hAnsi="Consolas" w:cs="宋体"/>
          <w:color w:val="008000"/>
          <w:kern w:val="0"/>
          <w:szCs w:val="21"/>
        </w:rPr>
        <w:t>//inode</w:t>
      </w:r>
      <w:r w:rsidRPr="005641E0">
        <w:rPr>
          <w:rFonts w:ascii="Consolas" w:hAnsi="Consolas" w:cs="宋体"/>
          <w:color w:val="008000"/>
          <w:kern w:val="0"/>
          <w:szCs w:val="21"/>
        </w:rPr>
        <w:t>位图：</w:t>
      </w:r>
      <w:r w:rsidRPr="005641E0">
        <w:rPr>
          <w:rFonts w:ascii="Consolas" w:hAnsi="Consolas" w:cs="宋体"/>
          <w:color w:val="008000"/>
          <w:kern w:val="0"/>
          <w:szCs w:val="21"/>
        </w:rPr>
        <w:t>1</w:t>
      </w:r>
      <w:r w:rsidRPr="005641E0">
        <w:rPr>
          <w:rFonts w:ascii="Consolas" w:hAnsi="Consolas" w:cs="宋体"/>
          <w:color w:val="008000"/>
          <w:kern w:val="0"/>
          <w:szCs w:val="21"/>
        </w:rPr>
        <w:t>表示已使用，</w:t>
      </w:r>
      <w:r w:rsidRPr="005641E0">
        <w:rPr>
          <w:rFonts w:ascii="Consolas" w:hAnsi="Consolas" w:cs="宋体"/>
          <w:color w:val="008000"/>
          <w:kern w:val="0"/>
          <w:szCs w:val="21"/>
        </w:rPr>
        <w:t>0</w:t>
      </w:r>
      <w:r w:rsidRPr="005641E0">
        <w:rPr>
          <w:rFonts w:ascii="Consolas" w:hAnsi="Consolas" w:cs="宋体"/>
          <w:color w:val="008000"/>
          <w:kern w:val="0"/>
          <w:szCs w:val="21"/>
        </w:rPr>
        <w:t>表示空闲</w:t>
      </w:r>
    </w:p>
    <w:p w14:paraId="6B6F7EB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Inode inode_table[INODE_NUM];   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//inode</w:t>
      </w:r>
      <w:r w:rsidRPr="005641E0">
        <w:rPr>
          <w:rFonts w:ascii="Consolas" w:hAnsi="Consolas" w:cs="宋体"/>
          <w:color w:val="008000"/>
          <w:kern w:val="0"/>
          <w:szCs w:val="21"/>
        </w:rPr>
        <w:t>表</w:t>
      </w:r>
    </w:p>
    <w:p w14:paraId="2F5C8EE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DataBlock data_blocks[BLOCK_NUM];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数据块数组</w:t>
      </w:r>
    </w:p>
    <w:p w14:paraId="0CE2900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short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current_dir;     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当前目录的</w:t>
      </w:r>
      <w:r w:rsidRPr="005641E0">
        <w:rPr>
          <w:rFonts w:ascii="Consolas" w:hAnsi="Consolas" w:cs="宋体"/>
          <w:color w:val="008000"/>
          <w:kern w:val="0"/>
          <w:szCs w:val="21"/>
        </w:rPr>
        <w:t>inode</w:t>
      </w:r>
      <w:r w:rsidRPr="005641E0">
        <w:rPr>
          <w:rFonts w:ascii="Consolas" w:hAnsi="Consolas" w:cs="宋体"/>
          <w:color w:val="008000"/>
          <w:kern w:val="0"/>
          <w:szCs w:val="21"/>
        </w:rPr>
        <w:t>编号</w:t>
      </w:r>
    </w:p>
    <w:p w14:paraId="6ABC362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current_path[MAX_PATH_LEN];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当前路径</w:t>
      </w:r>
    </w:p>
    <w:p w14:paraId="51767FA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float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start_time;               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程序启动时间</w:t>
      </w:r>
    </w:p>
    <w:p w14:paraId="4A0C5C2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operation_counter = 0;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操作计数器，用于生成递增的时间戳</w:t>
      </w:r>
    </w:p>
    <w:p w14:paraId="5737EAE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173B9C9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工具函数</w:t>
      </w:r>
    </w:p>
    <w:p w14:paraId="64F37D0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获取当前时间</w:t>
      </w:r>
      <w:r w:rsidRPr="005641E0">
        <w:rPr>
          <w:rFonts w:ascii="Consolas" w:hAnsi="Consolas" w:cs="宋体"/>
          <w:color w:val="008000"/>
          <w:kern w:val="0"/>
          <w:szCs w:val="21"/>
        </w:rPr>
        <w:t>(</w:t>
      </w:r>
      <w:r w:rsidRPr="005641E0">
        <w:rPr>
          <w:rFonts w:ascii="Consolas" w:hAnsi="Consolas" w:cs="宋体"/>
          <w:color w:val="008000"/>
          <w:kern w:val="0"/>
          <w:szCs w:val="21"/>
        </w:rPr>
        <w:t>使用操作计数器模拟</w:t>
      </w:r>
      <w:r w:rsidRPr="005641E0">
        <w:rPr>
          <w:rFonts w:ascii="Consolas" w:hAnsi="Consolas" w:cs="宋体"/>
          <w:color w:val="008000"/>
          <w:kern w:val="0"/>
          <w:szCs w:val="21"/>
        </w:rPr>
        <w:t>)</w:t>
      </w:r>
    </w:p>
    <w:p w14:paraId="6C0FB75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float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get_current_time() {</w:t>
      </w:r>
    </w:p>
    <w:p w14:paraId="31F9DAA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operation_counter++;</w:t>
      </w:r>
    </w:p>
    <w:p w14:paraId="5946F6B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</w:t>
      </w:r>
      <w:r w:rsidRPr="005641E0">
        <w:rPr>
          <w:rFonts w:ascii="Consolas" w:hAnsi="Consolas" w:cs="宋体"/>
          <w:color w:val="2B91AF"/>
          <w:kern w:val="0"/>
          <w:szCs w:val="21"/>
        </w:rPr>
        <w:t>float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)operation_counter * 0.01;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每次操作增加</w:t>
      </w:r>
      <w:r w:rsidRPr="005641E0">
        <w:rPr>
          <w:rFonts w:ascii="Consolas" w:hAnsi="Consolas" w:cs="宋体"/>
          <w:color w:val="008000"/>
          <w:kern w:val="0"/>
          <w:szCs w:val="21"/>
        </w:rPr>
        <w:t>0.01</w:t>
      </w:r>
      <w:r w:rsidRPr="005641E0">
        <w:rPr>
          <w:rFonts w:ascii="Consolas" w:hAnsi="Consolas" w:cs="宋体"/>
          <w:color w:val="008000"/>
          <w:kern w:val="0"/>
          <w:szCs w:val="21"/>
        </w:rPr>
        <w:t>秒</w:t>
      </w:r>
    </w:p>
    <w:p w14:paraId="12748CF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1C50FDE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6A2971C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分配一个空闲的</w:t>
      </w:r>
      <w:r w:rsidRPr="005641E0">
        <w:rPr>
          <w:rFonts w:ascii="Consolas" w:hAnsi="Consolas" w:cs="宋体"/>
          <w:color w:val="008000"/>
          <w:kern w:val="0"/>
          <w:szCs w:val="21"/>
        </w:rPr>
        <w:t>inode</w:t>
      </w:r>
      <w:r w:rsidRPr="005641E0">
        <w:rPr>
          <w:rFonts w:ascii="Consolas" w:hAnsi="Consolas" w:cs="宋体"/>
          <w:color w:val="008000"/>
          <w:kern w:val="0"/>
          <w:szCs w:val="21"/>
        </w:rPr>
        <w:t>，返回</w:t>
      </w:r>
      <w:r w:rsidRPr="005641E0">
        <w:rPr>
          <w:rFonts w:ascii="Consolas" w:hAnsi="Consolas" w:cs="宋体"/>
          <w:color w:val="008000"/>
          <w:kern w:val="0"/>
          <w:szCs w:val="21"/>
        </w:rPr>
        <w:t>inode</w:t>
      </w:r>
      <w:r w:rsidRPr="005641E0">
        <w:rPr>
          <w:rFonts w:ascii="Consolas" w:hAnsi="Consolas" w:cs="宋体"/>
          <w:color w:val="008000"/>
          <w:kern w:val="0"/>
          <w:szCs w:val="21"/>
        </w:rPr>
        <w:t>编号，失败返回</w:t>
      </w:r>
      <w:r w:rsidRPr="005641E0">
        <w:rPr>
          <w:rFonts w:ascii="Consolas" w:hAnsi="Consolas" w:cs="宋体"/>
          <w:color w:val="008000"/>
          <w:kern w:val="0"/>
          <w:szCs w:val="21"/>
        </w:rPr>
        <w:t>-1</w:t>
      </w:r>
    </w:p>
    <w:p w14:paraId="52FE46C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alloc_inode() {</w:t>
      </w:r>
    </w:p>
    <w:p w14:paraId="7FEEA45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for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 = 0; i &lt; INODE_NUM; i++) {</w:t>
      </w:r>
    </w:p>
    <w:p w14:paraId="0124CD6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(inode_bitmap[i] == 0) {</w:t>
      </w:r>
    </w:p>
    <w:p w14:paraId="7BE953E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inode_bitmap[i] = 1;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标记为已使用</w:t>
      </w:r>
    </w:p>
    <w:p w14:paraId="4145343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super_block.free_inodes--;</w:t>
      </w:r>
    </w:p>
    <w:p w14:paraId="16F1F3A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group_desc.free_inodes_count--;</w:t>
      </w:r>
    </w:p>
    <w:p w14:paraId="5B1E4D2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初始化</w:t>
      </w:r>
      <w:r w:rsidRPr="005641E0">
        <w:rPr>
          <w:rFonts w:ascii="Consolas" w:hAnsi="Consolas" w:cs="宋体"/>
          <w:color w:val="008000"/>
          <w:kern w:val="0"/>
          <w:szCs w:val="21"/>
        </w:rPr>
        <w:t>inode</w:t>
      </w:r>
    </w:p>
    <w:p w14:paraId="34829D1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memset(&amp;inode_table[i], 0,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(Inode));</w:t>
      </w:r>
    </w:p>
    <w:p w14:paraId="11D0957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i;</w:t>
      </w:r>
    </w:p>
    <w:p w14:paraId="0A025BC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1787DCE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lastRenderedPageBreak/>
        <w:t xml:space="preserve">    }</w:t>
      </w:r>
    </w:p>
    <w:p w14:paraId="52333EB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-1;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没有空闲</w:t>
      </w:r>
      <w:r w:rsidRPr="005641E0">
        <w:rPr>
          <w:rFonts w:ascii="Consolas" w:hAnsi="Consolas" w:cs="宋体"/>
          <w:color w:val="008000"/>
          <w:kern w:val="0"/>
          <w:szCs w:val="21"/>
        </w:rPr>
        <w:t>inode</w:t>
      </w:r>
    </w:p>
    <w:p w14:paraId="12F9214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7A7DBEB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450A2ED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释放一个</w:t>
      </w:r>
      <w:r w:rsidRPr="005641E0">
        <w:rPr>
          <w:rFonts w:ascii="Consolas" w:hAnsi="Consolas" w:cs="宋体"/>
          <w:color w:val="008000"/>
          <w:kern w:val="0"/>
          <w:szCs w:val="21"/>
        </w:rPr>
        <w:t>inode</w:t>
      </w:r>
    </w:p>
    <w:p w14:paraId="32B50A7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void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free_inode(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inode_num) {</w:t>
      </w:r>
    </w:p>
    <w:p w14:paraId="665E33F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(inode_num &gt;= 0 &amp;&amp; inode_num &lt; INODE_NUM) {</w:t>
      </w:r>
    </w:p>
    <w:p w14:paraId="46FC7D4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inode_bitmap[inode_num] = 0;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标记为空闲</w:t>
      </w:r>
    </w:p>
    <w:p w14:paraId="5F5F9C0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super_block.free_inodes++;</w:t>
      </w:r>
    </w:p>
    <w:p w14:paraId="71F1CD6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group_desc.free_inodes_count++;</w:t>
      </w:r>
    </w:p>
    <w:p w14:paraId="6462A55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376EC7D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2FF4470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4956014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分配一个空闲的数据块，返回块编号，失败返回</w:t>
      </w:r>
      <w:r w:rsidRPr="005641E0">
        <w:rPr>
          <w:rFonts w:ascii="Consolas" w:hAnsi="Consolas" w:cs="宋体"/>
          <w:color w:val="008000"/>
          <w:kern w:val="0"/>
          <w:szCs w:val="21"/>
        </w:rPr>
        <w:t>-1</w:t>
      </w:r>
    </w:p>
    <w:p w14:paraId="037B046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alloc_block() {</w:t>
      </w:r>
    </w:p>
    <w:p w14:paraId="21651C4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for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 = 0; i &lt; BLOCK_NUM; i++) {</w:t>
      </w:r>
    </w:p>
    <w:p w14:paraId="3EFA3AA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(block_bitmap[i] == 0) {</w:t>
      </w:r>
    </w:p>
    <w:p w14:paraId="20A95D0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block_bitmap[i] = 1;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标记为已使用</w:t>
      </w:r>
    </w:p>
    <w:p w14:paraId="1C63BF0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super_block.free_blocks--;</w:t>
      </w:r>
    </w:p>
    <w:p w14:paraId="39A31F7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group_desc.free_blocks_count--;</w:t>
      </w:r>
    </w:p>
    <w:p w14:paraId="41FB087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初始化数据块</w:t>
      </w:r>
    </w:p>
    <w:p w14:paraId="5680E78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memset(&amp;data_blocks[i], 0,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(DataBlock));</w:t>
      </w:r>
    </w:p>
    <w:p w14:paraId="2A3F945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i;</w:t>
      </w:r>
    </w:p>
    <w:p w14:paraId="6429B29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2EB4B8B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661F6CB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-1;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没有空闲块</w:t>
      </w:r>
    </w:p>
    <w:p w14:paraId="5E99BA2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4A888EE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73DE974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释放一个数据块</w:t>
      </w:r>
    </w:p>
    <w:p w14:paraId="3D5F099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void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free_block(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block_num) {</w:t>
      </w:r>
    </w:p>
    <w:p w14:paraId="02009F2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(block_num &gt;= 0 &amp;&amp; block_num &lt; BLOCK_NUM) {</w:t>
      </w:r>
    </w:p>
    <w:p w14:paraId="6CE59FA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block_bitmap[block_num] = 0;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标记为空闲</w:t>
      </w:r>
    </w:p>
    <w:p w14:paraId="402BEF9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super_block.free_blocks++;</w:t>
      </w:r>
    </w:p>
    <w:p w14:paraId="70935DB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group_desc.free_blocks_count++;</w:t>
      </w:r>
    </w:p>
    <w:p w14:paraId="607F9BA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1A837C3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4141DB7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168D63F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释放</w:t>
      </w:r>
      <w:r w:rsidRPr="005641E0">
        <w:rPr>
          <w:rFonts w:ascii="Consolas" w:hAnsi="Consolas" w:cs="宋体"/>
          <w:color w:val="008000"/>
          <w:kern w:val="0"/>
          <w:szCs w:val="21"/>
        </w:rPr>
        <w:t>inode</w:t>
      </w:r>
      <w:r w:rsidRPr="005641E0">
        <w:rPr>
          <w:rFonts w:ascii="Consolas" w:hAnsi="Consolas" w:cs="宋体"/>
          <w:color w:val="008000"/>
          <w:kern w:val="0"/>
          <w:szCs w:val="21"/>
        </w:rPr>
        <w:t>的所有数据块</w:t>
      </w:r>
    </w:p>
    <w:p w14:paraId="494188C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void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free_inode_blocks(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inode_num) {</w:t>
      </w:r>
    </w:p>
    <w:p w14:paraId="7228DFA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Inode *inode = &amp;inode_table[inode_num];</w:t>
      </w:r>
    </w:p>
    <w:p w14:paraId="251A088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for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 = 0; i &lt; DIRECT_BLOCKS; i++) {</w:t>
      </w:r>
    </w:p>
    <w:p w14:paraId="72C6EA4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(inode-&gt;blocks[i] != 0) {</w:t>
      </w:r>
    </w:p>
    <w:p w14:paraId="5415A21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block = inode-&gt;blocks[i];</w:t>
      </w:r>
    </w:p>
    <w:p w14:paraId="5CF75A1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遍历链表释放所有块</w:t>
      </w:r>
    </w:p>
    <w:p w14:paraId="1847FE1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lastRenderedPageBreak/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while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(block != 0) {</w:t>
      </w:r>
    </w:p>
    <w:p w14:paraId="1CECB5F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next = data_blocks[block].next_block;</w:t>
      </w:r>
    </w:p>
    <w:p w14:paraId="400DA23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free_block(block);</w:t>
      </w:r>
    </w:p>
    <w:p w14:paraId="6615F25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block = next;</w:t>
      </w:r>
    </w:p>
    <w:p w14:paraId="73001C2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}</w:t>
      </w:r>
    </w:p>
    <w:p w14:paraId="6644BE6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inode-&gt;blocks[i] = 0;</w:t>
      </w:r>
    </w:p>
    <w:p w14:paraId="7648BB0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5F3CA87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351755F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5B49A6D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339181B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在目录中查找文件，返回</w:t>
      </w:r>
      <w:r w:rsidRPr="005641E0">
        <w:rPr>
          <w:rFonts w:ascii="Consolas" w:hAnsi="Consolas" w:cs="宋体"/>
          <w:color w:val="008000"/>
          <w:kern w:val="0"/>
          <w:szCs w:val="21"/>
        </w:rPr>
        <w:t>inode</w:t>
      </w:r>
      <w:r w:rsidRPr="005641E0">
        <w:rPr>
          <w:rFonts w:ascii="Consolas" w:hAnsi="Consolas" w:cs="宋体"/>
          <w:color w:val="008000"/>
          <w:kern w:val="0"/>
          <w:szCs w:val="21"/>
        </w:rPr>
        <w:t>编号，未找到返回</w:t>
      </w:r>
      <w:r w:rsidRPr="005641E0">
        <w:rPr>
          <w:rFonts w:ascii="Consolas" w:hAnsi="Consolas" w:cs="宋体"/>
          <w:color w:val="008000"/>
          <w:kern w:val="0"/>
          <w:szCs w:val="21"/>
        </w:rPr>
        <w:t>-1</w:t>
      </w:r>
    </w:p>
    <w:p w14:paraId="7029D82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find_file_in_dir(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dir_inode, </w:t>
      </w:r>
      <w:r w:rsidRPr="005641E0">
        <w:rPr>
          <w:rFonts w:ascii="Consolas" w:hAnsi="Consolas" w:cs="宋体"/>
          <w:color w:val="0000FF"/>
          <w:kern w:val="0"/>
          <w:szCs w:val="21"/>
        </w:rPr>
        <w:t>const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*filename) {</w:t>
      </w:r>
    </w:p>
    <w:p w14:paraId="1056B42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Inode *inode = &amp;inode_table[dir_inode];</w:t>
      </w:r>
    </w:p>
    <w:p w14:paraId="694AF1F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(inode-&gt;type != TYPE_DIR) {</w:t>
      </w:r>
    </w:p>
    <w:p w14:paraId="7B32A0B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-1;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不是目录</w:t>
      </w:r>
    </w:p>
    <w:p w14:paraId="604BBD6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54AF0D0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5A93F79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遍历目录的所有数据块</w:t>
      </w:r>
    </w:p>
    <w:p w14:paraId="798D8C0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for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 = 0; i &lt; DIRECT_BLOCKS &amp;&amp; inode-&gt;blocks[i] != 0; i++) {</w:t>
      </w:r>
    </w:p>
    <w:p w14:paraId="4642E42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block_num = inode-&gt;blocks[i];</w:t>
      </w:r>
    </w:p>
    <w:p w14:paraId="0F36A75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while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(block_num != 0) {</w:t>
      </w:r>
    </w:p>
    <w:p w14:paraId="3EBDCCC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DataBlock *block = &amp;data_blocks[block_num];</w:t>
      </w:r>
    </w:p>
    <w:p w14:paraId="1264EB6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DirEntry *entries = (DirEntry *)block-&gt;data;</w:t>
      </w:r>
    </w:p>
    <w:p w14:paraId="44A74F0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遍历块中的目录项</w:t>
      </w:r>
    </w:p>
    <w:p w14:paraId="618F37A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for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j = 0; j &lt; (BLOCK_SIZE - 2) /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(DirEntry); j++) {</w:t>
      </w:r>
    </w:p>
    <w:p w14:paraId="4E57BEE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(inode_bitmap[entries[j].inode_num] &amp;&amp; entries[j].filename[0] != </w:t>
      </w:r>
      <w:r w:rsidRPr="005641E0">
        <w:rPr>
          <w:rFonts w:ascii="Consolas" w:hAnsi="Consolas" w:cs="宋体"/>
          <w:color w:val="A31515"/>
          <w:kern w:val="0"/>
          <w:szCs w:val="21"/>
        </w:rPr>
        <w:t>'\0'</w:t>
      </w:r>
      <w:r w:rsidRPr="005641E0">
        <w:rPr>
          <w:rFonts w:ascii="Consolas" w:hAnsi="Consolas" w:cs="宋体"/>
          <w:color w:val="333333"/>
          <w:kern w:val="0"/>
          <w:szCs w:val="21"/>
        </w:rPr>
        <w:t>) {</w:t>
      </w:r>
    </w:p>
    <w:p w14:paraId="1743F36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(strcmp(entries[j].filename, filename) == 0) {</w:t>
      </w:r>
    </w:p>
    <w:p w14:paraId="24DD421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entries[j].inode_num;</w:t>
      </w:r>
    </w:p>
    <w:p w14:paraId="573DEC8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}</w:t>
      </w:r>
    </w:p>
    <w:p w14:paraId="7DA81EB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}</w:t>
      </w:r>
    </w:p>
    <w:p w14:paraId="35AFD96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}</w:t>
      </w:r>
    </w:p>
    <w:p w14:paraId="36342CC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block_num = block-&gt;next_block;</w:t>
      </w:r>
    </w:p>
    <w:p w14:paraId="0AA7429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4DB1477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25102A3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-1;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未找到</w:t>
      </w:r>
    </w:p>
    <w:p w14:paraId="7830C62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022F23F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65833AA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向目录添加目录项</w:t>
      </w:r>
    </w:p>
    <w:p w14:paraId="766E11E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add_dir_entry(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dir_inode, </w:t>
      </w:r>
      <w:r w:rsidRPr="005641E0">
        <w:rPr>
          <w:rFonts w:ascii="Consolas" w:hAnsi="Consolas" w:cs="宋体"/>
          <w:color w:val="0000FF"/>
          <w:kern w:val="0"/>
          <w:szCs w:val="21"/>
        </w:rPr>
        <w:t>const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*filename,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file_inode) {</w:t>
      </w:r>
    </w:p>
    <w:p w14:paraId="77B1B7B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Inode *inode = &amp;inode_table[dir_inode];</w:t>
      </w:r>
    </w:p>
    <w:p w14:paraId="77E1B76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(inode-&gt;type != TYPE_DIR) {</w:t>
      </w:r>
    </w:p>
    <w:p w14:paraId="2946C99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-1;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不是目录</w:t>
      </w:r>
    </w:p>
    <w:p w14:paraId="1BB126A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lastRenderedPageBreak/>
        <w:t xml:space="preserve">    }</w:t>
      </w:r>
    </w:p>
    <w:p w14:paraId="7624013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5E4ECE0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查找空闲的目录项位置</w:t>
      </w:r>
    </w:p>
    <w:p w14:paraId="1042CDE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for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 = 0; i &lt; DIRECT_BLOCKS; i++) {</w:t>
      </w:r>
    </w:p>
    <w:p w14:paraId="6DE26F0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(inode-&gt;blocks[i] == 0) {</w:t>
      </w:r>
    </w:p>
    <w:p w14:paraId="22C99A3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需要分配新块</w:t>
      </w:r>
    </w:p>
    <w:p w14:paraId="2B2EC90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new_block = alloc_block();</w:t>
      </w:r>
    </w:p>
    <w:p w14:paraId="3CE344E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(new_block == -1) {</w:t>
      </w:r>
    </w:p>
    <w:p w14:paraId="75D7E5B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-1;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空间不足</w:t>
      </w:r>
    </w:p>
    <w:p w14:paraId="7695022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}</w:t>
      </w:r>
    </w:p>
    <w:p w14:paraId="4D80C6D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inode-&gt;blocks[i] = new_block;</w:t>
      </w:r>
    </w:p>
    <w:p w14:paraId="60583DB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memset(&amp;data_blocks[new_block], 0,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(DataBlock));</w:t>
      </w:r>
    </w:p>
    <w:p w14:paraId="344507C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5749074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</w:p>
    <w:p w14:paraId="27A93DC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block_num = inode-&gt;blocks[i];</w:t>
      </w:r>
    </w:p>
    <w:p w14:paraId="22B304D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last_block = block_num;</w:t>
      </w:r>
    </w:p>
    <w:p w14:paraId="48CD328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</w:p>
    <w:p w14:paraId="0319168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遍历链表找到最后一个块</w:t>
      </w:r>
    </w:p>
    <w:p w14:paraId="7482019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while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(block_num != 0) {</w:t>
      </w:r>
    </w:p>
    <w:p w14:paraId="3A8337A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DataBlock *block = &amp;data_blocks[block_num];</w:t>
      </w:r>
    </w:p>
    <w:p w14:paraId="56FAC49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entry_count = (BLOCK_SIZE - 2) /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(DirEntry);</w:t>
      </w:r>
    </w:p>
    <w:p w14:paraId="6D54437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DirEntry *entries = (DirEntry *)block-&gt;data;</w:t>
      </w:r>
    </w:p>
    <w:p w14:paraId="54AD4D6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</w:p>
    <w:p w14:paraId="177F372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在当前块中查找空闲位置</w:t>
      </w:r>
    </w:p>
    <w:p w14:paraId="067442C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for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j = 0; j &lt; entry_count; j++) {</w:t>
      </w:r>
    </w:p>
    <w:p w14:paraId="353314E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(entries[j].inode_num == 0 || entries[j].filename[0] == </w:t>
      </w:r>
      <w:r w:rsidRPr="005641E0">
        <w:rPr>
          <w:rFonts w:ascii="Consolas" w:hAnsi="Consolas" w:cs="宋体"/>
          <w:color w:val="A31515"/>
          <w:kern w:val="0"/>
          <w:szCs w:val="21"/>
        </w:rPr>
        <w:t>'\0'</w:t>
      </w:r>
      <w:r w:rsidRPr="005641E0">
        <w:rPr>
          <w:rFonts w:ascii="Consolas" w:hAnsi="Consolas" w:cs="宋体"/>
          <w:color w:val="333333"/>
          <w:kern w:val="0"/>
          <w:szCs w:val="21"/>
        </w:rPr>
        <w:t>) {</w:t>
      </w:r>
    </w:p>
    <w:p w14:paraId="03B4B8E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memset(&amp;entries[j], 0,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(DirEntry));</w:t>
      </w:r>
    </w:p>
    <w:p w14:paraId="472571F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entries[j].inode_num = file_inode;</w:t>
      </w:r>
    </w:p>
    <w:p w14:paraId="029215F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strncpy(entries[j].filename, filename, MAX_NAME_LEN - 1);</w:t>
      </w:r>
    </w:p>
    <w:p w14:paraId="396109D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entries[j].filename[MAX_NAME_LEN - 1] = </w:t>
      </w:r>
      <w:r w:rsidRPr="005641E0">
        <w:rPr>
          <w:rFonts w:ascii="Consolas" w:hAnsi="Consolas" w:cs="宋体"/>
          <w:color w:val="A31515"/>
          <w:kern w:val="0"/>
          <w:szCs w:val="21"/>
        </w:rPr>
        <w:t>'\0'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5AC3023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inode-&gt;size +=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(DirEntry);</w:t>
      </w:r>
    </w:p>
    <w:p w14:paraId="06385CD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0;</w:t>
      </w:r>
    </w:p>
    <w:p w14:paraId="3B4F20D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}</w:t>
      </w:r>
    </w:p>
    <w:p w14:paraId="65ABA56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}</w:t>
      </w:r>
    </w:p>
    <w:p w14:paraId="04F6583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</w:p>
    <w:p w14:paraId="79A1DA2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last_block = block_num;</w:t>
      </w:r>
    </w:p>
    <w:p w14:paraId="513A737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block_num = block-&gt;next_block;</w:t>
      </w:r>
    </w:p>
    <w:p w14:paraId="4A6C74B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3DC6A48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</w:p>
    <w:p w14:paraId="08A318F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当前链表已满，分配新块</w:t>
      </w:r>
    </w:p>
    <w:p w14:paraId="7401F64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next_block = alloc_block();</w:t>
      </w:r>
    </w:p>
    <w:p w14:paraId="0A52CCC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(next_block == -1) {</w:t>
      </w:r>
    </w:p>
    <w:p w14:paraId="2585C76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lastRenderedPageBreak/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-1;</w:t>
      </w:r>
    </w:p>
    <w:p w14:paraId="18408D1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7F71AC2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memset(&amp;data_blocks[next_block], 0,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(DataBlock));</w:t>
      </w:r>
    </w:p>
    <w:p w14:paraId="46E65D9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data_blocks[last_block].next_block = next_block;</w:t>
      </w:r>
    </w:p>
    <w:p w14:paraId="0EA1226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</w:p>
    <w:p w14:paraId="56B28EC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DirEntry *new_entries = (DirEntry *)data_blocks[next_block].data;</w:t>
      </w:r>
    </w:p>
    <w:p w14:paraId="1B1B762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new_entries[0].inode_num = file_inode;</w:t>
      </w:r>
    </w:p>
    <w:p w14:paraId="0791840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strncpy(new_entries[0].filename, filename, MAX_NAME_LEN - 1);</w:t>
      </w:r>
    </w:p>
    <w:p w14:paraId="7483A92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new_entries[0].filename[MAX_NAME_LEN - 1] = </w:t>
      </w:r>
      <w:r w:rsidRPr="005641E0">
        <w:rPr>
          <w:rFonts w:ascii="Consolas" w:hAnsi="Consolas" w:cs="宋体"/>
          <w:color w:val="A31515"/>
          <w:kern w:val="0"/>
          <w:szCs w:val="21"/>
        </w:rPr>
        <w:t>'\0'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79FE4E5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inode-&gt;size +=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(DirEntry);</w:t>
      </w:r>
    </w:p>
    <w:p w14:paraId="2C10003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0;</w:t>
      </w:r>
    </w:p>
    <w:p w14:paraId="7CE47EF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64E7ACC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26DC79F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-1;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目录已满</w:t>
      </w:r>
    </w:p>
    <w:p w14:paraId="733F64C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620ADA2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5560B1C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从目录删除目录项</w:t>
      </w:r>
    </w:p>
    <w:p w14:paraId="79904F4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remove_dir_entry(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dir_inode, </w:t>
      </w:r>
      <w:r w:rsidRPr="005641E0">
        <w:rPr>
          <w:rFonts w:ascii="Consolas" w:hAnsi="Consolas" w:cs="宋体"/>
          <w:color w:val="0000FF"/>
          <w:kern w:val="0"/>
          <w:szCs w:val="21"/>
        </w:rPr>
        <w:t>const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*filename) {</w:t>
      </w:r>
    </w:p>
    <w:p w14:paraId="303DE43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Inode *inode = &amp;inode_table[dir_inode];</w:t>
      </w:r>
    </w:p>
    <w:p w14:paraId="51688C8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(inode-&gt;type != TYPE_DIR) {</w:t>
      </w:r>
    </w:p>
    <w:p w14:paraId="32E34D7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-1;</w:t>
      </w:r>
    </w:p>
    <w:p w14:paraId="551F99D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385D64C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71F035C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for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 = 0; i &lt; DIRECT_BLOCKS &amp;&amp; inode-&gt;blocks[i] != 0; i++) {</w:t>
      </w:r>
    </w:p>
    <w:p w14:paraId="274C0D6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block_num = inode-&gt;blocks[i];</w:t>
      </w:r>
    </w:p>
    <w:p w14:paraId="2BABEB6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while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(block_num != 0) {</w:t>
      </w:r>
    </w:p>
    <w:p w14:paraId="7D73DD2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DataBlock *block = &amp;data_blocks[block_num];</w:t>
      </w:r>
    </w:p>
    <w:p w14:paraId="60F9487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entry_count = (BLOCK_SIZE - 2) /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(DirEntry);</w:t>
      </w:r>
    </w:p>
    <w:p w14:paraId="565CCDF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DirEntry *entries = (DirEntry *)block-&gt;data;</w:t>
      </w:r>
    </w:p>
    <w:p w14:paraId="4156A8C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</w:p>
    <w:p w14:paraId="349542D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for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j = 0; j &lt; entry_count; j++) {</w:t>
      </w:r>
    </w:p>
    <w:p w14:paraId="5D32119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(entries[j].inode_num != 0 &amp;&amp; </w:t>
      </w:r>
    </w:p>
    <w:p w14:paraId="64D8AAE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strcmp(entries[j].filename, filename) == 0) {</w:t>
      </w:r>
    </w:p>
    <w:p w14:paraId="67209DA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entries[j].inode_num = 0;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标记为删除</w:t>
      </w:r>
    </w:p>
    <w:p w14:paraId="694E068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memset(entries[j].filename, 0, MAX_NAME_LEN);</w:t>
      </w:r>
    </w:p>
    <w:p w14:paraId="715D85F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inode-&gt;size -=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(DirEntry);</w:t>
      </w:r>
    </w:p>
    <w:p w14:paraId="2BE8560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0;</w:t>
      </w:r>
    </w:p>
    <w:p w14:paraId="0B391E8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}</w:t>
      </w:r>
    </w:p>
    <w:p w14:paraId="29555F5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}</w:t>
      </w:r>
    </w:p>
    <w:p w14:paraId="4B38345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block_num = block-&gt;next_block;</w:t>
      </w:r>
    </w:p>
    <w:p w14:paraId="463D11B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2FDCD1E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456E390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-1;</w:t>
      </w:r>
    </w:p>
    <w:p w14:paraId="308EA9C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6C13B77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4B7151D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检查目录是否为空</w:t>
      </w:r>
      <w:r w:rsidRPr="005641E0">
        <w:rPr>
          <w:rFonts w:ascii="Consolas" w:hAnsi="Consolas" w:cs="宋体"/>
          <w:color w:val="008000"/>
          <w:kern w:val="0"/>
          <w:szCs w:val="21"/>
        </w:rPr>
        <w:t>(</w:t>
      </w:r>
      <w:r w:rsidRPr="005641E0">
        <w:rPr>
          <w:rFonts w:ascii="Consolas" w:hAnsi="Consolas" w:cs="宋体"/>
          <w:color w:val="008000"/>
          <w:kern w:val="0"/>
          <w:szCs w:val="21"/>
        </w:rPr>
        <w:t>除了</w:t>
      </w:r>
      <w:r w:rsidRPr="005641E0">
        <w:rPr>
          <w:rFonts w:ascii="Consolas" w:hAnsi="Consolas" w:cs="宋体"/>
          <w:color w:val="008000"/>
          <w:kern w:val="0"/>
          <w:szCs w:val="21"/>
        </w:rPr>
        <w:t>.</w:t>
      </w:r>
      <w:r w:rsidRPr="005641E0">
        <w:rPr>
          <w:rFonts w:ascii="Consolas" w:hAnsi="Consolas" w:cs="宋体"/>
          <w:color w:val="008000"/>
          <w:kern w:val="0"/>
          <w:szCs w:val="21"/>
        </w:rPr>
        <w:t>和</w:t>
      </w:r>
      <w:r w:rsidRPr="005641E0">
        <w:rPr>
          <w:rFonts w:ascii="Consolas" w:hAnsi="Consolas" w:cs="宋体"/>
          <w:color w:val="008000"/>
          <w:kern w:val="0"/>
          <w:szCs w:val="21"/>
        </w:rPr>
        <w:t>..)</w:t>
      </w:r>
    </w:p>
    <w:p w14:paraId="555CFB8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is_dir_empty(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dir_inode) {</w:t>
      </w:r>
    </w:p>
    <w:p w14:paraId="6B29FE6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Inode *inode = &amp;inode_table[dir_inode];</w:t>
      </w:r>
    </w:p>
    <w:p w14:paraId="45125EA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(inode-&gt;type != TYPE_DIR) {</w:t>
      </w:r>
    </w:p>
    <w:p w14:paraId="6CC642B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0;</w:t>
      </w:r>
    </w:p>
    <w:p w14:paraId="0CFB92E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2A40333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7BF88EE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count = 0;</w:t>
      </w:r>
    </w:p>
    <w:p w14:paraId="098F254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for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 = 0; i &lt; DIRECT_BLOCKS &amp;&amp; inode-&gt;blocks[i] != 0; i++) {</w:t>
      </w:r>
    </w:p>
    <w:p w14:paraId="5396349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block_num = inode-&gt;blocks[i];</w:t>
      </w:r>
    </w:p>
    <w:p w14:paraId="446D55B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while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(block_num != 0) {</w:t>
      </w:r>
    </w:p>
    <w:p w14:paraId="317ED9F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DataBlock *block = &amp;data_blocks[block_num];</w:t>
      </w:r>
    </w:p>
    <w:p w14:paraId="6A7C122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entry_count = (BLOCK_SIZE - 2) /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(DirEntry);</w:t>
      </w:r>
    </w:p>
    <w:p w14:paraId="34D1119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DirEntry *entries = (DirEntry *)block-&gt;data;</w:t>
      </w:r>
    </w:p>
    <w:p w14:paraId="539CF39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</w:p>
    <w:p w14:paraId="473A065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for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j = 0; j &lt; entry_count; j++) {</w:t>
      </w:r>
    </w:p>
    <w:p w14:paraId="1811A4E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(entries[j].inode_num != 0) {</w:t>
      </w:r>
    </w:p>
    <w:p w14:paraId="77EEEF7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不计算</w:t>
      </w:r>
      <w:r w:rsidRPr="005641E0">
        <w:rPr>
          <w:rFonts w:ascii="Consolas" w:hAnsi="Consolas" w:cs="宋体"/>
          <w:color w:val="008000"/>
          <w:kern w:val="0"/>
          <w:szCs w:val="21"/>
        </w:rPr>
        <w:t>.</w:t>
      </w:r>
      <w:r w:rsidRPr="005641E0">
        <w:rPr>
          <w:rFonts w:ascii="Consolas" w:hAnsi="Consolas" w:cs="宋体"/>
          <w:color w:val="008000"/>
          <w:kern w:val="0"/>
          <w:szCs w:val="21"/>
        </w:rPr>
        <w:t>和</w:t>
      </w:r>
      <w:r w:rsidRPr="005641E0">
        <w:rPr>
          <w:rFonts w:ascii="Consolas" w:hAnsi="Consolas" w:cs="宋体"/>
          <w:color w:val="008000"/>
          <w:kern w:val="0"/>
          <w:szCs w:val="21"/>
        </w:rPr>
        <w:t>..</w:t>
      </w:r>
    </w:p>
    <w:p w14:paraId="24660DD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(strcmp(entries[j].filename, </w:t>
      </w:r>
      <w:r w:rsidRPr="005641E0">
        <w:rPr>
          <w:rFonts w:ascii="Consolas" w:hAnsi="Consolas" w:cs="宋体"/>
          <w:color w:val="A31515"/>
          <w:kern w:val="0"/>
          <w:szCs w:val="21"/>
        </w:rPr>
        <w:t>"."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) != 0 &amp;&amp; </w:t>
      </w:r>
    </w:p>
    <w:p w14:paraId="7A2CAD0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    strcmp(entries[j].filename, </w:t>
      </w:r>
      <w:r w:rsidRPr="005641E0">
        <w:rPr>
          <w:rFonts w:ascii="Consolas" w:hAnsi="Consolas" w:cs="宋体"/>
          <w:color w:val="A31515"/>
          <w:kern w:val="0"/>
          <w:szCs w:val="21"/>
        </w:rPr>
        <w:t>".."</w:t>
      </w:r>
      <w:r w:rsidRPr="005641E0">
        <w:rPr>
          <w:rFonts w:ascii="Consolas" w:hAnsi="Consolas" w:cs="宋体"/>
          <w:color w:val="333333"/>
          <w:kern w:val="0"/>
          <w:szCs w:val="21"/>
        </w:rPr>
        <w:t>) != 0) {</w:t>
      </w:r>
    </w:p>
    <w:p w14:paraId="1EF6651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    count++;</w:t>
      </w:r>
    </w:p>
    <w:p w14:paraId="6D91204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}</w:t>
      </w:r>
    </w:p>
    <w:p w14:paraId="738F7C4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}</w:t>
      </w:r>
    </w:p>
    <w:p w14:paraId="62A0D81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}</w:t>
      </w:r>
    </w:p>
    <w:p w14:paraId="4F8F9C4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block_num = block-&gt;next_block;</w:t>
      </w:r>
    </w:p>
    <w:p w14:paraId="536B8ED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60546EC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222BA95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count == 0;</w:t>
      </w:r>
    </w:p>
    <w:p w14:paraId="000CDDB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08A20D7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4BEB8E9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文件系统初始化</w:t>
      </w:r>
    </w:p>
    <w:p w14:paraId="26C9D76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初始化文件系统</w:t>
      </w:r>
    </w:p>
    <w:p w14:paraId="2859093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void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init_filesystem() {</w:t>
      </w:r>
    </w:p>
    <w:p w14:paraId="7AC386C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正在初始化文件系统</w:t>
      </w:r>
      <w:r w:rsidRPr="005641E0">
        <w:rPr>
          <w:rFonts w:ascii="Consolas" w:hAnsi="Consolas" w:cs="宋体"/>
          <w:color w:val="A31515"/>
          <w:kern w:val="0"/>
          <w:szCs w:val="21"/>
        </w:rPr>
        <w:t>...\n"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3A166D8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09751AA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operation_counter = 0;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重置操作计数器</w:t>
      </w:r>
    </w:p>
    <w:p w14:paraId="6C8D4CF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03CF869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初始化超级块</w:t>
      </w:r>
    </w:p>
    <w:p w14:paraId="4B6A178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super_block.total_blocks = BLOCK_NUM;</w:t>
      </w:r>
    </w:p>
    <w:p w14:paraId="40149DD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super_block.total_inodes = INODE_NUM;</w:t>
      </w:r>
    </w:p>
    <w:p w14:paraId="71F8CD4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super_block.free_blocks = BLOCK_NUM;</w:t>
      </w:r>
    </w:p>
    <w:p w14:paraId="70E7D3C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super_block.free_inodes = INODE_NUM;</w:t>
      </w:r>
    </w:p>
    <w:p w14:paraId="08B4D2D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super_block.create_time = get_current_time();</w:t>
      </w:r>
    </w:p>
    <w:p w14:paraId="1C0834B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lastRenderedPageBreak/>
        <w:t xml:space="preserve">    </w:t>
      </w:r>
    </w:p>
    <w:p w14:paraId="01DBA22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初始化组描述符</w:t>
      </w:r>
    </w:p>
    <w:p w14:paraId="61E7AEA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group_desc.free_blocks_count = BLOCK_NUM;</w:t>
      </w:r>
    </w:p>
    <w:p w14:paraId="1024B86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group_desc.free_inodes_count = INODE_NUM;</w:t>
      </w:r>
    </w:p>
    <w:p w14:paraId="6BC42A6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5F9C88F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初始化位图</w:t>
      </w:r>
    </w:p>
    <w:p w14:paraId="133F3ED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memset(block_bitmap, 0, BLOCK_NUM);</w:t>
      </w:r>
    </w:p>
    <w:p w14:paraId="7C5A0F5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memset(inode_bitmap, 0, INODE_NUM);</w:t>
      </w:r>
    </w:p>
    <w:p w14:paraId="260BBC5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2B45754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初始化</w:t>
      </w:r>
      <w:r w:rsidRPr="005641E0">
        <w:rPr>
          <w:rFonts w:ascii="Consolas" w:hAnsi="Consolas" w:cs="宋体"/>
          <w:color w:val="008000"/>
          <w:kern w:val="0"/>
          <w:szCs w:val="21"/>
        </w:rPr>
        <w:t>inode</w:t>
      </w:r>
      <w:r w:rsidRPr="005641E0">
        <w:rPr>
          <w:rFonts w:ascii="Consolas" w:hAnsi="Consolas" w:cs="宋体"/>
          <w:color w:val="008000"/>
          <w:kern w:val="0"/>
          <w:szCs w:val="21"/>
        </w:rPr>
        <w:t>表和数据块</w:t>
      </w:r>
    </w:p>
    <w:p w14:paraId="22B1018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memset(inode_table, 0,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(inode_table));</w:t>
      </w:r>
    </w:p>
    <w:p w14:paraId="7B95797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memset(data_blocks, 0,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(data_blocks));</w:t>
      </w:r>
    </w:p>
    <w:p w14:paraId="306235C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42B6FCA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创建根目录</w:t>
      </w:r>
    </w:p>
    <w:p w14:paraId="01082E5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root = alloc_inode();</w:t>
      </w:r>
    </w:p>
    <w:p w14:paraId="31E6DA5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(root != ROOT_INODE) {</w:t>
      </w:r>
    </w:p>
    <w:p w14:paraId="0052CC1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错误：根目录</w:t>
      </w:r>
      <w:r w:rsidRPr="005641E0">
        <w:rPr>
          <w:rFonts w:ascii="Consolas" w:hAnsi="Consolas" w:cs="宋体"/>
          <w:color w:val="A31515"/>
          <w:kern w:val="0"/>
          <w:szCs w:val="21"/>
        </w:rPr>
        <w:t>inode</w:t>
      </w:r>
      <w:r w:rsidRPr="005641E0">
        <w:rPr>
          <w:rFonts w:ascii="Consolas" w:hAnsi="Consolas" w:cs="宋体"/>
          <w:color w:val="A31515"/>
          <w:kern w:val="0"/>
          <w:szCs w:val="21"/>
        </w:rPr>
        <w:t>分配失败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036C723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7265D69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47E58CE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4C5B84E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Inode *root_inode = &amp;inode_table[ROOT_INODE];</w:t>
      </w:r>
    </w:p>
    <w:p w14:paraId="6E06B64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root_inode-&gt;type = TYPE_DIR;</w:t>
      </w:r>
    </w:p>
    <w:p w14:paraId="128CE27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root_inode-&gt;permission = PERM_READ | PERM_WRITE | PERM_EXEC;</w:t>
      </w:r>
    </w:p>
    <w:p w14:paraId="41D8F37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root_inode-&gt;size = 0;</w:t>
      </w:r>
    </w:p>
    <w:p w14:paraId="3B01800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root_inode-&gt;mtime = get_current_time();</w:t>
      </w:r>
    </w:p>
    <w:p w14:paraId="4398D41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590E8BB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1E12DF3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add_dir_entry(ROOT_INODE, </w:t>
      </w:r>
      <w:r w:rsidRPr="005641E0">
        <w:rPr>
          <w:rFonts w:ascii="Consolas" w:hAnsi="Consolas" w:cs="宋体"/>
          <w:color w:val="A31515"/>
          <w:kern w:val="0"/>
          <w:szCs w:val="21"/>
        </w:rPr>
        <w:t>"."</w:t>
      </w:r>
      <w:r w:rsidRPr="005641E0">
        <w:rPr>
          <w:rFonts w:ascii="Consolas" w:hAnsi="Consolas" w:cs="宋体"/>
          <w:color w:val="333333"/>
          <w:kern w:val="0"/>
          <w:szCs w:val="21"/>
        </w:rPr>
        <w:t>, ROOT_INODE);</w:t>
      </w:r>
    </w:p>
    <w:p w14:paraId="550B3FB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add_dir_entry(ROOT_INODE, </w:t>
      </w:r>
      <w:r w:rsidRPr="005641E0">
        <w:rPr>
          <w:rFonts w:ascii="Consolas" w:hAnsi="Consolas" w:cs="宋体"/>
          <w:color w:val="A31515"/>
          <w:kern w:val="0"/>
          <w:szCs w:val="21"/>
        </w:rPr>
        <w:t>".."</w:t>
      </w:r>
      <w:r w:rsidRPr="005641E0">
        <w:rPr>
          <w:rFonts w:ascii="Consolas" w:hAnsi="Consolas" w:cs="宋体"/>
          <w:color w:val="333333"/>
          <w:kern w:val="0"/>
          <w:szCs w:val="21"/>
        </w:rPr>
        <w:t>, ROOT_INODE);</w:t>
      </w:r>
    </w:p>
    <w:p w14:paraId="2B98226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066D8C5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设置当前目录为根目录</w:t>
      </w:r>
    </w:p>
    <w:p w14:paraId="33AE7A5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current_dir = ROOT_INODE;</w:t>
      </w:r>
    </w:p>
    <w:p w14:paraId="4797478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strcpy(current_path, </w:t>
      </w:r>
      <w:r w:rsidRPr="005641E0">
        <w:rPr>
          <w:rFonts w:ascii="Consolas" w:hAnsi="Consolas" w:cs="宋体"/>
          <w:color w:val="A31515"/>
          <w:kern w:val="0"/>
          <w:szCs w:val="21"/>
        </w:rPr>
        <w:t>"/"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11A0A2B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5A8E628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文件系统初始化完成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2366A30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总块数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: %d, </w:t>
      </w:r>
      <w:r w:rsidRPr="005641E0">
        <w:rPr>
          <w:rFonts w:ascii="Consolas" w:hAnsi="Consolas" w:cs="宋体"/>
          <w:color w:val="A31515"/>
          <w:kern w:val="0"/>
          <w:szCs w:val="21"/>
        </w:rPr>
        <w:t>总</w:t>
      </w:r>
      <w:r w:rsidRPr="005641E0">
        <w:rPr>
          <w:rFonts w:ascii="Consolas" w:hAnsi="Consolas" w:cs="宋体"/>
          <w:color w:val="A31515"/>
          <w:kern w:val="0"/>
          <w:szCs w:val="21"/>
        </w:rPr>
        <w:t>inode</w:t>
      </w:r>
      <w:r w:rsidRPr="005641E0">
        <w:rPr>
          <w:rFonts w:ascii="Consolas" w:hAnsi="Consolas" w:cs="宋体"/>
          <w:color w:val="A31515"/>
          <w:kern w:val="0"/>
          <w:szCs w:val="21"/>
        </w:rPr>
        <w:t>数</w:t>
      </w:r>
      <w:r w:rsidRPr="005641E0">
        <w:rPr>
          <w:rFonts w:ascii="Consolas" w:hAnsi="Consolas" w:cs="宋体"/>
          <w:color w:val="A31515"/>
          <w:kern w:val="0"/>
          <w:szCs w:val="21"/>
        </w:rPr>
        <w:t>: %d\n"</w:t>
      </w:r>
      <w:r w:rsidRPr="005641E0">
        <w:rPr>
          <w:rFonts w:ascii="Consolas" w:hAnsi="Consolas" w:cs="宋体"/>
          <w:color w:val="333333"/>
          <w:kern w:val="0"/>
          <w:szCs w:val="21"/>
        </w:rPr>
        <w:t>, BLOCK_NUM, INODE_NUM);</w:t>
      </w:r>
    </w:p>
    <w:p w14:paraId="3389BA3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"DirEntry </w:t>
      </w:r>
      <w:r w:rsidRPr="005641E0">
        <w:rPr>
          <w:rFonts w:ascii="Consolas" w:hAnsi="Consolas" w:cs="宋体"/>
          <w:color w:val="A31515"/>
          <w:kern w:val="0"/>
          <w:szCs w:val="21"/>
        </w:rPr>
        <w:t>大小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: %lu </w:t>
      </w:r>
      <w:r w:rsidRPr="005641E0">
        <w:rPr>
          <w:rFonts w:ascii="Consolas" w:hAnsi="Consolas" w:cs="宋体"/>
          <w:color w:val="A31515"/>
          <w:kern w:val="0"/>
          <w:szCs w:val="21"/>
        </w:rPr>
        <w:t>字节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(DirEntry));</w:t>
      </w:r>
    </w:p>
    <w:p w14:paraId="45B95B9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72FBB5F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3D8116E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保存文件系统状态到文件</w:t>
      </w:r>
    </w:p>
    <w:p w14:paraId="1C58891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void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save_state() {</w:t>
      </w:r>
    </w:p>
    <w:p w14:paraId="0B9003C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FILE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*fp = fopen(STATE_FILE, </w:t>
      </w:r>
      <w:r w:rsidRPr="005641E0">
        <w:rPr>
          <w:rFonts w:ascii="Consolas" w:hAnsi="Consolas" w:cs="宋体"/>
          <w:color w:val="A31515"/>
          <w:kern w:val="0"/>
          <w:szCs w:val="21"/>
        </w:rPr>
        <w:t>"wb"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2EEDF3F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(!fp) {</w:t>
      </w:r>
    </w:p>
    <w:p w14:paraId="79B5ECB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无法保存文件系统状态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53468D4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lastRenderedPageBreak/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54A6DF8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20DAAFE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009B646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依次写入各个数据结构</w:t>
      </w:r>
    </w:p>
    <w:p w14:paraId="64666B7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fwrite(&amp;super_block,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(SuperBlock), 1, fp);</w:t>
      </w:r>
    </w:p>
    <w:p w14:paraId="4835EE6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fwrite(&amp;group_desc,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(GroupDesc), 1, fp);</w:t>
      </w:r>
    </w:p>
    <w:p w14:paraId="5808BF5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fwrite(block_bitmap,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>), BLOCK_NUM, fp);</w:t>
      </w:r>
    </w:p>
    <w:p w14:paraId="62A21E9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fwrite(inode_bitmap,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>), INODE_NUM, fp);</w:t>
      </w:r>
    </w:p>
    <w:p w14:paraId="007D3FF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fwrite(inode_table,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(Inode), INODE_NUM, fp);</w:t>
      </w:r>
    </w:p>
    <w:p w14:paraId="600C5CF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fwrite(data_blocks,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(DataBlock), BLOCK_NUM, fp);</w:t>
      </w:r>
    </w:p>
    <w:p w14:paraId="555684C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fwrite(&amp;current_dir,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short</w:t>
      </w:r>
      <w:r w:rsidRPr="005641E0">
        <w:rPr>
          <w:rFonts w:ascii="Consolas" w:hAnsi="Consolas" w:cs="宋体"/>
          <w:color w:val="333333"/>
          <w:kern w:val="0"/>
          <w:szCs w:val="21"/>
        </w:rPr>
        <w:t>), 1, fp);</w:t>
      </w:r>
    </w:p>
    <w:p w14:paraId="7331D6C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fwrite(current_path,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>), MAX_PATH_LEN, fp);</w:t>
      </w:r>
    </w:p>
    <w:p w14:paraId="5A09B1D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fwrite(&amp;operation_counter,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>), 1, fp);</w:t>
      </w:r>
    </w:p>
    <w:p w14:paraId="40F8504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112BD4F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fclose(fp);</w:t>
      </w:r>
    </w:p>
    <w:p w14:paraId="5994B04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文件系统状态已保存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383CBE9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0D684BF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7536596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从文件加载文件系统状态</w:t>
      </w:r>
    </w:p>
    <w:p w14:paraId="410FCF9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load_state() {</w:t>
      </w:r>
    </w:p>
    <w:p w14:paraId="169C406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FILE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*fp = fopen(STATE_FILE, </w:t>
      </w:r>
      <w:r w:rsidRPr="005641E0">
        <w:rPr>
          <w:rFonts w:ascii="Consolas" w:hAnsi="Consolas" w:cs="宋体"/>
          <w:color w:val="A31515"/>
          <w:kern w:val="0"/>
          <w:szCs w:val="21"/>
        </w:rPr>
        <w:t>"rb"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035F9A1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(!fp) {</w:t>
      </w:r>
    </w:p>
    <w:p w14:paraId="05A83D8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-1;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文件不存在</w:t>
      </w:r>
    </w:p>
    <w:p w14:paraId="224E1D1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29BEF78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1E2A359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依次读取各个数据结构</w:t>
      </w:r>
    </w:p>
    <w:p w14:paraId="54574D0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fread(&amp;super_block,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(SuperBlock), 1, fp);</w:t>
      </w:r>
    </w:p>
    <w:p w14:paraId="3433F27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fread(&amp;group_desc,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(GroupDesc), 1, fp);</w:t>
      </w:r>
    </w:p>
    <w:p w14:paraId="47E8C98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fread(block_bitmap,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>), BLOCK_NUM, fp);</w:t>
      </w:r>
    </w:p>
    <w:p w14:paraId="4887BF7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fread(inode_bitmap,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>), INODE_NUM, fp);</w:t>
      </w:r>
    </w:p>
    <w:p w14:paraId="1AC840D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fread(inode_table,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(Inode), INODE_NUM, fp);</w:t>
      </w:r>
    </w:p>
    <w:p w14:paraId="0F6D774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fread(data_blocks,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(DataBlock), BLOCK_NUM, fp);</w:t>
      </w:r>
    </w:p>
    <w:p w14:paraId="7586284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fread(&amp;current_dir,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short</w:t>
      </w:r>
      <w:r w:rsidRPr="005641E0">
        <w:rPr>
          <w:rFonts w:ascii="Consolas" w:hAnsi="Consolas" w:cs="宋体"/>
          <w:color w:val="333333"/>
          <w:kern w:val="0"/>
          <w:szCs w:val="21"/>
        </w:rPr>
        <w:t>), 1, fp);</w:t>
      </w:r>
    </w:p>
    <w:p w14:paraId="36C3EFD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fread(current_path,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>), MAX_PATH_LEN, fp);</w:t>
      </w:r>
    </w:p>
    <w:p w14:paraId="15D46F2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fread(&amp;operation_counter,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</w:t>
      </w:r>
      <w:r w:rsidRPr="005641E0">
        <w:rPr>
          <w:rFonts w:ascii="Consolas" w:hAnsi="Consolas" w:cs="宋体"/>
          <w:color w:val="2B91AF"/>
          <w:kern w:val="0"/>
          <w:szCs w:val="21"/>
        </w:rPr>
        <w:t>unsigned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>), 1, fp);</w:t>
      </w:r>
    </w:p>
    <w:p w14:paraId="11B934E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092EBCC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fclose(fp);</w:t>
      </w:r>
    </w:p>
    <w:p w14:paraId="610C459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2ED6163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文件系统状态已恢复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661EC81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当前目录</w:t>
      </w:r>
      <w:r w:rsidRPr="005641E0">
        <w:rPr>
          <w:rFonts w:ascii="Consolas" w:hAnsi="Consolas" w:cs="宋体"/>
          <w:color w:val="A31515"/>
          <w:kern w:val="0"/>
          <w:szCs w:val="21"/>
        </w:rPr>
        <w:t>: %s\n"</w:t>
      </w:r>
      <w:r w:rsidRPr="005641E0">
        <w:rPr>
          <w:rFonts w:ascii="Consolas" w:hAnsi="Consolas" w:cs="宋体"/>
          <w:color w:val="333333"/>
          <w:kern w:val="0"/>
          <w:szCs w:val="21"/>
        </w:rPr>
        <w:t>, current_path);</w:t>
      </w:r>
    </w:p>
    <w:p w14:paraId="45F0111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0;</w:t>
      </w:r>
    </w:p>
    <w:p w14:paraId="25CBC82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15C9D67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7B34337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命令实现</w:t>
      </w:r>
    </w:p>
    <w:p w14:paraId="1CA85A7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lastRenderedPageBreak/>
        <w:t>//touch</w:t>
      </w:r>
      <w:r w:rsidRPr="005641E0">
        <w:rPr>
          <w:rFonts w:ascii="Consolas" w:hAnsi="Consolas" w:cs="宋体"/>
          <w:color w:val="008000"/>
          <w:kern w:val="0"/>
          <w:szCs w:val="21"/>
        </w:rPr>
        <w:t>命令：创建文件或修改文件时间</w:t>
      </w:r>
      <w:r w:rsidRPr="005641E0">
        <w:rPr>
          <w:rFonts w:ascii="Consolas" w:hAnsi="Consolas" w:cs="宋体"/>
          <w:color w:val="008000"/>
          <w:kern w:val="0"/>
          <w:szCs w:val="21"/>
        </w:rPr>
        <w:t>/</w:t>
      </w:r>
      <w:r w:rsidRPr="005641E0">
        <w:rPr>
          <w:rFonts w:ascii="Consolas" w:hAnsi="Consolas" w:cs="宋体"/>
          <w:color w:val="008000"/>
          <w:kern w:val="0"/>
          <w:szCs w:val="21"/>
        </w:rPr>
        <w:t>大小</w:t>
      </w:r>
    </w:p>
    <w:p w14:paraId="01A269A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void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cmd_touch(</w:t>
      </w:r>
      <w:r w:rsidRPr="005641E0">
        <w:rPr>
          <w:rFonts w:ascii="Consolas" w:hAnsi="Consolas" w:cs="宋体"/>
          <w:color w:val="0000FF"/>
          <w:kern w:val="0"/>
          <w:szCs w:val="21"/>
        </w:rPr>
        <w:t>const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*filename,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size) {</w:t>
      </w:r>
    </w:p>
    <w:p w14:paraId="4EBC2C3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检查文件名是否合法</w:t>
      </w:r>
    </w:p>
    <w:p w14:paraId="23FA3B0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(strlen(filename) == 0 || strlen(filename) &gt;= MAX_NAME_LEN) {</w:t>
      </w:r>
    </w:p>
    <w:p w14:paraId="51B7BEE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错误：文件名非法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1122AC3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7A3456D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44F5940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1C3BF94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检查文件是否已存在</w:t>
      </w:r>
    </w:p>
    <w:p w14:paraId="43D5F50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file_inode = find_file_in_dir(current_dir, filename);</w:t>
      </w:r>
    </w:p>
    <w:p w14:paraId="0224D84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5A8A802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(file_inode != -1) {</w:t>
      </w:r>
    </w:p>
    <w:p w14:paraId="0E640A6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文件已存在，修改时间和大小</w:t>
      </w:r>
    </w:p>
    <w:p w14:paraId="2EEFE9E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Inode *inode = &amp;inode_table[file_inode];</w:t>
      </w:r>
    </w:p>
    <w:p w14:paraId="44ED56F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(inode-&gt;type != TYPE_FILE) {</w:t>
      </w:r>
    </w:p>
    <w:p w14:paraId="602E8BA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%s </w:t>
      </w:r>
      <w:r w:rsidRPr="005641E0">
        <w:rPr>
          <w:rFonts w:ascii="Consolas" w:hAnsi="Consolas" w:cs="宋体"/>
          <w:color w:val="A31515"/>
          <w:kern w:val="0"/>
          <w:szCs w:val="21"/>
        </w:rPr>
        <w:t>不是文件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, filename);</w:t>
      </w:r>
    </w:p>
    <w:p w14:paraId="74B0C03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3BCBC8F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13E884D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</w:p>
    <w:p w14:paraId="5A3DFEC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inode-&gt;mtime = get_current_time();</w:t>
      </w:r>
    </w:p>
    <w:p w14:paraId="1764191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</w:p>
    <w:p w14:paraId="762390C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(size &gt; 0) {</w:t>
      </w:r>
    </w:p>
    <w:p w14:paraId="4D75DAB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修改文件大小</w:t>
      </w:r>
    </w:p>
    <w:p w14:paraId="3D546FC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先释放原有块</w:t>
      </w:r>
    </w:p>
    <w:p w14:paraId="6B51023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free_inode_blocks(file_inode);</w:t>
      </w:r>
    </w:p>
    <w:p w14:paraId="1DCE67B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</w:p>
    <w:p w14:paraId="126DEE2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根据新大小分配块</w:t>
      </w:r>
    </w:p>
    <w:p w14:paraId="1E567F7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blocks_needed = (size + BLOCK_SIZE - 3) / (BLOCK_SIZE - 2);</w:t>
      </w:r>
    </w:p>
    <w:p w14:paraId="77642F7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(blocks_needed &gt; super_block.free_blocks) {</w:t>
      </w:r>
    </w:p>
    <w:p w14:paraId="597E26D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错误：空间不足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57A5304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77398DF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}</w:t>
      </w:r>
    </w:p>
    <w:p w14:paraId="760776A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</w:p>
    <w:p w14:paraId="176084C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prev_block = -1;</w:t>
      </w:r>
    </w:p>
    <w:p w14:paraId="6CD23CC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for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 = 0; i &lt; blocks_needed &amp;&amp; i &lt; DIRECT_BLOCKS; i++) {</w:t>
      </w:r>
    </w:p>
    <w:p w14:paraId="5872758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new_block = alloc_block();</w:t>
      </w:r>
    </w:p>
    <w:p w14:paraId="3A12E68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(new_block == -1) {</w:t>
      </w:r>
    </w:p>
    <w:p w14:paraId="02237F6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错误：块分配失败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26DB2D2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41609E8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}</w:t>
      </w:r>
    </w:p>
    <w:p w14:paraId="32AF15C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</w:p>
    <w:p w14:paraId="01E2967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(i == 0) {</w:t>
      </w:r>
    </w:p>
    <w:p w14:paraId="6CB2DE5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inode-&gt;blocks[0] = new_block;</w:t>
      </w:r>
    </w:p>
    <w:p w14:paraId="2507C52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lastRenderedPageBreak/>
        <w:t xml:space="preserve">            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362295E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data_blocks[prev_block].next_block = new_block;</w:t>
      </w:r>
    </w:p>
    <w:p w14:paraId="67DE602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}</w:t>
      </w:r>
    </w:p>
    <w:p w14:paraId="591B240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prev_block = new_block;</w:t>
      </w:r>
    </w:p>
    <w:p w14:paraId="0141664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}</w:t>
      </w:r>
    </w:p>
    <w:p w14:paraId="44FC72F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</w:p>
    <w:p w14:paraId="23D2BBF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inode-&gt;size = size;</w:t>
      </w:r>
    </w:p>
    <w:p w14:paraId="66825A1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文件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%s </w:t>
      </w:r>
      <w:r w:rsidRPr="005641E0">
        <w:rPr>
          <w:rFonts w:ascii="Consolas" w:hAnsi="Consolas" w:cs="宋体"/>
          <w:color w:val="A31515"/>
          <w:kern w:val="0"/>
          <w:szCs w:val="21"/>
        </w:rPr>
        <w:t>的大小已修改为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%d </w:t>
      </w:r>
      <w:r w:rsidRPr="005641E0">
        <w:rPr>
          <w:rFonts w:ascii="Consolas" w:hAnsi="Consolas" w:cs="宋体"/>
          <w:color w:val="A31515"/>
          <w:kern w:val="0"/>
          <w:szCs w:val="21"/>
        </w:rPr>
        <w:t>字节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, filename, size);</w:t>
      </w:r>
    </w:p>
    <w:p w14:paraId="31C7BA6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564750F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文件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%s </w:t>
      </w:r>
      <w:r w:rsidRPr="005641E0">
        <w:rPr>
          <w:rFonts w:ascii="Consolas" w:hAnsi="Consolas" w:cs="宋体"/>
          <w:color w:val="A31515"/>
          <w:kern w:val="0"/>
          <w:szCs w:val="21"/>
        </w:rPr>
        <w:t>的修改时间已更新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, filename);</w:t>
      </w:r>
    </w:p>
    <w:p w14:paraId="08FA197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7DB03FE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6D91426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文件不存在，创建新文件</w:t>
      </w:r>
    </w:p>
    <w:p w14:paraId="78AE865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new_inode = alloc_inode();</w:t>
      </w:r>
    </w:p>
    <w:p w14:paraId="5A64DF1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(new_inode == -1) {</w:t>
      </w:r>
    </w:p>
    <w:p w14:paraId="6ACE8E2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</w:t>
      </w:r>
      <w:r w:rsidRPr="005641E0">
        <w:rPr>
          <w:rFonts w:ascii="Consolas" w:hAnsi="Consolas" w:cs="宋体"/>
          <w:color w:val="A31515"/>
          <w:kern w:val="0"/>
          <w:szCs w:val="21"/>
        </w:rPr>
        <w:t>inode</w:t>
      </w:r>
      <w:r w:rsidRPr="005641E0">
        <w:rPr>
          <w:rFonts w:ascii="Consolas" w:hAnsi="Consolas" w:cs="宋体"/>
          <w:color w:val="A31515"/>
          <w:kern w:val="0"/>
          <w:szCs w:val="21"/>
        </w:rPr>
        <w:t>不足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11314FF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2BD61EE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506D8CF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</w:p>
    <w:p w14:paraId="15C6C1C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Inode *inode = &amp;inode_table[new_inode];</w:t>
      </w:r>
    </w:p>
    <w:p w14:paraId="05045FB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inode-&gt;type = TYPE_FILE;</w:t>
      </w:r>
    </w:p>
    <w:p w14:paraId="13D884F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inode-&gt;permission = PERM_READ | PERM_WRITE;</w:t>
      </w:r>
    </w:p>
    <w:p w14:paraId="7472966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inode-&gt;size = size;</w:t>
      </w:r>
    </w:p>
    <w:p w14:paraId="6B00EBF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inode-&gt;mtime = get_current_time();</w:t>
      </w:r>
    </w:p>
    <w:p w14:paraId="1D69815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</w:p>
    <w:p w14:paraId="7394481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如果指定了大小，分配数据块</w:t>
      </w:r>
    </w:p>
    <w:p w14:paraId="1A9D7D0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(size &gt; 0) {</w:t>
      </w:r>
    </w:p>
    <w:p w14:paraId="26D17E7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blocks_needed = (size + BLOCK_SIZE - 3) / (BLOCK_SIZE - 2);</w:t>
      </w:r>
    </w:p>
    <w:p w14:paraId="4DEE1CD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(blocks_needed &gt; super_block.free_blocks) {</w:t>
      </w:r>
    </w:p>
    <w:p w14:paraId="42D503A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错误：空间不足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00F9E33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free_inode(new_inode);</w:t>
      </w:r>
    </w:p>
    <w:p w14:paraId="0D8E0AF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1D46C39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}</w:t>
      </w:r>
    </w:p>
    <w:p w14:paraId="3EC9C5B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</w:p>
    <w:p w14:paraId="5DB1ECF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prev_block = -1;</w:t>
      </w:r>
    </w:p>
    <w:p w14:paraId="0DDD3AE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for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 = 0; i &lt; blocks_needed &amp;&amp; i &lt; DIRECT_BLOCKS; i++) {</w:t>
      </w:r>
    </w:p>
    <w:p w14:paraId="7B29114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new_block = alloc_block();</w:t>
      </w:r>
    </w:p>
    <w:p w14:paraId="7188791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(new_block == -1) {</w:t>
      </w:r>
    </w:p>
    <w:p w14:paraId="1B9AD02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错误：块分配失败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1D30762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free_inode(new_inode);</w:t>
      </w:r>
    </w:p>
    <w:p w14:paraId="6731BE6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7A61BE5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}</w:t>
      </w:r>
    </w:p>
    <w:p w14:paraId="12D022C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</w:p>
    <w:p w14:paraId="55D2892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lastRenderedPageBreak/>
        <w:t xml:space="preserve">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(i == 0) {</w:t>
      </w:r>
    </w:p>
    <w:p w14:paraId="08E46FB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inode-&gt;blocks[0] = new_block;</w:t>
      </w:r>
    </w:p>
    <w:p w14:paraId="3E9F85F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08E2580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data_blocks[prev_block].next_block = new_block;</w:t>
      </w:r>
    </w:p>
    <w:p w14:paraId="6E58BAF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}</w:t>
      </w:r>
    </w:p>
    <w:p w14:paraId="5D09AA8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prev_block = new_block;</w:t>
      </w:r>
    </w:p>
    <w:p w14:paraId="56E0401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}</w:t>
      </w:r>
    </w:p>
    <w:p w14:paraId="7407383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5403DCC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</w:p>
    <w:p w14:paraId="333ADAC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添加到目录</w:t>
      </w:r>
    </w:p>
    <w:p w14:paraId="73E7B52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(add_dir_entry(current_dir, filename, new_inode) == -1) {</w:t>
      </w:r>
    </w:p>
    <w:p w14:paraId="1B1D36C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错误：无法添加目录项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4ACACD7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free_inode_blocks(new_inode);</w:t>
      </w:r>
    </w:p>
    <w:p w14:paraId="6138A33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free_inode(new_inode);</w:t>
      </w:r>
    </w:p>
    <w:p w14:paraId="54DA918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600CECD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6AE79C7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</w:p>
    <w:p w14:paraId="5269AA2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(size &gt; 0) {</w:t>
      </w:r>
    </w:p>
    <w:p w14:paraId="3AB1E4B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文件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%s </w:t>
      </w:r>
      <w:r w:rsidRPr="005641E0">
        <w:rPr>
          <w:rFonts w:ascii="Consolas" w:hAnsi="Consolas" w:cs="宋体"/>
          <w:color w:val="A31515"/>
          <w:kern w:val="0"/>
          <w:szCs w:val="21"/>
        </w:rPr>
        <w:t>创建成功，大小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%d </w:t>
      </w:r>
      <w:r w:rsidRPr="005641E0">
        <w:rPr>
          <w:rFonts w:ascii="Consolas" w:hAnsi="Consolas" w:cs="宋体"/>
          <w:color w:val="A31515"/>
          <w:kern w:val="0"/>
          <w:szCs w:val="21"/>
        </w:rPr>
        <w:t>字节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, filename, size);</w:t>
      </w:r>
    </w:p>
    <w:p w14:paraId="559F7FE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62FA380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文件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%s </w:t>
      </w:r>
      <w:r w:rsidRPr="005641E0">
        <w:rPr>
          <w:rFonts w:ascii="Consolas" w:hAnsi="Consolas" w:cs="宋体"/>
          <w:color w:val="A31515"/>
          <w:kern w:val="0"/>
          <w:szCs w:val="21"/>
        </w:rPr>
        <w:t>创建成功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, filename);</w:t>
      </w:r>
    </w:p>
    <w:p w14:paraId="3443409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13121D4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38FAE62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0C5BE4B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3C633BE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//rm</w:t>
      </w:r>
      <w:r w:rsidRPr="005641E0">
        <w:rPr>
          <w:rFonts w:ascii="Consolas" w:hAnsi="Consolas" w:cs="宋体"/>
          <w:color w:val="008000"/>
          <w:kern w:val="0"/>
          <w:szCs w:val="21"/>
        </w:rPr>
        <w:t>命令：删除文件</w:t>
      </w:r>
    </w:p>
    <w:p w14:paraId="45FE799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void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cmd_rm(</w:t>
      </w:r>
      <w:r w:rsidRPr="005641E0">
        <w:rPr>
          <w:rFonts w:ascii="Consolas" w:hAnsi="Consolas" w:cs="宋体"/>
          <w:color w:val="0000FF"/>
          <w:kern w:val="0"/>
          <w:szCs w:val="21"/>
        </w:rPr>
        <w:t>const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*filename) {</w:t>
      </w:r>
    </w:p>
    <w:p w14:paraId="4E8C74A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file_inode = find_file_in_dir(current_dir, filename);</w:t>
      </w:r>
    </w:p>
    <w:p w14:paraId="7D64AEE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1A965AD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(file_inode == -1) {</w:t>
      </w:r>
    </w:p>
    <w:p w14:paraId="1526AC5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错误：文件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%s </w:t>
      </w:r>
      <w:r w:rsidRPr="005641E0">
        <w:rPr>
          <w:rFonts w:ascii="Consolas" w:hAnsi="Consolas" w:cs="宋体"/>
          <w:color w:val="A31515"/>
          <w:kern w:val="0"/>
          <w:szCs w:val="21"/>
        </w:rPr>
        <w:t>不存在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, filename);</w:t>
      </w:r>
    </w:p>
    <w:p w14:paraId="07AD4F3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1EC55FE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14FDEA9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6C1DF82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Inode *inode = &amp;inode_table[file_inode];</w:t>
      </w:r>
    </w:p>
    <w:p w14:paraId="54C6B53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(inode-&gt;type != TYPE_FILE) {</w:t>
      </w:r>
    </w:p>
    <w:p w14:paraId="66228A9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%s </w:t>
      </w:r>
      <w:r w:rsidRPr="005641E0">
        <w:rPr>
          <w:rFonts w:ascii="Consolas" w:hAnsi="Consolas" w:cs="宋体"/>
          <w:color w:val="A31515"/>
          <w:kern w:val="0"/>
          <w:szCs w:val="21"/>
        </w:rPr>
        <w:t>不是文件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, filename);</w:t>
      </w:r>
    </w:p>
    <w:p w14:paraId="562BC8F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68C9FDE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281E740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335582E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释放数据块</w:t>
      </w:r>
    </w:p>
    <w:p w14:paraId="728C0D1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free_inode_blocks(file_inode);</w:t>
      </w:r>
    </w:p>
    <w:p w14:paraId="01DF338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6AC790F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从目录中删除</w:t>
      </w:r>
    </w:p>
    <w:p w14:paraId="05120B7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lastRenderedPageBreak/>
        <w:t xml:space="preserve">    remove_dir_entry(current_dir, filename);</w:t>
      </w:r>
    </w:p>
    <w:p w14:paraId="204D83D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58C83CE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释放</w:t>
      </w:r>
      <w:r w:rsidRPr="005641E0">
        <w:rPr>
          <w:rFonts w:ascii="Consolas" w:hAnsi="Consolas" w:cs="宋体"/>
          <w:color w:val="008000"/>
          <w:kern w:val="0"/>
          <w:szCs w:val="21"/>
        </w:rPr>
        <w:t>inode</w:t>
      </w:r>
    </w:p>
    <w:p w14:paraId="14D63E2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free_inode(file_inode);</w:t>
      </w:r>
    </w:p>
    <w:p w14:paraId="7A1BCAF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174558C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文件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%s </w:t>
      </w:r>
      <w:r w:rsidRPr="005641E0">
        <w:rPr>
          <w:rFonts w:ascii="Consolas" w:hAnsi="Consolas" w:cs="宋体"/>
          <w:color w:val="A31515"/>
          <w:kern w:val="0"/>
          <w:szCs w:val="21"/>
        </w:rPr>
        <w:t>已删除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, filename);</w:t>
      </w:r>
    </w:p>
    <w:p w14:paraId="5A6C241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01B2212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29AE02D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//ls</w:t>
      </w:r>
      <w:r w:rsidRPr="005641E0">
        <w:rPr>
          <w:rFonts w:ascii="Consolas" w:hAnsi="Consolas" w:cs="宋体"/>
          <w:color w:val="008000"/>
          <w:kern w:val="0"/>
          <w:szCs w:val="21"/>
        </w:rPr>
        <w:t>命令：列出目录内容</w:t>
      </w:r>
    </w:p>
    <w:p w14:paraId="13AF1A9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void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cmd_ls() {</w:t>
      </w:r>
    </w:p>
    <w:p w14:paraId="3F9BFDB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Inode *dir = &amp;inode_table[current_dir];</w:t>
      </w:r>
    </w:p>
    <w:p w14:paraId="5E60BCF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403EB3D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"\n%-20s %-10s %-10s %-15s\n"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, 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文件名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, 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类型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, 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大小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, 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修改时间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4085091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"-----------------------------------------------------------\n"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4ABB22C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0832218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count = 0;</w:t>
      </w:r>
    </w:p>
    <w:p w14:paraId="063E28B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for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 = 0; i &lt; DIRECT_BLOCKS &amp;&amp; dir-&gt;blocks[i] != 0; i++) {</w:t>
      </w:r>
    </w:p>
    <w:p w14:paraId="19ABDB8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block_num = dir-&gt;blocks[i];</w:t>
      </w:r>
    </w:p>
    <w:p w14:paraId="7112947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while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(block_num != 0) {</w:t>
      </w:r>
    </w:p>
    <w:p w14:paraId="70D6E78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DataBlock *block = &amp;data_blocks[block_num];</w:t>
      </w:r>
    </w:p>
    <w:p w14:paraId="7F7C424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DirEntry *entries = (DirEntry *)block-&gt;data;</w:t>
      </w:r>
    </w:p>
    <w:p w14:paraId="5D08DA0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</w:p>
    <w:p w14:paraId="37A1AFE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for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j = 0; j &lt; (BLOCK_SIZE - 2) /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(DirEntry); j++) {</w:t>
      </w:r>
    </w:p>
    <w:p w14:paraId="50E573C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(entries[j].filename[0] != </w:t>
      </w:r>
      <w:r w:rsidRPr="005641E0">
        <w:rPr>
          <w:rFonts w:ascii="Consolas" w:hAnsi="Consolas" w:cs="宋体"/>
          <w:color w:val="A31515"/>
          <w:kern w:val="0"/>
          <w:szCs w:val="21"/>
        </w:rPr>
        <w:t>'\0'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&amp;&amp; inode_bitmap[entries[j].inode_num]) {</w:t>
      </w:r>
    </w:p>
    <w:p w14:paraId="0D976AB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Inode *file = &amp;inode_table[entries[j].inode_num];</w:t>
      </w:r>
    </w:p>
    <w:p w14:paraId="04E6BF8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const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*type = (file-&gt;type == TYPE_DIR) ? 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目录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: 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文件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234DB8D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"%-20s %-10s %-10u %-15.2f\n"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, </w:t>
      </w:r>
    </w:p>
    <w:p w14:paraId="77B7F48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       entries[j].filename, type, file-&gt;size, file-&gt;mtime);</w:t>
      </w:r>
    </w:p>
    <w:p w14:paraId="672DC22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    count++;</w:t>
      </w:r>
    </w:p>
    <w:p w14:paraId="617D3E0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}</w:t>
      </w:r>
    </w:p>
    <w:p w14:paraId="1CC1B52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}</w:t>
      </w:r>
    </w:p>
    <w:p w14:paraId="4E4EDFB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block_num = block-&gt;next_block;</w:t>
      </w:r>
    </w:p>
    <w:p w14:paraId="42E8A3A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71DB1E6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7E2A1BF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30810A0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"\n</w:t>
      </w:r>
      <w:r w:rsidRPr="005641E0">
        <w:rPr>
          <w:rFonts w:ascii="Consolas" w:hAnsi="Consolas" w:cs="宋体"/>
          <w:color w:val="A31515"/>
          <w:kern w:val="0"/>
          <w:szCs w:val="21"/>
        </w:rPr>
        <w:t>共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%d </w:t>
      </w:r>
      <w:r w:rsidRPr="005641E0">
        <w:rPr>
          <w:rFonts w:ascii="Consolas" w:hAnsi="Consolas" w:cs="宋体"/>
          <w:color w:val="A31515"/>
          <w:kern w:val="0"/>
          <w:szCs w:val="21"/>
        </w:rPr>
        <w:t>项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, count);</w:t>
      </w:r>
    </w:p>
    <w:p w14:paraId="616AD39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空闲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inode: %d/%d, </w:t>
      </w:r>
      <w:r w:rsidRPr="005641E0">
        <w:rPr>
          <w:rFonts w:ascii="Consolas" w:hAnsi="Consolas" w:cs="宋体"/>
          <w:color w:val="A31515"/>
          <w:kern w:val="0"/>
          <w:szCs w:val="21"/>
        </w:rPr>
        <w:t>空闲块</w:t>
      </w:r>
      <w:r w:rsidRPr="005641E0">
        <w:rPr>
          <w:rFonts w:ascii="Consolas" w:hAnsi="Consolas" w:cs="宋体"/>
          <w:color w:val="A31515"/>
          <w:kern w:val="0"/>
          <w:szCs w:val="21"/>
        </w:rPr>
        <w:t>: %d/%d\n"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, </w:t>
      </w:r>
    </w:p>
    <w:p w14:paraId="5A44E76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super_block.free_inodes, INODE_NUM,</w:t>
      </w:r>
    </w:p>
    <w:p w14:paraId="206F460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lastRenderedPageBreak/>
        <w:t xml:space="preserve">           super_block.free_blocks, BLOCK_NUM);</w:t>
      </w:r>
    </w:p>
    <w:p w14:paraId="67DF011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7139BB2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4ECE95C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//mkdir</w:t>
      </w:r>
      <w:r w:rsidRPr="005641E0">
        <w:rPr>
          <w:rFonts w:ascii="Consolas" w:hAnsi="Consolas" w:cs="宋体"/>
          <w:color w:val="008000"/>
          <w:kern w:val="0"/>
          <w:szCs w:val="21"/>
        </w:rPr>
        <w:t>命令：创建目录</w:t>
      </w:r>
    </w:p>
    <w:p w14:paraId="6655950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void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cmd_mkdir(</w:t>
      </w:r>
      <w:r w:rsidRPr="005641E0">
        <w:rPr>
          <w:rFonts w:ascii="Consolas" w:hAnsi="Consolas" w:cs="宋体"/>
          <w:color w:val="0000FF"/>
          <w:kern w:val="0"/>
          <w:szCs w:val="21"/>
        </w:rPr>
        <w:t>const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*dirname) {</w:t>
      </w:r>
    </w:p>
    <w:p w14:paraId="7C4389F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(strlen(dirname) == 0 || strlen(dirname) &gt;= MAX_NAME_LEN) {</w:t>
      </w:r>
    </w:p>
    <w:p w14:paraId="46114AD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错误：目录名非法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2071AA5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439FE1C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67A689C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7AFF9CD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检查目录是否已存在</w:t>
      </w:r>
    </w:p>
    <w:p w14:paraId="3B31856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(find_file_in_dir(current_dir, dirname) != -1) {</w:t>
      </w:r>
    </w:p>
    <w:p w14:paraId="75D7A66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错误：目录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%s </w:t>
      </w:r>
      <w:r w:rsidRPr="005641E0">
        <w:rPr>
          <w:rFonts w:ascii="Consolas" w:hAnsi="Consolas" w:cs="宋体"/>
          <w:color w:val="A31515"/>
          <w:kern w:val="0"/>
          <w:szCs w:val="21"/>
        </w:rPr>
        <w:t>已存在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, dirname);</w:t>
      </w:r>
    </w:p>
    <w:p w14:paraId="6D1752B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32CC66F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66978FC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5F74F63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分配</w:t>
      </w:r>
      <w:r w:rsidRPr="005641E0">
        <w:rPr>
          <w:rFonts w:ascii="Consolas" w:hAnsi="Consolas" w:cs="宋体"/>
          <w:color w:val="008000"/>
          <w:kern w:val="0"/>
          <w:szCs w:val="21"/>
        </w:rPr>
        <w:t>inode</w:t>
      </w:r>
    </w:p>
    <w:p w14:paraId="2516FCD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new_inode = alloc_inode();</w:t>
      </w:r>
    </w:p>
    <w:p w14:paraId="7DEEA1E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(new_inode == -1) {</w:t>
      </w:r>
    </w:p>
    <w:p w14:paraId="46C677B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</w:t>
      </w:r>
      <w:r w:rsidRPr="005641E0">
        <w:rPr>
          <w:rFonts w:ascii="Consolas" w:hAnsi="Consolas" w:cs="宋体"/>
          <w:color w:val="A31515"/>
          <w:kern w:val="0"/>
          <w:szCs w:val="21"/>
        </w:rPr>
        <w:t>inode</w:t>
      </w:r>
      <w:r w:rsidRPr="005641E0">
        <w:rPr>
          <w:rFonts w:ascii="Consolas" w:hAnsi="Consolas" w:cs="宋体"/>
          <w:color w:val="A31515"/>
          <w:kern w:val="0"/>
          <w:szCs w:val="21"/>
        </w:rPr>
        <w:t>不足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46EC262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6C80DBF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26829FB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7C36105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Inode *inode = &amp;inode_table[new_inode];</w:t>
      </w:r>
    </w:p>
    <w:p w14:paraId="411E944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inode-&gt;type = TYPE_DIR;</w:t>
      </w:r>
    </w:p>
    <w:p w14:paraId="4D2C49F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inode-&gt;permission = PERM_READ | PERM_WRITE | PERM_EXEC;</w:t>
      </w:r>
    </w:p>
    <w:p w14:paraId="371EED4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inode-&gt;size = 0;</w:t>
      </w:r>
    </w:p>
    <w:p w14:paraId="3880FD5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inode-&gt;mtime = get_current_time();</w:t>
      </w:r>
    </w:p>
    <w:p w14:paraId="47835F2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15E51FC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分配数据块</w:t>
      </w:r>
    </w:p>
    <w:p w14:paraId="1200BDE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new_block = alloc_block();</w:t>
      </w:r>
    </w:p>
    <w:p w14:paraId="418231F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(new_block == -1) {</w:t>
      </w:r>
    </w:p>
    <w:p w14:paraId="3AC4A66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错误：数据块不足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2530A20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free_inode(new_inode);</w:t>
      </w:r>
    </w:p>
    <w:p w14:paraId="55C57E0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148099F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249EDD1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inode-&gt;blocks[0] = new_block;</w:t>
      </w:r>
    </w:p>
    <w:p w14:paraId="7D947EB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44CE17A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添加</w:t>
      </w:r>
      <w:r w:rsidRPr="005641E0">
        <w:rPr>
          <w:rFonts w:ascii="Consolas" w:hAnsi="Consolas" w:cs="宋体"/>
          <w:color w:val="008000"/>
          <w:kern w:val="0"/>
          <w:szCs w:val="21"/>
        </w:rPr>
        <w:t>.</w:t>
      </w:r>
      <w:r w:rsidRPr="005641E0">
        <w:rPr>
          <w:rFonts w:ascii="Consolas" w:hAnsi="Consolas" w:cs="宋体"/>
          <w:color w:val="008000"/>
          <w:kern w:val="0"/>
          <w:szCs w:val="21"/>
        </w:rPr>
        <w:t>和</w:t>
      </w:r>
      <w:r w:rsidRPr="005641E0">
        <w:rPr>
          <w:rFonts w:ascii="Consolas" w:hAnsi="Consolas" w:cs="宋体"/>
          <w:color w:val="008000"/>
          <w:kern w:val="0"/>
          <w:szCs w:val="21"/>
        </w:rPr>
        <w:t>..</w:t>
      </w:r>
      <w:r w:rsidRPr="005641E0">
        <w:rPr>
          <w:rFonts w:ascii="Consolas" w:hAnsi="Consolas" w:cs="宋体"/>
          <w:color w:val="008000"/>
          <w:kern w:val="0"/>
          <w:szCs w:val="21"/>
        </w:rPr>
        <w:t>目录项</w:t>
      </w:r>
    </w:p>
    <w:p w14:paraId="316D841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add_dir_entry(new_inode, </w:t>
      </w:r>
      <w:r w:rsidRPr="005641E0">
        <w:rPr>
          <w:rFonts w:ascii="Consolas" w:hAnsi="Consolas" w:cs="宋体"/>
          <w:color w:val="A31515"/>
          <w:kern w:val="0"/>
          <w:szCs w:val="21"/>
        </w:rPr>
        <w:t>"."</w:t>
      </w:r>
      <w:r w:rsidRPr="005641E0">
        <w:rPr>
          <w:rFonts w:ascii="Consolas" w:hAnsi="Consolas" w:cs="宋体"/>
          <w:color w:val="333333"/>
          <w:kern w:val="0"/>
          <w:szCs w:val="21"/>
        </w:rPr>
        <w:t>, new_inode);</w:t>
      </w:r>
    </w:p>
    <w:p w14:paraId="5170F87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add_dir_entry(new_inode, </w:t>
      </w:r>
      <w:r w:rsidRPr="005641E0">
        <w:rPr>
          <w:rFonts w:ascii="Consolas" w:hAnsi="Consolas" w:cs="宋体"/>
          <w:color w:val="A31515"/>
          <w:kern w:val="0"/>
          <w:szCs w:val="21"/>
        </w:rPr>
        <w:t>".."</w:t>
      </w:r>
      <w:r w:rsidRPr="005641E0">
        <w:rPr>
          <w:rFonts w:ascii="Consolas" w:hAnsi="Consolas" w:cs="宋体"/>
          <w:color w:val="333333"/>
          <w:kern w:val="0"/>
          <w:szCs w:val="21"/>
        </w:rPr>
        <w:t>, current_dir);</w:t>
      </w:r>
    </w:p>
    <w:p w14:paraId="75F9AB9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063904C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添加到父目录</w:t>
      </w:r>
    </w:p>
    <w:p w14:paraId="5478BA8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(add_dir_entry(current_dir, dirname, new_inode) == -1) {</w:t>
      </w:r>
    </w:p>
    <w:p w14:paraId="3698B96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lastRenderedPageBreak/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错误：无法添加目录项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1C0CFDD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free_inode_blocks(new_inode);</w:t>
      </w:r>
    </w:p>
    <w:p w14:paraId="3972995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free_inode(new_inode);</w:t>
      </w:r>
    </w:p>
    <w:p w14:paraId="7C70701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0089475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2D82FA4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14C81A3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目录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%s </w:t>
      </w:r>
      <w:r w:rsidRPr="005641E0">
        <w:rPr>
          <w:rFonts w:ascii="Consolas" w:hAnsi="Consolas" w:cs="宋体"/>
          <w:color w:val="A31515"/>
          <w:kern w:val="0"/>
          <w:szCs w:val="21"/>
        </w:rPr>
        <w:t>创建成功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, dirname);</w:t>
      </w:r>
    </w:p>
    <w:p w14:paraId="5BA2533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7D5FFD2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6680775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//rmdir</w:t>
      </w:r>
      <w:r w:rsidRPr="005641E0">
        <w:rPr>
          <w:rFonts w:ascii="Consolas" w:hAnsi="Consolas" w:cs="宋体"/>
          <w:color w:val="008000"/>
          <w:kern w:val="0"/>
          <w:szCs w:val="21"/>
        </w:rPr>
        <w:t>命令：删除空目录</w:t>
      </w:r>
    </w:p>
    <w:p w14:paraId="6970510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void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cmd_rmdir(</w:t>
      </w:r>
      <w:r w:rsidRPr="005641E0">
        <w:rPr>
          <w:rFonts w:ascii="Consolas" w:hAnsi="Consolas" w:cs="宋体"/>
          <w:color w:val="0000FF"/>
          <w:kern w:val="0"/>
          <w:szCs w:val="21"/>
        </w:rPr>
        <w:t>const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*dirname) {</w:t>
      </w:r>
    </w:p>
    <w:p w14:paraId="14E23BE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不能删除</w:t>
      </w:r>
      <w:r w:rsidRPr="005641E0">
        <w:rPr>
          <w:rFonts w:ascii="Consolas" w:hAnsi="Consolas" w:cs="宋体"/>
          <w:color w:val="008000"/>
          <w:kern w:val="0"/>
          <w:szCs w:val="21"/>
        </w:rPr>
        <w:t>.</w:t>
      </w:r>
      <w:r w:rsidRPr="005641E0">
        <w:rPr>
          <w:rFonts w:ascii="Consolas" w:hAnsi="Consolas" w:cs="宋体"/>
          <w:color w:val="008000"/>
          <w:kern w:val="0"/>
          <w:szCs w:val="21"/>
        </w:rPr>
        <w:t>和</w:t>
      </w:r>
      <w:r w:rsidRPr="005641E0">
        <w:rPr>
          <w:rFonts w:ascii="Consolas" w:hAnsi="Consolas" w:cs="宋体"/>
          <w:color w:val="008000"/>
          <w:kern w:val="0"/>
          <w:szCs w:val="21"/>
        </w:rPr>
        <w:t>..</w:t>
      </w:r>
    </w:p>
    <w:p w14:paraId="462036F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(strcmp(dirname, </w:t>
      </w:r>
      <w:r w:rsidRPr="005641E0">
        <w:rPr>
          <w:rFonts w:ascii="Consolas" w:hAnsi="Consolas" w:cs="宋体"/>
          <w:color w:val="A31515"/>
          <w:kern w:val="0"/>
          <w:szCs w:val="21"/>
        </w:rPr>
        <w:t>"."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) == 0 || strcmp(dirname, </w:t>
      </w:r>
      <w:r w:rsidRPr="005641E0">
        <w:rPr>
          <w:rFonts w:ascii="Consolas" w:hAnsi="Consolas" w:cs="宋体"/>
          <w:color w:val="A31515"/>
          <w:kern w:val="0"/>
          <w:szCs w:val="21"/>
        </w:rPr>
        <w:t>".."</w:t>
      </w:r>
      <w:r w:rsidRPr="005641E0">
        <w:rPr>
          <w:rFonts w:ascii="Consolas" w:hAnsi="Consolas" w:cs="宋体"/>
          <w:color w:val="333333"/>
          <w:kern w:val="0"/>
          <w:szCs w:val="21"/>
        </w:rPr>
        <w:t>) == 0) {</w:t>
      </w:r>
    </w:p>
    <w:p w14:paraId="5CE9E18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错误：不能删除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. </w:t>
      </w:r>
      <w:r w:rsidRPr="005641E0">
        <w:rPr>
          <w:rFonts w:ascii="Consolas" w:hAnsi="Consolas" w:cs="宋体"/>
          <w:color w:val="A31515"/>
          <w:kern w:val="0"/>
          <w:szCs w:val="21"/>
        </w:rPr>
        <w:t>或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..\n"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137E91B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79A851B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4953196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1402EC2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dir_inode = find_file_in_dir(current_dir, dirname);</w:t>
      </w:r>
    </w:p>
    <w:p w14:paraId="4F2B26B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4578B59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(dir_inode == -1) {</w:t>
      </w:r>
    </w:p>
    <w:p w14:paraId="42DC02E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错误：目录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%s </w:t>
      </w:r>
      <w:r w:rsidRPr="005641E0">
        <w:rPr>
          <w:rFonts w:ascii="Consolas" w:hAnsi="Consolas" w:cs="宋体"/>
          <w:color w:val="A31515"/>
          <w:kern w:val="0"/>
          <w:szCs w:val="21"/>
        </w:rPr>
        <w:t>不存在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, dirname);</w:t>
      </w:r>
    </w:p>
    <w:p w14:paraId="0D69357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1834B0E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3873813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4231A32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Inode *inode = &amp;inode_table[dir_inode];</w:t>
      </w:r>
    </w:p>
    <w:p w14:paraId="054DE10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(inode-&gt;type != TYPE_DIR) {</w:t>
      </w:r>
    </w:p>
    <w:p w14:paraId="17BE575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%s </w:t>
      </w:r>
      <w:r w:rsidRPr="005641E0">
        <w:rPr>
          <w:rFonts w:ascii="Consolas" w:hAnsi="Consolas" w:cs="宋体"/>
          <w:color w:val="A31515"/>
          <w:kern w:val="0"/>
          <w:szCs w:val="21"/>
        </w:rPr>
        <w:t>不是目录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, dirname);</w:t>
      </w:r>
    </w:p>
    <w:p w14:paraId="7C291B8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501257C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6ABEFED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3C43F7E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检查目录是否为空</w:t>
      </w:r>
    </w:p>
    <w:p w14:paraId="168ABC7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(!is_dir_empty(dir_inode)) {</w:t>
      </w:r>
    </w:p>
    <w:p w14:paraId="636D607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错误：目录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%s </w:t>
      </w:r>
      <w:r w:rsidRPr="005641E0">
        <w:rPr>
          <w:rFonts w:ascii="Consolas" w:hAnsi="Consolas" w:cs="宋体"/>
          <w:color w:val="A31515"/>
          <w:kern w:val="0"/>
          <w:szCs w:val="21"/>
        </w:rPr>
        <w:t>非空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, dirname);</w:t>
      </w:r>
    </w:p>
    <w:p w14:paraId="7619E43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5A559E1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219E157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48A9886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释放数据块</w:t>
      </w:r>
    </w:p>
    <w:p w14:paraId="2AE20CD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free_inode_blocks(dir_inode);</w:t>
      </w:r>
    </w:p>
    <w:p w14:paraId="3D145E6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5175EF9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从父目录删除</w:t>
      </w:r>
    </w:p>
    <w:p w14:paraId="3474E50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remove_dir_entry(current_dir, dirname);</w:t>
      </w:r>
    </w:p>
    <w:p w14:paraId="0382CC0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4BD91E6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释放</w:t>
      </w:r>
      <w:r w:rsidRPr="005641E0">
        <w:rPr>
          <w:rFonts w:ascii="Consolas" w:hAnsi="Consolas" w:cs="宋体"/>
          <w:color w:val="008000"/>
          <w:kern w:val="0"/>
          <w:szCs w:val="21"/>
        </w:rPr>
        <w:t>inode</w:t>
      </w:r>
    </w:p>
    <w:p w14:paraId="636F24C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free_inode(dir_inode);</w:t>
      </w:r>
    </w:p>
    <w:p w14:paraId="39E4148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lastRenderedPageBreak/>
        <w:t xml:space="preserve">    </w:t>
      </w:r>
    </w:p>
    <w:p w14:paraId="7DF47E7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目录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%s </w:t>
      </w:r>
      <w:r w:rsidRPr="005641E0">
        <w:rPr>
          <w:rFonts w:ascii="Consolas" w:hAnsi="Consolas" w:cs="宋体"/>
          <w:color w:val="A31515"/>
          <w:kern w:val="0"/>
          <w:szCs w:val="21"/>
        </w:rPr>
        <w:t>已删除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, dirname);</w:t>
      </w:r>
    </w:p>
    <w:p w14:paraId="27A5A6D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18FED56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034ECDC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//cd</w:t>
      </w:r>
      <w:r w:rsidRPr="005641E0">
        <w:rPr>
          <w:rFonts w:ascii="Consolas" w:hAnsi="Consolas" w:cs="宋体"/>
          <w:color w:val="008000"/>
          <w:kern w:val="0"/>
          <w:szCs w:val="21"/>
        </w:rPr>
        <w:t>命令：切换目录</w:t>
      </w:r>
    </w:p>
    <w:p w14:paraId="013A207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void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cmd_cd(</w:t>
      </w:r>
      <w:r w:rsidRPr="005641E0">
        <w:rPr>
          <w:rFonts w:ascii="Consolas" w:hAnsi="Consolas" w:cs="宋体"/>
          <w:color w:val="0000FF"/>
          <w:kern w:val="0"/>
          <w:szCs w:val="21"/>
        </w:rPr>
        <w:t>const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*dirname) {</w:t>
      </w:r>
    </w:p>
    <w:p w14:paraId="2DFB694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(strcmp(dirname, </w:t>
      </w:r>
      <w:r w:rsidRPr="005641E0">
        <w:rPr>
          <w:rFonts w:ascii="Consolas" w:hAnsi="Consolas" w:cs="宋体"/>
          <w:color w:val="A31515"/>
          <w:kern w:val="0"/>
          <w:szCs w:val="21"/>
        </w:rPr>
        <w:t>"/"</w:t>
      </w:r>
      <w:r w:rsidRPr="005641E0">
        <w:rPr>
          <w:rFonts w:ascii="Consolas" w:hAnsi="Consolas" w:cs="宋体"/>
          <w:color w:val="333333"/>
          <w:kern w:val="0"/>
          <w:szCs w:val="21"/>
        </w:rPr>
        <w:t>) == 0) {</w:t>
      </w:r>
    </w:p>
    <w:p w14:paraId="21023AD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切换到根目录</w:t>
      </w:r>
    </w:p>
    <w:p w14:paraId="6D988C2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current_dir = ROOT_INODE;</w:t>
      </w:r>
    </w:p>
    <w:p w14:paraId="1044C8C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strcpy(current_path, </w:t>
      </w:r>
      <w:r w:rsidRPr="005641E0">
        <w:rPr>
          <w:rFonts w:ascii="Consolas" w:hAnsi="Consolas" w:cs="宋体"/>
          <w:color w:val="A31515"/>
          <w:kern w:val="0"/>
          <w:szCs w:val="21"/>
        </w:rPr>
        <w:t>"/"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39D698F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已切换到根目录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78B6F11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1D4B72B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727BD5D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13C7049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target_inode = find_file_in_dir(current_dir, dirname);</w:t>
      </w:r>
    </w:p>
    <w:p w14:paraId="55075E3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16B6EDA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(target_inode == -1) {</w:t>
      </w:r>
    </w:p>
    <w:p w14:paraId="02C8E37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错误：目录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%s </w:t>
      </w:r>
      <w:r w:rsidRPr="005641E0">
        <w:rPr>
          <w:rFonts w:ascii="Consolas" w:hAnsi="Consolas" w:cs="宋体"/>
          <w:color w:val="A31515"/>
          <w:kern w:val="0"/>
          <w:szCs w:val="21"/>
        </w:rPr>
        <w:t>不存在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, dirname);</w:t>
      </w:r>
    </w:p>
    <w:p w14:paraId="6FC9EE2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30C1CC9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15D2DB2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552F462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Inode *inode = &amp;inode_table[target_inode];</w:t>
      </w:r>
    </w:p>
    <w:p w14:paraId="11A258B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(inode-&gt;type != TYPE_DIR) {</w:t>
      </w:r>
    </w:p>
    <w:p w14:paraId="1C31966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错误：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%s </w:t>
      </w:r>
      <w:r w:rsidRPr="005641E0">
        <w:rPr>
          <w:rFonts w:ascii="Consolas" w:hAnsi="Consolas" w:cs="宋体"/>
          <w:color w:val="A31515"/>
          <w:kern w:val="0"/>
          <w:szCs w:val="21"/>
        </w:rPr>
        <w:t>不是目录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, dirname);</w:t>
      </w:r>
    </w:p>
    <w:p w14:paraId="3563E34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5413104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7A646CC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79AEDBB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更新当前目录</w:t>
      </w:r>
    </w:p>
    <w:p w14:paraId="44302DB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current_dir = target_inode;</w:t>
      </w:r>
    </w:p>
    <w:p w14:paraId="075763E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3EA18B1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更新路径</w:t>
      </w:r>
    </w:p>
    <w:p w14:paraId="56628F5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(strcmp(dirname, </w:t>
      </w:r>
      <w:r w:rsidRPr="005641E0">
        <w:rPr>
          <w:rFonts w:ascii="Consolas" w:hAnsi="Consolas" w:cs="宋体"/>
          <w:color w:val="A31515"/>
          <w:kern w:val="0"/>
          <w:szCs w:val="21"/>
        </w:rPr>
        <w:t>".."</w:t>
      </w:r>
      <w:r w:rsidRPr="005641E0">
        <w:rPr>
          <w:rFonts w:ascii="Consolas" w:hAnsi="Consolas" w:cs="宋体"/>
          <w:color w:val="333333"/>
          <w:kern w:val="0"/>
          <w:szCs w:val="21"/>
        </w:rPr>
        <w:t>) == 0) {</w:t>
      </w:r>
    </w:p>
    <w:p w14:paraId="1E227C4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返回上级目录，需要处理路径</w:t>
      </w:r>
    </w:p>
    <w:p w14:paraId="2C05E6E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(strcmp(current_path, </w:t>
      </w:r>
      <w:r w:rsidRPr="005641E0">
        <w:rPr>
          <w:rFonts w:ascii="Consolas" w:hAnsi="Consolas" w:cs="宋体"/>
          <w:color w:val="A31515"/>
          <w:kern w:val="0"/>
          <w:szCs w:val="21"/>
        </w:rPr>
        <w:t>"/"</w:t>
      </w:r>
      <w:r w:rsidRPr="005641E0">
        <w:rPr>
          <w:rFonts w:ascii="Consolas" w:hAnsi="Consolas" w:cs="宋体"/>
          <w:color w:val="333333"/>
          <w:kern w:val="0"/>
          <w:szCs w:val="21"/>
        </w:rPr>
        <w:t>) != 0) {</w:t>
      </w:r>
    </w:p>
    <w:p w14:paraId="7977766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*last_slash = strrchr(current_path, </w:t>
      </w:r>
      <w:r w:rsidRPr="005641E0">
        <w:rPr>
          <w:rFonts w:ascii="Consolas" w:hAnsi="Consolas" w:cs="宋体"/>
          <w:color w:val="A31515"/>
          <w:kern w:val="0"/>
          <w:szCs w:val="21"/>
        </w:rPr>
        <w:t>'/'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7706CC8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(last_slash == current_path) {</w:t>
      </w:r>
    </w:p>
    <w:p w14:paraId="5AE2036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strcpy(current_path, </w:t>
      </w:r>
      <w:r w:rsidRPr="005641E0">
        <w:rPr>
          <w:rFonts w:ascii="Consolas" w:hAnsi="Consolas" w:cs="宋体"/>
          <w:color w:val="A31515"/>
          <w:kern w:val="0"/>
          <w:szCs w:val="21"/>
        </w:rPr>
        <w:t>"/"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2BAA747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(last_slash != NULL) {</w:t>
      </w:r>
    </w:p>
    <w:p w14:paraId="4541F8F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*last_slash = </w:t>
      </w:r>
      <w:r w:rsidRPr="005641E0">
        <w:rPr>
          <w:rFonts w:ascii="Consolas" w:hAnsi="Consolas" w:cs="宋体"/>
          <w:color w:val="A31515"/>
          <w:kern w:val="0"/>
          <w:szCs w:val="21"/>
        </w:rPr>
        <w:t>'\0'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0EF883A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}</w:t>
      </w:r>
    </w:p>
    <w:p w14:paraId="6EE0784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34736CB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(strcmp(dirname, </w:t>
      </w:r>
      <w:r w:rsidRPr="005641E0">
        <w:rPr>
          <w:rFonts w:ascii="Consolas" w:hAnsi="Consolas" w:cs="宋体"/>
          <w:color w:val="A31515"/>
          <w:kern w:val="0"/>
          <w:szCs w:val="21"/>
        </w:rPr>
        <w:t>"."</w:t>
      </w:r>
      <w:r w:rsidRPr="005641E0">
        <w:rPr>
          <w:rFonts w:ascii="Consolas" w:hAnsi="Consolas" w:cs="宋体"/>
          <w:color w:val="333333"/>
          <w:kern w:val="0"/>
          <w:szCs w:val="21"/>
        </w:rPr>
        <w:t>) != 0) {</w:t>
      </w:r>
    </w:p>
    <w:p w14:paraId="4B1DE35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进入子目录</w:t>
      </w:r>
    </w:p>
    <w:p w14:paraId="54A6A7E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(strcmp(current_path, </w:t>
      </w:r>
      <w:r w:rsidRPr="005641E0">
        <w:rPr>
          <w:rFonts w:ascii="Consolas" w:hAnsi="Consolas" w:cs="宋体"/>
          <w:color w:val="A31515"/>
          <w:kern w:val="0"/>
          <w:szCs w:val="21"/>
        </w:rPr>
        <w:t>"/"</w:t>
      </w:r>
      <w:r w:rsidRPr="005641E0">
        <w:rPr>
          <w:rFonts w:ascii="Consolas" w:hAnsi="Consolas" w:cs="宋体"/>
          <w:color w:val="333333"/>
          <w:kern w:val="0"/>
          <w:szCs w:val="21"/>
        </w:rPr>
        <w:t>) != 0) {</w:t>
      </w:r>
    </w:p>
    <w:p w14:paraId="1883AD4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lastRenderedPageBreak/>
        <w:t xml:space="preserve">            strcat(current_path, </w:t>
      </w:r>
      <w:r w:rsidRPr="005641E0">
        <w:rPr>
          <w:rFonts w:ascii="Consolas" w:hAnsi="Consolas" w:cs="宋体"/>
          <w:color w:val="A31515"/>
          <w:kern w:val="0"/>
          <w:szCs w:val="21"/>
        </w:rPr>
        <w:t>"/"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0E9B08E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6CB27CA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strcat(current_path, dirname);</w:t>
      </w:r>
    </w:p>
    <w:p w14:paraId="16643B7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1E499A7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08B8CD5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当前目录</w:t>
      </w:r>
      <w:r w:rsidRPr="005641E0">
        <w:rPr>
          <w:rFonts w:ascii="Consolas" w:hAnsi="Consolas" w:cs="宋体"/>
          <w:color w:val="A31515"/>
          <w:kern w:val="0"/>
          <w:szCs w:val="21"/>
        </w:rPr>
        <w:t>: %s\n"</w:t>
      </w:r>
      <w:r w:rsidRPr="005641E0">
        <w:rPr>
          <w:rFonts w:ascii="Consolas" w:hAnsi="Consolas" w:cs="宋体"/>
          <w:color w:val="333333"/>
          <w:kern w:val="0"/>
          <w:szCs w:val="21"/>
        </w:rPr>
        <w:t>, current_path);</w:t>
      </w:r>
    </w:p>
    <w:p w14:paraId="34A91B0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567DBDE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30EACD7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命令解析与主循环</w:t>
      </w:r>
    </w:p>
    <w:p w14:paraId="3AD813F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解析并执行命令</w:t>
      </w:r>
    </w:p>
    <w:p w14:paraId="0E8288C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void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parse_command(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*cmd_line) {</w:t>
      </w:r>
    </w:p>
    <w:p w14:paraId="40C60DE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cmd[32];</w:t>
      </w:r>
    </w:p>
    <w:p w14:paraId="091098C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arg1[MAX_NAME_LEN];</w:t>
      </w:r>
    </w:p>
    <w:p w14:paraId="5CC120A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arg2[MAX_NAME_LEN];</w:t>
      </w:r>
    </w:p>
    <w:p w14:paraId="780E2F6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533E98D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清空参数</w:t>
      </w:r>
    </w:p>
    <w:p w14:paraId="2379DF4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memset(cmd, 0,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(cmd));</w:t>
      </w:r>
    </w:p>
    <w:p w14:paraId="157652C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memset(arg1, 0,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(arg1));</w:t>
      </w:r>
    </w:p>
    <w:p w14:paraId="7751419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memset(arg2, 0,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(arg2));</w:t>
      </w:r>
    </w:p>
    <w:p w14:paraId="034D9C9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537D0DD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解析命令行</w:t>
      </w:r>
    </w:p>
    <w:p w14:paraId="7F87F74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args = sscanf(cmd_line, </w:t>
      </w:r>
      <w:r w:rsidRPr="005641E0">
        <w:rPr>
          <w:rFonts w:ascii="Consolas" w:hAnsi="Consolas" w:cs="宋体"/>
          <w:color w:val="A31515"/>
          <w:kern w:val="0"/>
          <w:szCs w:val="21"/>
        </w:rPr>
        <w:t>"%s %s %s"</w:t>
      </w:r>
      <w:r w:rsidRPr="005641E0">
        <w:rPr>
          <w:rFonts w:ascii="Consolas" w:hAnsi="Consolas" w:cs="宋体"/>
          <w:color w:val="333333"/>
          <w:kern w:val="0"/>
          <w:szCs w:val="21"/>
        </w:rPr>
        <w:t>, cmd, arg1, arg2);</w:t>
      </w:r>
    </w:p>
    <w:p w14:paraId="1E261BF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370A820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(args == 0) {</w:t>
      </w:r>
    </w:p>
    <w:p w14:paraId="292C31F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空命令</w:t>
      </w:r>
    </w:p>
    <w:p w14:paraId="1F84E91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48EF82A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277341D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执行对应命令</w:t>
      </w:r>
    </w:p>
    <w:p w14:paraId="0BB0B4E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(strcmp(cmd, </w:t>
      </w:r>
      <w:r w:rsidRPr="005641E0">
        <w:rPr>
          <w:rFonts w:ascii="Consolas" w:hAnsi="Consolas" w:cs="宋体"/>
          <w:color w:val="A31515"/>
          <w:kern w:val="0"/>
          <w:szCs w:val="21"/>
        </w:rPr>
        <w:t>"touch"</w:t>
      </w:r>
      <w:r w:rsidRPr="005641E0">
        <w:rPr>
          <w:rFonts w:ascii="Consolas" w:hAnsi="Consolas" w:cs="宋体"/>
          <w:color w:val="333333"/>
          <w:kern w:val="0"/>
          <w:szCs w:val="21"/>
        </w:rPr>
        <w:t>) == 0) {</w:t>
      </w:r>
    </w:p>
    <w:p w14:paraId="15191B2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(args &lt; 2) {</w:t>
      </w:r>
    </w:p>
    <w:p w14:paraId="7F3345B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用法</w:t>
      </w:r>
      <w:r w:rsidRPr="005641E0">
        <w:rPr>
          <w:rFonts w:ascii="Consolas" w:hAnsi="Consolas" w:cs="宋体"/>
          <w:color w:val="A31515"/>
          <w:kern w:val="0"/>
          <w:szCs w:val="21"/>
        </w:rPr>
        <w:t>: touch &lt;filename&gt; [size]\n"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6D0741B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(args == 2) {</w:t>
      </w:r>
    </w:p>
    <w:p w14:paraId="4A70220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cmd_touch(arg1, 0);</w:t>
      </w:r>
    </w:p>
    <w:p w14:paraId="4AD5603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76D8443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size = atoi(arg1);</w:t>
      </w:r>
    </w:p>
    <w:p w14:paraId="61BDDAF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cmd_touch(arg2, size);</w:t>
      </w:r>
    </w:p>
    <w:p w14:paraId="4B85AEE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62940C8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(strcmp(cmd, </w:t>
      </w:r>
      <w:r w:rsidRPr="005641E0">
        <w:rPr>
          <w:rFonts w:ascii="Consolas" w:hAnsi="Consolas" w:cs="宋体"/>
          <w:color w:val="A31515"/>
          <w:kern w:val="0"/>
          <w:szCs w:val="21"/>
        </w:rPr>
        <w:t>"rm"</w:t>
      </w:r>
      <w:r w:rsidRPr="005641E0">
        <w:rPr>
          <w:rFonts w:ascii="Consolas" w:hAnsi="Consolas" w:cs="宋体"/>
          <w:color w:val="333333"/>
          <w:kern w:val="0"/>
          <w:szCs w:val="21"/>
        </w:rPr>
        <w:t>) == 0) {</w:t>
      </w:r>
    </w:p>
    <w:p w14:paraId="64B1F98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(args &lt; 2) {</w:t>
      </w:r>
    </w:p>
    <w:p w14:paraId="1ABF73E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用法</w:t>
      </w:r>
      <w:r w:rsidRPr="005641E0">
        <w:rPr>
          <w:rFonts w:ascii="Consolas" w:hAnsi="Consolas" w:cs="宋体"/>
          <w:color w:val="A31515"/>
          <w:kern w:val="0"/>
          <w:szCs w:val="21"/>
        </w:rPr>
        <w:t>: rm &lt;filename&gt;\n"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3DCD80E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0FD671D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cmd_rm(arg1);</w:t>
      </w:r>
    </w:p>
    <w:p w14:paraId="30DAE64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58C0239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(strcmp(cmd, </w:t>
      </w:r>
      <w:r w:rsidRPr="005641E0">
        <w:rPr>
          <w:rFonts w:ascii="Consolas" w:hAnsi="Consolas" w:cs="宋体"/>
          <w:color w:val="A31515"/>
          <w:kern w:val="0"/>
          <w:szCs w:val="21"/>
        </w:rPr>
        <w:t>"ls"</w:t>
      </w:r>
      <w:r w:rsidRPr="005641E0">
        <w:rPr>
          <w:rFonts w:ascii="Consolas" w:hAnsi="Consolas" w:cs="宋体"/>
          <w:color w:val="333333"/>
          <w:kern w:val="0"/>
          <w:szCs w:val="21"/>
        </w:rPr>
        <w:t>) == 0) {</w:t>
      </w:r>
    </w:p>
    <w:p w14:paraId="5E21C80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lastRenderedPageBreak/>
        <w:t xml:space="preserve">        cmd_ls();</w:t>
      </w:r>
    </w:p>
    <w:p w14:paraId="510441A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(strcmp(cmd, </w:t>
      </w:r>
      <w:r w:rsidRPr="005641E0">
        <w:rPr>
          <w:rFonts w:ascii="Consolas" w:hAnsi="Consolas" w:cs="宋体"/>
          <w:color w:val="A31515"/>
          <w:kern w:val="0"/>
          <w:szCs w:val="21"/>
        </w:rPr>
        <w:t>"mkdir"</w:t>
      </w:r>
      <w:r w:rsidRPr="005641E0">
        <w:rPr>
          <w:rFonts w:ascii="Consolas" w:hAnsi="Consolas" w:cs="宋体"/>
          <w:color w:val="333333"/>
          <w:kern w:val="0"/>
          <w:szCs w:val="21"/>
        </w:rPr>
        <w:t>) == 0) {</w:t>
      </w:r>
    </w:p>
    <w:p w14:paraId="2B58C1C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(args &lt; 2) {</w:t>
      </w:r>
    </w:p>
    <w:p w14:paraId="070F862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用法</w:t>
      </w:r>
      <w:r w:rsidRPr="005641E0">
        <w:rPr>
          <w:rFonts w:ascii="Consolas" w:hAnsi="Consolas" w:cs="宋体"/>
          <w:color w:val="A31515"/>
          <w:kern w:val="0"/>
          <w:szCs w:val="21"/>
        </w:rPr>
        <w:t>: mkdir &lt;dirname&gt;\n"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799B48B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55422CB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cmd_mkdir(arg1);</w:t>
      </w:r>
    </w:p>
    <w:p w14:paraId="66BA28D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0EBDC16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(strcmp(cmd, </w:t>
      </w:r>
      <w:r w:rsidRPr="005641E0">
        <w:rPr>
          <w:rFonts w:ascii="Consolas" w:hAnsi="Consolas" w:cs="宋体"/>
          <w:color w:val="A31515"/>
          <w:kern w:val="0"/>
          <w:szCs w:val="21"/>
        </w:rPr>
        <w:t>"rmdir"</w:t>
      </w:r>
      <w:r w:rsidRPr="005641E0">
        <w:rPr>
          <w:rFonts w:ascii="Consolas" w:hAnsi="Consolas" w:cs="宋体"/>
          <w:color w:val="333333"/>
          <w:kern w:val="0"/>
          <w:szCs w:val="21"/>
        </w:rPr>
        <w:t>) == 0) {</w:t>
      </w:r>
    </w:p>
    <w:p w14:paraId="20B2866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(args &lt; 2) {</w:t>
      </w:r>
    </w:p>
    <w:p w14:paraId="7BDC124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用法</w:t>
      </w:r>
      <w:r w:rsidRPr="005641E0">
        <w:rPr>
          <w:rFonts w:ascii="Consolas" w:hAnsi="Consolas" w:cs="宋体"/>
          <w:color w:val="A31515"/>
          <w:kern w:val="0"/>
          <w:szCs w:val="21"/>
        </w:rPr>
        <w:t>: rmdir &lt;dirname&gt;\n"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44B5682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7E6AB6C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cmd_rmdir(arg1);</w:t>
      </w:r>
    </w:p>
    <w:p w14:paraId="5EF3CD9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4A23AC5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(strcmp(cmd, </w:t>
      </w:r>
      <w:r w:rsidRPr="005641E0">
        <w:rPr>
          <w:rFonts w:ascii="Consolas" w:hAnsi="Consolas" w:cs="宋体"/>
          <w:color w:val="A31515"/>
          <w:kern w:val="0"/>
          <w:szCs w:val="21"/>
        </w:rPr>
        <w:t>"cd"</w:t>
      </w:r>
      <w:r w:rsidRPr="005641E0">
        <w:rPr>
          <w:rFonts w:ascii="Consolas" w:hAnsi="Consolas" w:cs="宋体"/>
          <w:color w:val="333333"/>
          <w:kern w:val="0"/>
          <w:szCs w:val="21"/>
        </w:rPr>
        <w:t>) == 0) {</w:t>
      </w:r>
    </w:p>
    <w:p w14:paraId="559686A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(args &lt; 2) {</w:t>
      </w:r>
    </w:p>
    <w:p w14:paraId="0AB9803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用法</w:t>
      </w:r>
      <w:r w:rsidRPr="005641E0">
        <w:rPr>
          <w:rFonts w:ascii="Consolas" w:hAnsi="Consolas" w:cs="宋体"/>
          <w:color w:val="A31515"/>
          <w:kern w:val="0"/>
          <w:szCs w:val="21"/>
        </w:rPr>
        <w:t>: cd &lt;dirname&gt;\n"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097901B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0242CE3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cmd_cd(arg1);</w:t>
      </w:r>
    </w:p>
    <w:p w14:paraId="57EE424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6A70F13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(strcmp(cmd, </w:t>
      </w:r>
      <w:r w:rsidRPr="005641E0">
        <w:rPr>
          <w:rFonts w:ascii="Consolas" w:hAnsi="Consolas" w:cs="宋体"/>
          <w:color w:val="A31515"/>
          <w:kern w:val="0"/>
          <w:szCs w:val="21"/>
        </w:rPr>
        <w:t>"exit"</w:t>
      </w:r>
      <w:r w:rsidRPr="005641E0">
        <w:rPr>
          <w:rFonts w:ascii="Consolas" w:hAnsi="Consolas" w:cs="宋体"/>
          <w:color w:val="333333"/>
          <w:kern w:val="0"/>
          <w:szCs w:val="21"/>
        </w:rPr>
        <w:t>) == 0) {</w:t>
      </w:r>
    </w:p>
    <w:p w14:paraId="09E2928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//exit</w:t>
      </w:r>
      <w:r w:rsidRPr="005641E0">
        <w:rPr>
          <w:rFonts w:ascii="Consolas" w:hAnsi="Consolas" w:cs="宋体"/>
          <w:color w:val="008000"/>
          <w:kern w:val="0"/>
          <w:szCs w:val="21"/>
        </w:rPr>
        <w:t>命令在</w:t>
      </w:r>
      <w:r w:rsidRPr="005641E0">
        <w:rPr>
          <w:rFonts w:ascii="Consolas" w:hAnsi="Consolas" w:cs="宋体"/>
          <w:color w:val="008000"/>
          <w:kern w:val="0"/>
          <w:szCs w:val="21"/>
        </w:rPr>
        <w:t>main</w:t>
      </w:r>
      <w:r w:rsidRPr="005641E0">
        <w:rPr>
          <w:rFonts w:ascii="Consolas" w:hAnsi="Consolas" w:cs="宋体"/>
          <w:color w:val="008000"/>
          <w:kern w:val="0"/>
          <w:szCs w:val="21"/>
        </w:rPr>
        <w:t>函数中处理</w:t>
      </w:r>
    </w:p>
    <w:p w14:paraId="541C7D8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6408126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(strcmp(cmd, </w:t>
      </w:r>
      <w:r w:rsidRPr="005641E0">
        <w:rPr>
          <w:rFonts w:ascii="Consolas" w:hAnsi="Consolas" w:cs="宋体"/>
          <w:color w:val="A31515"/>
          <w:kern w:val="0"/>
          <w:szCs w:val="21"/>
        </w:rPr>
        <w:t>"help"</w:t>
      </w:r>
      <w:r w:rsidRPr="005641E0">
        <w:rPr>
          <w:rFonts w:ascii="Consolas" w:hAnsi="Consolas" w:cs="宋体"/>
          <w:color w:val="333333"/>
          <w:kern w:val="0"/>
          <w:szCs w:val="21"/>
        </w:rPr>
        <w:t>) == 0) {</w:t>
      </w:r>
    </w:p>
    <w:p w14:paraId="24B8123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"\n</w:t>
      </w:r>
      <w:r w:rsidRPr="005641E0">
        <w:rPr>
          <w:rFonts w:ascii="Consolas" w:hAnsi="Consolas" w:cs="宋体"/>
          <w:color w:val="A31515"/>
          <w:kern w:val="0"/>
          <w:szCs w:val="21"/>
        </w:rPr>
        <w:t>支持的命令</w:t>
      </w:r>
      <w:r w:rsidRPr="005641E0">
        <w:rPr>
          <w:rFonts w:ascii="Consolas" w:hAnsi="Consolas" w:cs="宋体"/>
          <w:color w:val="A31515"/>
          <w:kern w:val="0"/>
          <w:szCs w:val="21"/>
        </w:rPr>
        <w:t>:\n"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44A0161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"  touch &lt;filename&gt;       - </w:t>
      </w:r>
      <w:r w:rsidRPr="005641E0">
        <w:rPr>
          <w:rFonts w:ascii="Consolas" w:hAnsi="Consolas" w:cs="宋体"/>
          <w:color w:val="A31515"/>
          <w:kern w:val="0"/>
          <w:szCs w:val="21"/>
        </w:rPr>
        <w:t>创建空文件或更新修改时间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4C7CFE3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"  touch &lt;size&gt; &lt;filename&gt; - </w:t>
      </w:r>
      <w:r w:rsidRPr="005641E0">
        <w:rPr>
          <w:rFonts w:ascii="Consolas" w:hAnsi="Consolas" w:cs="宋体"/>
          <w:color w:val="A31515"/>
          <w:kern w:val="0"/>
          <w:szCs w:val="21"/>
        </w:rPr>
        <w:t>创建指定大小的文件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72329B1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"  rm &lt;filename&gt;          - </w:t>
      </w:r>
      <w:r w:rsidRPr="005641E0">
        <w:rPr>
          <w:rFonts w:ascii="Consolas" w:hAnsi="Consolas" w:cs="宋体"/>
          <w:color w:val="A31515"/>
          <w:kern w:val="0"/>
          <w:szCs w:val="21"/>
        </w:rPr>
        <w:t>删除文件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1A73AF6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"  ls                     - </w:t>
      </w:r>
      <w:r w:rsidRPr="005641E0">
        <w:rPr>
          <w:rFonts w:ascii="Consolas" w:hAnsi="Consolas" w:cs="宋体"/>
          <w:color w:val="A31515"/>
          <w:kern w:val="0"/>
          <w:szCs w:val="21"/>
        </w:rPr>
        <w:t>列出当前目录内容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631C95D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"  mkdir &lt;dirname&gt;        - </w:t>
      </w:r>
      <w:r w:rsidRPr="005641E0">
        <w:rPr>
          <w:rFonts w:ascii="Consolas" w:hAnsi="Consolas" w:cs="宋体"/>
          <w:color w:val="A31515"/>
          <w:kern w:val="0"/>
          <w:szCs w:val="21"/>
        </w:rPr>
        <w:t>创建目录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5AAC9B3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"  rmdir &lt;dirname&gt;        - </w:t>
      </w:r>
      <w:r w:rsidRPr="005641E0">
        <w:rPr>
          <w:rFonts w:ascii="Consolas" w:hAnsi="Consolas" w:cs="宋体"/>
          <w:color w:val="A31515"/>
          <w:kern w:val="0"/>
          <w:szCs w:val="21"/>
        </w:rPr>
        <w:t>删除空目录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2ACB657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"  cd &lt;dirname&gt;           - </w:t>
      </w:r>
      <w:r w:rsidRPr="005641E0">
        <w:rPr>
          <w:rFonts w:ascii="Consolas" w:hAnsi="Consolas" w:cs="宋体"/>
          <w:color w:val="A31515"/>
          <w:kern w:val="0"/>
          <w:szCs w:val="21"/>
        </w:rPr>
        <w:t>切换目录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58009A4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"  exit                   - </w:t>
      </w:r>
      <w:r w:rsidRPr="005641E0">
        <w:rPr>
          <w:rFonts w:ascii="Consolas" w:hAnsi="Consolas" w:cs="宋体"/>
          <w:color w:val="A31515"/>
          <w:kern w:val="0"/>
          <w:szCs w:val="21"/>
        </w:rPr>
        <w:t>退出系统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2A2BDFB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"  help                   - </w:t>
      </w:r>
      <w:r w:rsidRPr="005641E0">
        <w:rPr>
          <w:rFonts w:ascii="Consolas" w:hAnsi="Consolas" w:cs="宋体"/>
          <w:color w:val="A31515"/>
          <w:kern w:val="0"/>
          <w:szCs w:val="21"/>
        </w:rPr>
        <w:t>显示帮助信息</w:t>
      </w:r>
      <w:r w:rsidRPr="005641E0">
        <w:rPr>
          <w:rFonts w:ascii="Consolas" w:hAnsi="Consolas" w:cs="宋体"/>
          <w:color w:val="A31515"/>
          <w:kern w:val="0"/>
          <w:szCs w:val="21"/>
        </w:rPr>
        <w:t>\n\n"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7032AA0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62B2998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未知命令</w:t>
      </w:r>
      <w:r w:rsidRPr="005641E0">
        <w:rPr>
          <w:rFonts w:ascii="Consolas" w:hAnsi="Consolas" w:cs="宋体"/>
          <w:color w:val="A31515"/>
          <w:kern w:val="0"/>
          <w:szCs w:val="21"/>
        </w:rPr>
        <w:t>: %s (</w:t>
      </w:r>
      <w:r w:rsidRPr="005641E0">
        <w:rPr>
          <w:rFonts w:ascii="Consolas" w:hAnsi="Consolas" w:cs="宋体"/>
          <w:color w:val="A31515"/>
          <w:kern w:val="0"/>
          <w:szCs w:val="21"/>
        </w:rPr>
        <w:t>输入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help </w:t>
      </w:r>
      <w:r w:rsidRPr="005641E0">
        <w:rPr>
          <w:rFonts w:ascii="Consolas" w:hAnsi="Consolas" w:cs="宋体"/>
          <w:color w:val="A31515"/>
          <w:kern w:val="0"/>
          <w:szCs w:val="21"/>
        </w:rPr>
        <w:t>查看帮助</w:t>
      </w:r>
      <w:r w:rsidRPr="005641E0">
        <w:rPr>
          <w:rFonts w:ascii="Consolas" w:hAnsi="Consolas" w:cs="宋体"/>
          <w:color w:val="A31515"/>
          <w:kern w:val="0"/>
          <w:szCs w:val="21"/>
        </w:rPr>
        <w:t>)\n"</w:t>
      </w:r>
      <w:r w:rsidRPr="005641E0">
        <w:rPr>
          <w:rFonts w:ascii="Consolas" w:hAnsi="Consolas" w:cs="宋体"/>
          <w:color w:val="333333"/>
          <w:kern w:val="0"/>
          <w:szCs w:val="21"/>
        </w:rPr>
        <w:t>, cmd);</w:t>
      </w:r>
    </w:p>
    <w:p w14:paraId="78B7A92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38E20FD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5386ABE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707DC65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主函数</w:t>
      </w:r>
    </w:p>
    <w:p w14:paraId="242EB00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2B91AF"/>
          <w:kern w:val="0"/>
          <w:szCs w:val="21"/>
        </w:rPr>
        <w:t>int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main() {</w:t>
      </w:r>
    </w:p>
    <w:p w14:paraId="2E23CDD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2B91AF"/>
          <w:kern w:val="0"/>
          <w:szCs w:val="21"/>
        </w:rPr>
        <w:t>char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input[256];</w:t>
      </w:r>
    </w:p>
    <w:p w14:paraId="2E9C8E0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4701124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"========================================\n"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0F27446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"     </w:t>
      </w:r>
      <w:r w:rsidRPr="005641E0">
        <w:rPr>
          <w:rFonts w:ascii="Consolas" w:hAnsi="Consolas" w:cs="宋体"/>
          <w:color w:val="A31515"/>
          <w:kern w:val="0"/>
          <w:szCs w:val="21"/>
        </w:rPr>
        <w:t>文件系统模拟程序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v1.0\n"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7077DAA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lastRenderedPageBreak/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"========================================\n"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410B9A6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输入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'enter' </w:t>
      </w:r>
      <w:r w:rsidRPr="005641E0">
        <w:rPr>
          <w:rFonts w:ascii="Consolas" w:hAnsi="Consolas" w:cs="宋体"/>
          <w:color w:val="A31515"/>
          <w:kern w:val="0"/>
          <w:szCs w:val="21"/>
        </w:rPr>
        <w:t>恢复上次状态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752F063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输入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'q' </w:t>
      </w:r>
      <w:r w:rsidRPr="005641E0">
        <w:rPr>
          <w:rFonts w:ascii="Consolas" w:hAnsi="Consolas" w:cs="宋体"/>
          <w:color w:val="A31515"/>
          <w:kern w:val="0"/>
          <w:szCs w:val="21"/>
        </w:rPr>
        <w:t>退出程序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280E003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输入其他任何内容开始新的文件系统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3C2AF34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"========================================\n"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56C2E41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"&gt; 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0DB4701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5E3DDFC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fgets(input,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(input), stdin);</w:t>
      </w:r>
    </w:p>
    <w:p w14:paraId="06BDB31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input[strcspn(input, </w:t>
      </w:r>
      <w:r w:rsidRPr="005641E0">
        <w:rPr>
          <w:rFonts w:ascii="Consolas" w:hAnsi="Consolas" w:cs="宋体"/>
          <w:color w:val="A31515"/>
          <w:kern w:val="0"/>
          <w:szCs w:val="21"/>
        </w:rPr>
        <w:t>"\n"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)] = 0;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去除换行符</w:t>
      </w:r>
    </w:p>
    <w:p w14:paraId="368BB01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27EEB06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(strcmp(input, </w:t>
      </w:r>
      <w:r w:rsidRPr="005641E0">
        <w:rPr>
          <w:rFonts w:ascii="Consolas" w:hAnsi="Consolas" w:cs="宋体"/>
          <w:color w:val="A31515"/>
          <w:kern w:val="0"/>
          <w:szCs w:val="21"/>
        </w:rPr>
        <w:t>"q"</w:t>
      </w:r>
      <w:r w:rsidRPr="005641E0">
        <w:rPr>
          <w:rFonts w:ascii="Consolas" w:hAnsi="Consolas" w:cs="宋体"/>
          <w:color w:val="333333"/>
          <w:kern w:val="0"/>
          <w:szCs w:val="21"/>
        </w:rPr>
        <w:t>) == 0) {</w:t>
      </w:r>
    </w:p>
    <w:p w14:paraId="0AF14D2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程序退出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6629E22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0;</w:t>
      </w:r>
    </w:p>
    <w:p w14:paraId="6FD5DE3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7ABABAF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68A3B7F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(strcmp(input, </w:t>
      </w:r>
      <w:r w:rsidRPr="005641E0">
        <w:rPr>
          <w:rFonts w:ascii="Consolas" w:hAnsi="Consolas" w:cs="宋体"/>
          <w:color w:val="A31515"/>
          <w:kern w:val="0"/>
          <w:szCs w:val="21"/>
        </w:rPr>
        <w:t>"enter"</w:t>
      </w:r>
      <w:r w:rsidRPr="005641E0">
        <w:rPr>
          <w:rFonts w:ascii="Consolas" w:hAnsi="Consolas" w:cs="宋体"/>
          <w:color w:val="333333"/>
          <w:kern w:val="0"/>
          <w:szCs w:val="21"/>
        </w:rPr>
        <w:t>) == 0) {</w:t>
      </w:r>
    </w:p>
    <w:p w14:paraId="6BD4C8D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尝试加载上次状态</w:t>
      </w:r>
    </w:p>
    <w:p w14:paraId="5D2A62C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(load_state() == -1) {</w:t>
      </w:r>
    </w:p>
    <w:p w14:paraId="3E1B8737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未找到保存的状态，初始化新文件系统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411F218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init_filesystem();</w:t>
      </w:r>
    </w:p>
    <w:p w14:paraId="6256C62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35FCE59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4201A64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初始化新文件系统</w:t>
      </w:r>
    </w:p>
    <w:p w14:paraId="5453ECD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init_filesystem();</w:t>
      </w:r>
    </w:p>
    <w:p w14:paraId="32B2F80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16E14C2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5C325AF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"\n</w:t>
      </w:r>
      <w:r w:rsidRPr="005641E0">
        <w:rPr>
          <w:rFonts w:ascii="Consolas" w:hAnsi="Consolas" w:cs="宋体"/>
          <w:color w:val="A31515"/>
          <w:kern w:val="0"/>
          <w:szCs w:val="21"/>
        </w:rPr>
        <w:t>文件系统就绪，输入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'help' </w:t>
      </w:r>
      <w:r w:rsidRPr="005641E0">
        <w:rPr>
          <w:rFonts w:ascii="Consolas" w:hAnsi="Consolas" w:cs="宋体"/>
          <w:color w:val="A31515"/>
          <w:kern w:val="0"/>
          <w:szCs w:val="21"/>
        </w:rPr>
        <w:t>查看命令列表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12D797E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</w:p>
    <w:p w14:paraId="73EC712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主命令循环</w:t>
      </w:r>
    </w:p>
    <w:p w14:paraId="50BCFFD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while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(1) {</w:t>
      </w:r>
    </w:p>
    <w:p w14:paraId="7DB0AB4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"\n[%s]$ "</w:t>
      </w:r>
      <w:r w:rsidRPr="005641E0">
        <w:rPr>
          <w:rFonts w:ascii="Consolas" w:hAnsi="Consolas" w:cs="宋体"/>
          <w:color w:val="333333"/>
          <w:kern w:val="0"/>
          <w:szCs w:val="21"/>
        </w:rPr>
        <w:t>, current_path);</w:t>
      </w:r>
    </w:p>
    <w:p w14:paraId="7DA8D05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</w:p>
    <w:p w14:paraId="504E518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(fgets(input,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(input), stdin) == NULL) {</w:t>
      </w:r>
    </w:p>
    <w:p w14:paraId="679AAED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break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34323F2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06AE8FB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</w:p>
    <w:p w14:paraId="71CC4EA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input[strcspn(input, </w:t>
      </w:r>
      <w:r w:rsidRPr="005641E0">
        <w:rPr>
          <w:rFonts w:ascii="Consolas" w:hAnsi="Consolas" w:cs="宋体"/>
          <w:color w:val="A31515"/>
          <w:kern w:val="0"/>
          <w:szCs w:val="21"/>
        </w:rPr>
        <w:t>"\n"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)] = 0;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去除换行符</w:t>
      </w:r>
    </w:p>
    <w:p w14:paraId="45F30B9A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</w:p>
    <w:p w14:paraId="1810FB2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(strlen(input) == 0) {</w:t>
      </w:r>
    </w:p>
    <w:p w14:paraId="5E8093D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continue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;  </w:t>
      </w:r>
      <w:r w:rsidRPr="005641E0">
        <w:rPr>
          <w:rFonts w:ascii="Consolas" w:hAnsi="Consolas" w:cs="宋体"/>
          <w:color w:val="008000"/>
          <w:kern w:val="0"/>
          <w:szCs w:val="21"/>
        </w:rPr>
        <w:t>//</w:t>
      </w:r>
      <w:r w:rsidRPr="005641E0">
        <w:rPr>
          <w:rFonts w:ascii="Consolas" w:hAnsi="Consolas" w:cs="宋体"/>
          <w:color w:val="008000"/>
          <w:kern w:val="0"/>
          <w:szCs w:val="21"/>
        </w:rPr>
        <w:t>空输入</w:t>
      </w:r>
    </w:p>
    <w:p w14:paraId="05B546B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16660A7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</w:p>
    <w:p w14:paraId="63AC04A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(strcmp(input, </w:t>
      </w:r>
      <w:r w:rsidRPr="005641E0">
        <w:rPr>
          <w:rFonts w:ascii="Consolas" w:hAnsi="Consolas" w:cs="宋体"/>
          <w:color w:val="A31515"/>
          <w:kern w:val="0"/>
          <w:szCs w:val="21"/>
        </w:rPr>
        <w:t>"exit"</w:t>
      </w:r>
      <w:r w:rsidRPr="005641E0">
        <w:rPr>
          <w:rFonts w:ascii="Consolas" w:hAnsi="Consolas" w:cs="宋体"/>
          <w:color w:val="333333"/>
          <w:kern w:val="0"/>
          <w:szCs w:val="21"/>
        </w:rPr>
        <w:t>) == 0) {</w:t>
      </w:r>
    </w:p>
    <w:p w14:paraId="593AF51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save_state();</w:t>
      </w:r>
    </w:p>
    <w:p w14:paraId="45DA958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lastRenderedPageBreak/>
        <w:t xml:space="preserve">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"\n</w:t>
      </w:r>
      <w:r w:rsidRPr="005641E0">
        <w:rPr>
          <w:rFonts w:ascii="Consolas" w:hAnsi="Consolas" w:cs="宋体"/>
          <w:color w:val="A31515"/>
          <w:kern w:val="0"/>
          <w:szCs w:val="21"/>
        </w:rPr>
        <w:t>文件系统已保存，等待下次启动</w:t>
      </w:r>
      <w:r w:rsidRPr="005641E0">
        <w:rPr>
          <w:rFonts w:ascii="Consolas" w:hAnsi="Consolas" w:cs="宋体"/>
          <w:color w:val="A31515"/>
          <w:kern w:val="0"/>
          <w:szCs w:val="21"/>
        </w:rPr>
        <w:t>...\n"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6DA7522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输入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'enter' </w:t>
      </w:r>
      <w:r w:rsidRPr="005641E0">
        <w:rPr>
          <w:rFonts w:ascii="Consolas" w:hAnsi="Consolas" w:cs="宋体"/>
          <w:color w:val="A31515"/>
          <w:kern w:val="0"/>
          <w:szCs w:val="21"/>
        </w:rPr>
        <w:t>恢复状态，输入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'q' </w:t>
      </w:r>
      <w:r w:rsidRPr="005641E0">
        <w:rPr>
          <w:rFonts w:ascii="Consolas" w:hAnsi="Consolas" w:cs="宋体"/>
          <w:color w:val="A31515"/>
          <w:kern w:val="0"/>
          <w:szCs w:val="21"/>
        </w:rPr>
        <w:t>退出程序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4706A00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"&gt; 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6435A62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</w:p>
    <w:p w14:paraId="7934D553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fgets(input, </w:t>
      </w:r>
      <w:r w:rsidRPr="005641E0">
        <w:rPr>
          <w:rFonts w:ascii="Consolas" w:hAnsi="Consolas" w:cs="宋体"/>
          <w:color w:val="0000FF"/>
          <w:kern w:val="0"/>
          <w:szCs w:val="21"/>
        </w:rPr>
        <w:t>sizeof</w:t>
      </w:r>
      <w:r w:rsidRPr="005641E0">
        <w:rPr>
          <w:rFonts w:ascii="Consolas" w:hAnsi="Consolas" w:cs="宋体"/>
          <w:color w:val="333333"/>
          <w:kern w:val="0"/>
          <w:szCs w:val="21"/>
        </w:rPr>
        <w:t>(input), stdin);</w:t>
      </w:r>
    </w:p>
    <w:p w14:paraId="7AE8CE34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input[strcspn(input, </w:t>
      </w:r>
      <w:r w:rsidRPr="005641E0">
        <w:rPr>
          <w:rFonts w:ascii="Consolas" w:hAnsi="Consolas" w:cs="宋体"/>
          <w:color w:val="A31515"/>
          <w:kern w:val="0"/>
          <w:szCs w:val="21"/>
        </w:rPr>
        <w:t>"\n"</w:t>
      </w:r>
      <w:r w:rsidRPr="005641E0">
        <w:rPr>
          <w:rFonts w:ascii="Consolas" w:hAnsi="Consolas" w:cs="宋体"/>
          <w:color w:val="333333"/>
          <w:kern w:val="0"/>
          <w:szCs w:val="21"/>
        </w:rPr>
        <w:t>)] = 0;</w:t>
      </w:r>
    </w:p>
    <w:p w14:paraId="503BA73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</w:p>
    <w:p w14:paraId="1B8B9CD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(strcmp(input, </w:t>
      </w:r>
      <w:r w:rsidRPr="005641E0">
        <w:rPr>
          <w:rFonts w:ascii="Consolas" w:hAnsi="Consolas" w:cs="宋体"/>
          <w:color w:val="A31515"/>
          <w:kern w:val="0"/>
          <w:szCs w:val="21"/>
        </w:rPr>
        <w:t>"q"</w:t>
      </w:r>
      <w:r w:rsidRPr="005641E0">
        <w:rPr>
          <w:rFonts w:ascii="Consolas" w:hAnsi="Consolas" w:cs="宋体"/>
          <w:color w:val="333333"/>
          <w:kern w:val="0"/>
          <w:szCs w:val="21"/>
        </w:rPr>
        <w:t>) == 0) {</w:t>
      </w:r>
    </w:p>
    <w:p w14:paraId="560D8B9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程序退出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60B23B96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break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30A4C7C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641E0">
        <w:rPr>
          <w:rFonts w:ascii="Consolas" w:hAnsi="Consolas" w:cs="宋体"/>
          <w:color w:val="0000FF"/>
          <w:kern w:val="0"/>
          <w:szCs w:val="21"/>
        </w:rPr>
        <w:t>if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(strcmp(input, </w:t>
      </w:r>
      <w:r w:rsidRPr="005641E0">
        <w:rPr>
          <w:rFonts w:ascii="Consolas" w:hAnsi="Consolas" w:cs="宋体"/>
          <w:color w:val="A31515"/>
          <w:kern w:val="0"/>
          <w:szCs w:val="21"/>
        </w:rPr>
        <w:t>"enter"</w:t>
      </w:r>
      <w:r w:rsidRPr="005641E0">
        <w:rPr>
          <w:rFonts w:ascii="Consolas" w:hAnsi="Consolas" w:cs="宋体"/>
          <w:color w:val="333333"/>
          <w:kern w:val="0"/>
          <w:szCs w:val="21"/>
        </w:rPr>
        <w:t>) == 0) {</w:t>
      </w:r>
    </w:p>
    <w:p w14:paraId="3C8FFDEC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load_state();</w:t>
      </w:r>
    </w:p>
    <w:p w14:paraId="7B0D132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"\n</w:t>
      </w:r>
      <w:r w:rsidRPr="005641E0">
        <w:rPr>
          <w:rFonts w:ascii="Consolas" w:hAnsi="Consolas" w:cs="宋体"/>
          <w:color w:val="A31515"/>
          <w:kern w:val="0"/>
          <w:szCs w:val="21"/>
        </w:rPr>
        <w:t>文件系统就绪，输入</w:t>
      </w:r>
      <w:r w:rsidRPr="005641E0">
        <w:rPr>
          <w:rFonts w:ascii="Consolas" w:hAnsi="Consolas" w:cs="宋体"/>
          <w:color w:val="A31515"/>
          <w:kern w:val="0"/>
          <w:szCs w:val="21"/>
        </w:rPr>
        <w:t xml:space="preserve"> 'help' </w:t>
      </w:r>
      <w:r w:rsidRPr="005641E0">
        <w:rPr>
          <w:rFonts w:ascii="Consolas" w:hAnsi="Consolas" w:cs="宋体"/>
          <w:color w:val="A31515"/>
          <w:kern w:val="0"/>
          <w:szCs w:val="21"/>
        </w:rPr>
        <w:t>查看命令列表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3FA4F039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continue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35A09CF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} </w:t>
      </w:r>
      <w:r w:rsidRPr="005641E0">
        <w:rPr>
          <w:rFonts w:ascii="Consolas" w:hAnsi="Consolas" w:cs="宋体"/>
          <w:color w:val="0000FF"/>
          <w:kern w:val="0"/>
          <w:szCs w:val="21"/>
        </w:rPr>
        <w:t>else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{</w:t>
      </w:r>
    </w:p>
    <w:p w14:paraId="6DB1820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printf(</w:t>
      </w:r>
      <w:r w:rsidRPr="005641E0">
        <w:rPr>
          <w:rFonts w:ascii="Consolas" w:hAnsi="Consolas" w:cs="宋体"/>
          <w:color w:val="A31515"/>
          <w:kern w:val="0"/>
          <w:szCs w:val="21"/>
        </w:rPr>
        <w:t>"</w:t>
      </w:r>
      <w:r w:rsidRPr="005641E0">
        <w:rPr>
          <w:rFonts w:ascii="Consolas" w:hAnsi="Consolas" w:cs="宋体"/>
          <w:color w:val="A31515"/>
          <w:kern w:val="0"/>
          <w:szCs w:val="21"/>
        </w:rPr>
        <w:t>初始化新文件系统</w:t>
      </w:r>
      <w:r w:rsidRPr="005641E0">
        <w:rPr>
          <w:rFonts w:ascii="Consolas" w:hAnsi="Consolas" w:cs="宋体"/>
          <w:color w:val="A31515"/>
          <w:kern w:val="0"/>
          <w:szCs w:val="21"/>
        </w:rPr>
        <w:t>\n"</w:t>
      </w:r>
      <w:r w:rsidRPr="005641E0">
        <w:rPr>
          <w:rFonts w:ascii="Consolas" w:hAnsi="Consolas" w:cs="宋体"/>
          <w:color w:val="333333"/>
          <w:kern w:val="0"/>
          <w:szCs w:val="21"/>
        </w:rPr>
        <w:t>);</w:t>
      </w:r>
    </w:p>
    <w:p w14:paraId="4DD6DE8D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init_filesystem();</w:t>
      </w:r>
    </w:p>
    <w:p w14:paraId="4724991F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    </w:t>
      </w:r>
      <w:r w:rsidRPr="005641E0">
        <w:rPr>
          <w:rFonts w:ascii="Consolas" w:hAnsi="Consolas" w:cs="宋体"/>
          <w:color w:val="0000FF"/>
          <w:kern w:val="0"/>
          <w:szCs w:val="21"/>
        </w:rPr>
        <w:t>continue</w:t>
      </w:r>
      <w:r w:rsidRPr="005641E0">
        <w:rPr>
          <w:rFonts w:ascii="Consolas" w:hAnsi="Consolas" w:cs="宋体"/>
          <w:color w:val="333333"/>
          <w:kern w:val="0"/>
          <w:szCs w:val="21"/>
        </w:rPr>
        <w:t>;</w:t>
      </w:r>
    </w:p>
    <w:p w14:paraId="62130231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    }</w:t>
      </w:r>
    </w:p>
    <w:p w14:paraId="0E47FA08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}</w:t>
      </w:r>
    </w:p>
    <w:p w14:paraId="7A4FAB6B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</w:t>
      </w:r>
    </w:p>
    <w:p w14:paraId="5D700FA5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    parse_command(input);</w:t>
      </w:r>
    </w:p>
    <w:p w14:paraId="2F151CD0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}</w:t>
      </w:r>
    </w:p>
    <w:p w14:paraId="57FF124E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Consolas" w:hAnsi="Consolas" w:cs="宋体"/>
          <w:color w:val="333333"/>
          <w:kern w:val="0"/>
          <w:szCs w:val="21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 xml:space="preserve">    </w:t>
      </w:r>
      <w:r w:rsidRPr="005641E0">
        <w:rPr>
          <w:rFonts w:ascii="Consolas" w:hAnsi="Consolas" w:cs="宋体"/>
          <w:color w:val="0000FF"/>
          <w:kern w:val="0"/>
          <w:szCs w:val="21"/>
        </w:rPr>
        <w:t>return</w:t>
      </w:r>
      <w:r w:rsidRPr="005641E0">
        <w:rPr>
          <w:rFonts w:ascii="Consolas" w:hAnsi="Consolas" w:cs="宋体"/>
          <w:color w:val="333333"/>
          <w:kern w:val="0"/>
          <w:szCs w:val="21"/>
        </w:rPr>
        <w:t xml:space="preserve"> 0;</w:t>
      </w:r>
    </w:p>
    <w:p w14:paraId="6F6E23C2" w14:textId="77777777" w:rsidR="005641E0" w:rsidRPr="005641E0" w:rsidRDefault="005641E0" w:rsidP="005641E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400" w:left="840"/>
        <w:jc w:val="left"/>
        <w:rPr>
          <w:rFonts w:ascii="宋体" w:hAnsi="宋体" w:cs="宋体"/>
          <w:color w:val="333333"/>
          <w:kern w:val="0"/>
          <w:sz w:val="24"/>
        </w:rPr>
      </w:pPr>
      <w:r w:rsidRPr="005641E0">
        <w:rPr>
          <w:rFonts w:ascii="Consolas" w:hAnsi="Consolas" w:cs="宋体"/>
          <w:color w:val="333333"/>
          <w:kern w:val="0"/>
          <w:szCs w:val="21"/>
        </w:rPr>
        <w:t>}</w:t>
      </w:r>
    </w:p>
    <w:p w14:paraId="2AC04D5D" w14:textId="77777777" w:rsidR="00501738" w:rsidRPr="00501738" w:rsidRDefault="00501738" w:rsidP="00501738"/>
    <w:p w14:paraId="13C9131A" w14:textId="0F14451A" w:rsidR="006B309D" w:rsidRDefault="006B309D" w:rsidP="006B309D">
      <w:pPr>
        <w:pStyle w:val="2"/>
        <w:spacing w:line="320" w:lineRule="exact"/>
        <w:rPr>
          <w:rFonts w:ascii="Candara Light" w:hAnsi="Candara Light"/>
          <w:color w:val="000000"/>
        </w:rPr>
      </w:pPr>
      <w:r w:rsidRPr="006B309D">
        <w:rPr>
          <w:rFonts w:ascii="Candara Light" w:hAnsi="Candara Light" w:hint="eastAsia"/>
          <w:color w:val="000000"/>
        </w:rPr>
        <w:t xml:space="preserve">4.3 </w:t>
      </w:r>
      <w:r w:rsidRPr="006B309D">
        <w:rPr>
          <w:rFonts w:ascii="Candara Light" w:hAnsi="Candara Light" w:hint="eastAsia"/>
          <w:color w:val="000000"/>
        </w:rPr>
        <w:t>代码分析</w:t>
      </w:r>
    </w:p>
    <w:p w14:paraId="6452926D" w14:textId="04652919" w:rsidR="009730E7" w:rsidRPr="009730E7" w:rsidRDefault="009730E7" w:rsidP="009730E7">
      <w:pPr>
        <w:pStyle w:val="a9"/>
        <w:numPr>
          <w:ilvl w:val="0"/>
          <w:numId w:val="14"/>
        </w:numPr>
        <w:spacing w:line="360" w:lineRule="exact"/>
        <w:rPr>
          <w:sz w:val="24"/>
        </w:rPr>
      </w:pPr>
      <w:r w:rsidRPr="009730E7">
        <w:rPr>
          <w:rFonts w:hint="eastAsia"/>
          <w:sz w:val="24"/>
        </w:rPr>
        <w:t>文件系统初始化</w:t>
      </w:r>
    </w:p>
    <w:p w14:paraId="41701A8C" w14:textId="77777777" w:rsidR="009730E7" w:rsidRPr="009730E7" w:rsidRDefault="009730E7" w:rsidP="009730E7">
      <w:pPr>
        <w:pStyle w:val="a9"/>
        <w:numPr>
          <w:ilvl w:val="1"/>
          <w:numId w:val="13"/>
        </w:numPr>
        <w:rPr>
          <w:sz w:val="24"/>
        </w:rPr>
      </w:pPr>
      <w:r w:rsidRPr="009730E7">
        <w:rPr>
          <w:rFonts w:hint="eastAsia"/>
          <w:sz w:val="24"/>
        </w:rPr>
        <w:t>初始化超级块和组描述符</w:t>
      </w:r>
    </w:p>
    <w:p w14:paraId="04B7504B" w14:textId="77777777" w:rsidR="009730E7" w:rsidRPr="009730E7" w:rsidRDefault="009730E7" w:rsidP="009730E7">
      <w:pPr>
        <w:pStyle w:val="a9"/>
        <w:numPr>
          <w:ilvl w:val="1"/>
          <w:numId w:val="13"/>
        </w:numPr>
        <w:rPr>
          <w:sz w:val="24"/>
        </w:rPr>
      </w:pPr>
      <w:r w:rsidRPr="009730E7">
        <w:rPr>
          <w:rFonts w:hint="eastAsia"/>
          <w:sz w:val="24"/>
        </w:rPr>
        <w:t>清空所有位图（全部标记为空闲）</w:t>
      </w:r>
    </w:p>
    <w:p w14:paraId="07900226" w14:textId="77777777" w:rsidR="009730E7" w:rsidRPr="009730E7" w:rsidRDefault="009730E7" w:rsidP="009730E7">
      <w:pPr>
        <w:pStyle w:val="a9"/>
        <w:numPr>
          <w:ilvl w:val="1"/>
          <w:numId w:val="13"/>
        </w:numPr>
        <w:rPr>
          <w:sz w:val="24"/>
        </w:rPr>
      </w:pPr>
      <w:r w:rsidRPr="009730E7">
        <w:rPr>
          <w:rFonts w:hint="eastAsia"/>
          <w:sz w:val="24"/>
        </w:rPr>
        <w:t>创建根目录（</w:t>
      </w:r>
      <w:r w:rsidRPr="009730E7">
        <w:rPr>
          <w:rFonts w:hint="eastAsia"/>
          <w:sz w:val="24"/>
        </w:rPr>
        <w:t>inode 0</w:t>
      </w:r>
      <w:r w:rsidRPr="009730E7">
        <w:rPr>
          <w:rFonts w:hint="eastAsia"/>
          <w:sz w:val="24"/>
        </w:rPr>
        <w:t>）</w:t>
      </w:r>
    </w:p>
    <w:p w14:paraId="3AAF286C" w14:textId="77777777" w:rsidR="009730E7" w:rsidRPr="009730E7" w:rsidRDefault="009730E7" w:rsidP="009730E7">
      <w:pPr>
        <w:pStyle w:val="a9"/>
        <w:numPr>
          <w:ilvl w:val="1"/>
          <w:numId w:val="13"/>
        </w:numPr>
        <w:rPr>
          <w:sz w:val="24"/>
        </w:rPr>
      </w:pPr>
      <w:r w:rsidRPr="009730E7">
        <w:rPr>
          <w:rFonts w:hint="eastAsia"/>
          <w:sz w:val="24"/>
        </w:rPr>
        <w:t>为根目录添加</w:t>
      </w:r>
      <w:r w:rsidRPr="009730E7">
        <w:rPr>
          <w:rFonts w:hint="eastAsia"/>
          <w:sz w:val="24"/>
        </w:rPr>
        <w:t xml:space="preserve"> "." </w:t>
      </w:r>
      <w:r w:rsidRPr="009730E7">
        <w:rPr>
          <w:rFonts w:hint="eastAsia"/>
          <w:sz w:val="24"/>
        </w:rPr>
        <w:t>和</w:t>
      </w:r>
      <w:r w:rsidRPr="009730E7">
        <w:rPr>
          <w:rFonts w:hint="eastAsia"/>
          <w:sz w:val="24"/>
        </w:rPr>
        <w:t xml:space="preserve"> ".." </w:t>
      </w:r>
      <w:r w:rsidRPr="009730E7">
        <w:rPr>
          <w:rFonts w:hint="eastAsia"/>
          <w:sz w:val="24"/>
        </w:rPr>
        <w:t>目录项</w:t>
      </w:r>
    </w:p>
    <w:p w14:paraId="25B6DA92" w14:textId="6CAE8F0C" w:rsidR="009730E7" w:rsidRPr="009730E7" w:rsidRDefault="009730E7" w:rsidP="009730E7">
      <w:pPr>
        <w:pStyle w:val="a9"/>
        <w:numPr>
          <w:ilvl w:val="1"/>
          <w:numId w:val="13"/>
        </w:numPr>
        <w:rPr>
          <w:sz w:val="24"/>
        </w:rPr>
      </w:pPr>
      <w:r w:rsidRPr="009730E7">
        <w:rPr>
          <w:rFonts w:hint="eastAsia"/>
          <w:sz w:val="24"/>
        </w:rPr>
        <w:t>设置当前目录为根目录</w:t>
      </w:r>
    </w:p>
    <w:p w14:paraId="1938ABF4" w14:textId="06125864" w:rsidR="009730E7" w:rsidRPr="009730E7" w:rsidRDefault="009730E7" w:rsidP="009730E7">
      <w:pPr>
        <w:pStyle w:val="a9"/>
        <w:numPr>
          <w:ilvl w:val="0"/>
          <w:numId w:val="14"/>
        </w:numPr>
        <w:spacing w:line="360" w:lineRule="exact"/>
        <w:ind w:left="442" w:hanging="442"/>
        <w:rPr>
          <w:sz w:val="24"/>
        </w:rPr>
      </w:pPr>
      <w:r w:rsidRPr="009730E7">
        <w:rPr>
          <w:rFonts w:hint="eastAsia"/>
          <w:sz w:val="24"/>
        </w:rPr>
        <w:t>目录操作</w:t>
      </w:r>
    </w:p>
    <w:p w14:paraId="06BF50D3" w14:textId="75C96C29" w:rsidR="009730E7" w:rsidRPr="009730E7" w:rsidRDefault="009730E7" w:rsidP="009730E7">
      <w:pPr>
        <w:pStyle w:val="a9"/>
        <w:numPr>
          <w:ilvl w:val="0"/>
          <w:numId w:val="15"/>
        </w:numPr>
        <w:rPr>
          <w:sz w:val="24"/>
        </w:rPr>
      </w:pPr>
      <w:r w:rsidRPr="009730E7">
        <w:rPr>
          <w:rFonts w:hint="eastAsia"/>
          <w:sz w:val="24"/>
        </w:rPr>
        <w:t>目录查找：</w:t>
      </w:r>
    </w:p>
    <w:p w14:paraId="1A202873" w14:textId="6618C48A" w:rsidR="009730E7" w:rsidRPr="009730E7" w:rsidRDefault="009730E7" w:rsidP="009730E7">
      <w:pPr>
        <w:pStyle w:val="a9"/>
        <w:spacing w:line="300" w:lineRule="exact"/>
        <w:ind w:left="680"/>
        <w:rPr>
          <w:rFonts w:ascii="华文楷体" w:eastAsia="华文楷体" w:hAnsi="华文楷体" w:hint="eastAsia"/>
          <w:sz w:val="24"/>
        </w:rPr>
      </w:pPr>
      <w:r w:rsidRPr="009730E7">
        <w:rPr>
          <w:rFonts w:ascii="华文楷体" w:eastAsia="华文楷体" w:hAnsi="华文楷体" w:hint="eastAsia"/>
          <w:sz w:val="24"/>
        </w:rPr>
        <w:t>遍历目录的所有数据块</w:t>
      </w:r>
      <w:r>
        <w:rPr>
          <w:rFonts w:ascii="华文楷体" w:eastAsia="华文楷体" w:hAnsi="华文楷体" w:hint="eastAsia"/>
          <w:sz w:val="24"/>
        </w:rPr>
        <w:t>；</w:t>
      </w:r>
    </w:p>
    <w:p w14:paraId="5EBC8C62" w14:textId="5F38D1B3" w:rsidR="009730E7" w:rsidRPr="009730E7" w:rsidRDefault="009730E7" w:rsidP="009730E7">
      <w:pPr>
        <w:pStyle w:val="a9"/>
        <w:spacing w:line="300" w:lineRule="exact"/>
        <w:ind w:left="680"/>
        <w:rPr>
          <w:rFonts w:ascii="华文楷体" w:eastAsia="华文楷体" w:hAnsi="华文楷体" w:hint="eastAsia"/>
          <w:sz w:val="24"/>
        </w:rPr>
      </w:pPr>
      <w:r w:rsidRPr="009730E7">
        <w:rPr>
          <w:rFonts w:ascii="华文楷体" w:eastAsia="华文楷体" w:hAnsi="华文楷体" w:hint="eastAsia"/>
          <w:sz w:val="24"/>
        </w:rPr>
        <w:t>在每个块中遍历目录项</w:t>
      </w:r>
      <w:r>
        <w:rPr>
          <w:rFonts w:ascii="华文楷体" w:eastAsia="华文楷体" w:hAnsi="华文楷体" w:hint="eastAsia"/>
          <w:sz w:val="24"/>
        </w:rPr>
        <w:t>；</w:t>
      </w:r>
    </w:p>
    <w:p w14:paraId="0D8FC062" w14:textId="21D1ABA0" w:rsidR="009730E7" w:rsidRPr="009730E7" w:rsidRDefault="009730E7" w:rsidP="009730E7">
      <w:pPr>
        <w:pStyle w:val="a9"/>
        <w:spacing w:line="300" w:lineRule="exact"/>
        <w:ind w:left="680"/>
        <w:rPr>
          <w:rFonts w:ascii="华文楷体" w:eastAsia="华文楷体" w:hAnsi="华文楷体" w:hint="eastAsia"/>
          <w:sz w:val="24"/>
        </w:rPr>
      </w:pPr>
      <w:r w:rsidRPr="009730E7">
        <w:rPr>
          <w:rFonts w:ascii="华文楷体" w:eastAsia="华文楷体" w:hAnsi="华文楷体" w:hint="eastAsia"/>
          <w:sz w:val="24"/>
        </w:rPr>
        <w:t>比较文件名，找到则返回inode编号</w:t>
      </w:r>
      <w:r>
        <w:rPr>
          <w:rFonts w:ascii="华文楷体" w:eastAsia="华文楷体" w:hAnsi="华文楷体" w:hint="eastAsia"/>
          <w:sz w:val="24"/>
        </w:rPr>
        <w:t>。</w:t>
      </w:r>
    </w:p>
    <w:p w14:paraId="270280BF" w14:textId="55E7A360" w:rsidR="009730E7" w:rsidRDefault="009730E7" w:rsidP="009730E7">
      <w:pPr>
        <w:pStyle w:val="a9"/>
        <w:numPr>
          <w:ilvl w:val="0"/>
          <w:numId w:val="15"/>
        </w:numPr>
        <w:rPr>
          <w:sz w:val="24"/>
        </w:rPr>
      </w:pPr>
      <w:r w:rsidRPr="009730E7">
        <w:rPr>
          <w:sz w:val="24"/>
        </w:rPr>
        <w:t>目录项添加：</w:t>
      </w:r>
    </w:p>
    <w:p w14:paraId="1977470C" w14:textId="03B1ECAD" w:rsidR="009730E7" w:rsidRPr="009730E7" w:rsidRDefault="009730E7" w:rsidP="009730E7">
      <w:pPr>
        <w:pStyle w:val="a9"/>
        <w:spacing w:line="300" w:lineRule="exact"/>
        <w:ind w:left="680"/>
        <w:rPr>
          <w:rFonts w:ascii="华文楷体" w:eastAsia="华文楷体" w:hAnsi="华文楷体" w:hint="eastAsia"/>
          <w:sz w:val="24"/>
        </w:rPr>
      </w:pPr>
      <w:r w:rsidRPr="009730E7">
        <w:rPr>
          <w:rFonts w:ascii="华文楷体" w:eastAsia="华文楷体" w:hAnsi="华文楷体" w:hint="eastAsia"/>
          <w:sz w:val="24"/>
        </w:rPr>
        <w:t>在目录的数据块中查找空闲位置</w:t>
      </w:r>
      <w:r>
        <w:rPr>
          <w:rFonts w:ascii="华文楷体" w:eastAsia="华文楷体" w:hAnsi="华文楷体" w:hint="eastAsia"/>
          <w:sz w:val="24"/>
        </w:rPr>
        <w:t>；</w:t>
      </w:r>
    </w:p>
    <w:p w14:paraId="0FED5C26" w14:textId="5BD14A44" w:rsidR="009730E7" w:rsidRPr="009730E7" w:rsidRDefault="009730E7" w:rsidP="009730E7">
      <w:pPr>
        <w:pStyle w:val="a9"/>
        <w:spacing w:line="300" w:lineRule="exact"/>
        <w:ind w:left="680"/>
        <w:rPr>
          <w:rFonts w:ascii="华文楷体" w:eastAsia="华文楷体" w:hAnsi="华文楷体" w:hint="eastAsia"/>
          <w:sz w:val="24"/>
        </w:rPr>
      </w:pPr>
      <w:r w:rsidRPr="009730E7">
        <w:rPr>
          <w:rFonts w:ascii="华文楷体" w:eastAsia="华文楷体" w:hAnsi="华文楷体" w:hint="eastAsia"/>
          <w:sz w:val="24"/>
        </w:rPr>
        <w:t>如果当前块已满，分配新块并链接</w:t>
      </w:r>
      <w:r>
        <w:rPr>
          <w:rFonts w:ascii="华文楷体" w:eastAsia="华文楷体" w:hAnsi="华文楷体" w:hint="eastAsia"/>
          <w:sz w:val="24"/>
        </w:rPr>
        <w:t>；</w:t>
      </w:r>
    </w:p>
    <w:p w14:paraId="3563A8CD" w14:textId="071AECFF" w:rsidR="009730E7" w:rsidRPr="009730E7" w:rsidRDefault="009730E7" w:rsidP="009730E7">
      <w:pPr>
        <w:pStyle w:val="a9"/>
        <w:spacing w:line="300" w:lineRule="exact"/>
        <w:ind w:left="680"/>
        <w:rPr>
          <w:rFonts w:ascii="华文楷体" w:eastAsia="华文楷体" w:hAnsi="华文楷体" w:hint="eastAsia"/>
          <w:sz w:val="24"/>
        </w:rPr>
      </w:pPr>
      <w:r w:rsidRPr="009730E7">
        <w:rPr>
          <w:rFonts w:ascii="华文楷体" w:eastAsia="华文楷体" w:hAnsi="华文楷体" w:hint="eastAsia"/>
          <w:sz w:val="24"/>
        </w:rPr>
        <w:lastRenderedPageBreak/>
        <w:t>写入inode编号和文件名</w:t>
      </w:r>
      <w:r>
        <w:rPr>
          <w:rFonts w:ascii="华文楷体" w:eastAsia="华文楷体" w:hAnsi="华文楷体" w:hint="eastAsia"/>
          <w:sz w:val="24"/>
        </w:rPr>
        <w:t>。</w:t>
      </w:r>
    </w:p>
    <w:p w14:paraId="18F2EB55" w14:textId="0A539BD4" w:rsidR="009730E7" w:rsidRDefault="009730E7" w:rsidP="009730E7">
      <w:pPr>
        <w:pStyle w:val="a9"/>
        <w:numPr>
          <w:ilvl w:val="0"/>
          <w:numId w:val="14"/>
        </w:numPr>
        <w:spacing w:line="360" w:lineRule="exact"/>
        <w:ind w:left="442" w:hanging="442"/>
        <w:rPr>
          <w:sz w:val="24"/>
        </w:rPr>
      </w:pPr>
      <w:r w:rsidRPr="009730E7">
        <w:rPr>
          <w:rFonts w:hint="eastAsia"/>
          <w:sz w:val="24"/>
        </w:rPr>
        <w:t>文件操作</w:t>
      </w:r>
    </w:p>
    <w:p w14:paraId="419491C7" w14:textId="4D58C4B3" w:rsidR="009730E7" w:rsidRDefault="009730E7" w:rsidP="009730E7">
      <w:pPr>
        <w:pStyle w:val="a9"/>
        <w:numPr>
          <w:ilvl w:val="1"/>
          <w:numId w:val="14"/>
        </w:numPr>
        <w:spacing w:line="360" w:lineRule="exact"/>
        <w:rPr>
          <w:sz w:val="24"/>
        </w:rPr>
      </w:pPr>
      <w:r w:rsidRPr="009730E7">
        <w:rPr>
          <w:rFonts w:hint="eastAsia"/>
          <w:sz w:val="24"/>
        </w:rPr>
        <w:t>touch</w:t>
      </w:r>
      <w:r w:rsidRPr="009730E7">
        <w:rPr>
          <w:rFonts w:hint="eastAsia"/>
          <w:sz w:val="24"/>
        </w:rPr>
        <w:t>命令：</w:t>
      </w:r>
    </w:p>
    <w:p w14:paraId="548EAF48" w14:textId="275A53E0" w:rsidR="009730E7" w:rsidRPr="009730E7" w:rsidRDefault="009730E7" w:rsidP="009730E7">
      <w:pPr>
        <w:pStyle w:val="a9"/>
        <w:spacing w:line="300" w:lineRule="exact"/>
        <w:ind w:left="680"/>
        <w:rPr>
          <w:rFonts w:ascii="华文楷体" w:eastAsia="华文楷体" w:hAnsi="华文楷体" w:hint="eastAsia"/>
          <w:sz w:val="24"/>
        </w:rPr>
      </w:pPr>
      <w:r w:rsidRPr="009730E7">
        <w:rPr>
          <w:rFonts w:ascii="华文楷体" w:eastAsia="华文楷体" w:hAnsi="华文楷体" w:hint="eastAsia"/>
          <w:sz w:val="24"/>
        </w:rPr>
        <w:t>如果文件存在：更新修改时间，可选更新大小</w:t>
      </w:r>
      <w:r>
        <w:rPr>
          <w:rFonts w:ascii="华文楷体" w:eastAsia="华文楷体" w:hAnsi="华文楷体" w:hint="eastAsia"/>
          <w:sz w:val="24"/>
        </w:rPr>
        <w:t>；</w:t>
      </w:r>
    </w:p>
    <w:p w14:paraId="5A542A72" w14:textId="4F508FE4" w:rsidR="009730E7" w:rsidRPr="009730E7" w:rsidRDefault="009730E7" w:rsidP="009730E7">
      <w:pPr>
        <w:pStyle w:val="a9"/>
        <w:spacing w:line="300" w:lineRule="exact"/>
        <w:ind w:left="680"/>
        <w:rPr>
          <w:rFonts w:ascii="华文楷体" w:eastAsia="华文楷体" w:hAnsi="华文楷体" w:hint="eastAsia"/>
          <w:sz w:val="24"/>
        </w:rPr>
      </w:pPr>
      <w:r w:rsidRPr="009730E7">
        <w:rPr>
          <w:rFonts w:ascii="华文楷体" w:eastAsia="华文楷体" w:hAnsi="华文楷体" w:hint="eastAsia"/>
          <w:sz w:val="24"/>
        </w:rPr>
        <w:t>如果文件不存在：创建新inode，分配数据块（如果指定大小）</w:t>
      </w:r>
      <w:r>
        <w:rPr>
          <w:rFonts w:ascii="华文楷体" w:eastAsia="华文楷体" w:hAnsi="华文楷体" w:hint="eastAsia"/>
          <w:sz w:val="24"/>
        </w:rPr>
        <w:t>。</w:t>
      </w:r>
    </w:p>
    <w:p w14:paraId="5C7CAB32" w14:textId="4282F0CB" w:rsidR="009730E7" w:rsidRDefault="009730E7" w:rsidP="009730E7">
      <w:pPr>
        <w:pStyle w:val="a9"/>
        <w:numPr>
          <w:ilvl w:val="1"/>
          <w:numId w:val="14"/>
        </w:numPr>
        <w:spacing w:line="360" w:lineRule="exact"/>
        <w:rPr>
          <w:sz w:val="24"/>
        </w:rPr>
      </w:pPr>
      <w:r w:rsidRPr="009730E7">
        <w:rPr>
          <w:rFonts w:hint="eastAsia"/>
          <w:sz w:val="24"/>
        </w:rPr>
        <w:t>rm</w:t>
      </w:r>
      <w:r w:rsidRPr="009730E7">
        <w:rPr>
          <w:rFonts w:hint="eastAsia"/>
          <w:sz w:val="24"/>
        </w:rPr>
        <w:t>命令：</w:t>
      </w:r>
    </w:p>
    <w:p w14:paraId="5FE6B554" w14:textId="419F3A09" w:rsidR="009730E7" w:rsidRPr="009730E7" w:rsidRDefault="009730E7" w:rsidP="009730E7">
      <w:pPr>
        <w:pStyle w:val="a9"/>
        <w:spacing w:line="300" w:lineRule="exact"/>
        <w:ind w:left="680"/>
        <w:rPr>
          <w:rFonts w:ascii="华文楷体" w:eastAsia="华文楷体" w:hAnsi="华文楷体" w:hint="eastAsia"/>
          <w:sz w:val="24"/>
        </w:rPr>
      </w:pPr>
      <w:r w:rsidRPr="009730E7">
        <w:rPr>
          <w:rFonts w:ascii="华文楷体" w:eastAsia="华文楷体" w:hAnsi="华文楷体" w:hint="eastAsia"/>
          <w:sz w:val="24"/>
        </w:rPr>
        <w:t>找到文件inode</w:t>
      </w:r>
      <w:r>
        <w:rPr>
          <w:rFonts w:ascii="华文楷体" w:eastAsia="华文楷体" w:hAnsi="华文楷体" w:hint="eastAsia"/>
          <w:sz w:val="24"/>
        </w:rPr>
        <w:t>；</w:t>
      </w:r>
    </w:p>
    <w:p w14:paraId="30C75360" w14:textId="148232E7" w:rsidR="009730E7" w:rsidRPr="009730E7" w:rsidRDefault="009730E7" w:rsidP="009730E7">
      <w:pPr>
        <w:pStyle w:val="a9"/>
        <w:spacing w:line="300" w:lineRule="exact"/>
        <w:ind w:left="680"/>
        <w:rPr>
          <w:rFonts w:ascii="华文楷体" w:eastAsia="华文楷体" w:hAnsi="华文楷体" w:hint="eastAsia"/>
          <w:sz w:val="24"/>
        </w:rPr>
      </w:pPr>
      <w:r w:rsidRPr="009730E7">
        <w:rPr>
          <w:rFonts w:ascii="华文楷体" w:eastAsia="华文楷体" w:hAnsi="华文楷体" w:hint="eastAsia"/>
          <w:sz w:val="24"/>
        </w:rPr>
        <w:t>释放所有数据块（遍历链表）</w:t>
      </w:r>
      <w:r>
        <w:rPr>
          <w:rFonts w:ascii="华文楷体" w:eastAsia="华文楷体" w:hAnsi="华文楷体" w:hint="eastAsia"/>
          <w:sz w:val="24"/>
        </w:rPr>
        <w:t>；</w:t>
      </w:r>
    </w:p>
    <w:p w14:paraId="69D64704" w14:textId="61E79445" w:rsidR="009730E7" w:rsidRPr="009730E7" w:rsidRDefault="009730E7" w:rsidP="009730E7">
      <w:pPr>
        <w:pStyle w:val="a9"/>
        <w:spacing w:line="300" w:lineRule="exact"/>
        <w:ind w:left="680"/>
        <w:rPr>
          <w:rFonts w:ascii="华文楷体" w:eastAsia="华文楷体" w:hAnsi="华文楷体" w:hint="eastAsia"/>
          <w:sz w:val="24"/>
        </w:rPr>
      </w:pPr>
      <w:r w:rsidRPr="009730E7">
        <w:rPr>
          <w:rFonts w:ascii="华文楷体" w:eastAsia="华文楷体" w:hAnsi="华文楷体" w:hint="eastAsia"/>
          <w:sz w:val="24"/>
        </w:rPr>
        <w:t>从目录中删除目录项</w:t>
      </w:r>
      <w:r>
        <w:rPr>
          <w:rFonts w:ascii="华文楷体" w:eastAsia="华文楷体" w:hAnsi="华文楷体" w:hint="eastAsia"/>
          <w:sz w:val="24"/>
        </w:rPr>
        <w:t>；</w:t>
      </w:r>
    </w:p>
    <w:p w14:paraId="2A47619F" w14:textId="0C2FF86E" w:rsidR="009730E7" w:rsidRPr="009730E7" w:rsidRDefault="009730E7" w:rsidP="009730E7">
      <w:pPr>
        <w:pStyle w:val="a9"/>
        <w:spacing w:line="300" w:lineRule="exact"/>
        <w:ind w:left="680"/>
        <w:rPr>
          <w:rFonts w:ascii="华文楷体" w:eastAsia="华文楷体" w:hAnsi="华文楷体" w:hint="eastAsia"/>
          <w:sz w:val="24"/>
        </w:rPr>
      </w:pPr>
      <w:r w:rsidRPr="009730E7">
        <w:rPr>
          <w:rFonts w:ascii="华文楷体" w:eastAsia="华文楷体" w:hAnsi="华文楷体" w:hint="eastAsia"/>
          <w:sz w:val="24"/>
        </w:rPr>
        <w:t>释放inode</w:t>
      </w:r>
      <w:r>
        <w:rPr>
          <w:rFonts w:ascii="华文楷体" w:eastAsia="华文楷体" w:hAnsi="华文楷体" w:hint="eastAsia"/>
          <w:sz w:val="24"/>
        </w:rPr>
        <w:t>。</w:t>
      </w:r>
    </w:p>
    <w:p w14:paraId="18459ECC" w14:textId="08A85017" w:rsidR="009730E7" w:rsidRDefault="009730E7" w:rsidP="009730E7">
      <w:pPr>
        <w:pStyle w:val="a9"/>
        <w:numPr>
          <w:ilvl w:val="0"/>
          <w:numId w:val="14"/>
        </w:numPr>
        <w:spacing w:line="360" w:lineRule="exact"/>
        <w:ind w:left="442" w:hanging="442"/>
        <w:rPr>
          <w:sz w:val="24"/>
        </w:rPr>
      </w:pPr>
      <w:r w:rsidRPr="009730E7">
        <w:rPr>
          <w:rFonts w:hint="eastAsia"/>
          <w:sz w:val="24"/>
        </w:rPr>
        <w:t>状态持久化</w:t>
      </w:r>
    </w:p>
    <w:p w14:paraId="17C9FB02" w14:textId="73050372" w:rsidR="009730E7" w:rsidRDefault="009730E7" w:rsidP="009730E7">
      <w:pPr>
        <w:pStyle w:val="a9"/>
        <w:numPr>
          <w:ilvl w:val="1"/>
          <w:numId w:val="14"/>
        </w:numPr>
        <w:spacing w:line="360" w:lineRule="exact"/>
        <w:rPr>
          <w:sz w:val="24"/>
        </w:rPr>
      </w:pPr>
      <w:r w:rsidRPr="009730E7">
        <w:rPr>
          <w:rFonts w:hint="eastAsia"/>
          <w:sz w:val="24"/>
        </w:rPr>
        <w:t>保存机制</w:t>
      </w:r>
    </w:p>
    <w:p w14:paraId="7ABD2446" w14:textId="4EFCE778" w:rsidR="009730E7" w:rsidRPr="009730E7" w:rsidRDefault="009730E7" w:rsidP="009730E7">
      <w:pPr>
        <w:pStyle w:val="a9"/>
        <w:spacing w:line="300" w:lineRule="exact"/>
        <w:ind w:left="680"/>
        <w:rPr>
          <w:rFonts w:ascii="华文楷体" w:eastAsia="华文楷体" w:hAnsi="华文楷体" w:hint="eastAsia"/>
          <w:sz w:val="24"/>
        </w:rPr>
      </w:pPr>
      <w:r w:rsidRPr="009730E7">
        <w:rPr>
          <w:rFonts w:ascii="华文楷体" w:eastAsia="华文楷体" w:hAnsi="华文楷体" w:hint="eastAsia"/>
          <w:sz w:val="24"/>
        </w:rPr>
        <w:t>将所有内存数据结构按顺序写入二进制文件</w:t>
      </w:r>
      <w:r>
        <w:rPr>
          <w:rFonts w:ascii="华文楷体" w:eastAsia="华文楷体" w:hAnsi="华文楷体" w:hint="eastAsia"/>
          <w:sz w:val="24"/>
        </w:rPr>
        <w:t>；</w:t>
      </w:r>
    </w:p>
    <w:p w14:paraId="64D8435C" w14:textId="5748B9C3" w:rsidR="009730E7" w:rsidRPr="009730E7" w:rsidRDefault="009730E7" w:rsidP="009730E7">
      <w:pPr>
        <w:pStyle w:val="a9"/>
        <w:spacing w:line="300" w:lineRule="exact"/>
        <w:ind w:left="680"/>
        <w:rPr>
          <w:rFonts w:ascii="华文楷体" w:eastAsia="华文楷体" w:hAnsi="华文楷体" w:hint="eastAsia"/>
          <w:sz w:val="24"/>
        </w:rPr>
      </w:pPr>
      <w:r w:rsidRPr="009730E7">
        <w:rPr>
          <w:rFonts w:ascii="华文楷体" w:eastAsia="华文楷体" w:hAnsi="华文楷体" w:hint="eastAsia"/>
          <w:sz w:val="24"/>
        </w:rPr>
        <w:t>包括：超级块、位图、inode表、数据块、当前状态</w:t>
      </w:r>
      <w:r>
        <w:rPr>
          <w:rFonts w:ascii="华文楷体" w:eastAsia="华文楷体" w:hAnsi="华文楷体" w:hint="eastAsia"/>
          <w:sz w:val="24"/>
        </w:rPr>
        <w:t>。</w:t>
      </w:r>
    </w:p>
    <w:p w14:paraId="2928D43C" w14:textId="7E4B3993" w:rsidR="009730E7" w:rsidRDefault="009730E7" w:rsidP="009730E7">
      <w:pPr>
        <w:pStyle w:val="a9"/>
        <w:numPr>
          <w:ilvl w:val="1"/>
          <w:numId w:val="14"/>
        </w:numPr>
        <w:spacing w:line="360" w:lineRule="exact"/>
        <w:rPr>
          <w:sz w:val="24"/>
        </w:rPr>
      </w:pPr>
      <w:r w:rsidRPr="009730E7">
        <w:rPr>
          <w:rFonts w:hint="eastAsia"/>
          <w:sz w:val="24"/>
        </w:rPr>
        <w:t>恢复机制</w:t>
      </w:r>
    </w:p>
    <w:p w14:paraId="0F7FFE8F" w14:textId="1E2D673D" w:rsidR="009730E7" w:rsidRPr="009730E7" w:rsidRDefault="009730E7" w:rsidP="009730E7">
      <w:pPr>
        <w:pStyle w:val="a9"/>
        <w:spacing w:line="300" w:lineRule="exact"/>
        <w:ind w:left="680"/>
        <w:rPr>
          <w:rFonts w:ascii="华文楷体" w:eastAsia="华文楷体" w:hAnsi="华文楷体" w:hint="eastAsia"/>
          <w:sz w:val="24"/>
        </w:rPr>
      </w:pPr>
      <w:r w:rsidRPr="009730E7">
        <w:rPr>
          <w:rFonts w:ascii="华文楷体" w:eastAsia="华文楷体" w:hAnsi="华文楷体" w:hint="eastAsia"/>
          <w:sz w:val="24"/>
        </w:rPr>
        <w:t>从文件中按相同顺序读取数据</w:t>
      </w:r>
      <w:r>
        <w:rPr>
          <w:rFonts w:ascii="华文楷体" w:eastAsia="华文楷体" w:hAnsi="华文楷体" w:hint="eastAsia"/>
          <w:sz w:val="24"/>
        </w:rPr>
        <w:t>；</w:t>
      </w:r>
    </w:p>
    <w:p w14:paraId="3C5568C6" w14:textId="4EDE4183" w:rsidR="009730E7" w:rsidRPr="009730E7" w:rsidRDefault="009730E7" w:rsidP="009730E7">
      <w:pPr>
        <w:pStyle w:val="a9"/>
        <w:spacing w:line="300" w:lineRule="exact"/>
        <w:ind w:left="680"/>
        <w:rPr>
          <w:rFonts w:ascii="华文楷体" w:eastAsia="华文楷体" w:hAnsi="华文楷体" w:hint="eastAsia"/>
          <w:sz w:val="24"/>
        </w:rPr>
      </w:pPr>
      <w:r w:rsidRPr="009730E7">
        <w:rPr>
          <w:rFonts w:ascii="华文楷体" w:eastAsia="华文楷体" w:hAnsi="华文楷体" w:hint="eastAsia"/>
          <w:sz w:val="24"/>
        </w:rPr>
        <w:t>恢复到内存中的对应数据结构</w:t>
      </w:r>
      <w:r>
        <w:rPr>
          <w:rFonts w:ascii="华文楷体" w:eastAsia="华文楷体" w:hAnsi="华文楷体" w:hint="eastAsia"/>
          <w:sz w:val="24"/>
        </w:rPr>
        <w:t>；</w:t>
      </w:r>
    </w:p>
    <w:p w14:paraId="34256D37" w14:textId="64D63126" w:rsidR="006B309D" w:rsidRPr="00E749F4" w:rsidRDefault="009730E7" w:rsidP="00E749F4">
      <w:pPr>
        <w:pStyle w:val="a9"/>
        <w:spacing w:line="300" w:lineRule="exact"/>
        <w:ind w:left="680"/>
        <w:rPr>
          <w:rFonts w:ascii="华文楷体" w:eastAsia="华文楷体" w:hAnsi="华文楷体" w:hint="eastAsia"/>
          <w:sz w:val="24"/>
        </w:rPr>
      </w:pPr>
      <w:r w:rsidRPr="009730E7">
        <w:rPr>
          <w:rFonts w:ascii="华文楷体" w:eastAsia="华文楷体" w:hAnsi="华文楷体" w:hint="eastAsia"/>
          <w:sz w:val="24"/>
        </w:rPr>
        <w:t>恢复当前目录和路径信息</w:t>
      </w:r>
      <w:r>
        <w:rPr>
          <w:rFonts w:ascii="华文楷体" w:eastAsia="华文楷体" w:hAnsi="华文楷体" w:hint="eastAsia"/>
          <w:sz w:val="24"/>
        </w:rPr>
        <w:t>。</w:t>
      </w:r>
    </w:p>
    <w:p w14:paraId="6AFF1026" w14:textId="7E0B42B1" w:rsidR="00B525B5" w:rsidRDefault="006B309D" w:rsidP="00850A21">
      <w:pPr>
        <w:keepNext/>
        <w:keepLines/>
        <w:spacing w:before="480" w:after="80" w:line="400" w:lineRule="exact"/>
        <w:outlineLvl w:val="0"/>
        <w:rPr>
          <w:rFonts w:ascii="Candara Light" w:eastAsia="仿宋" w:hAnsi="Candara Light"/>
          <w:sz w:val="44"/>
          <w:szCs w:val="48"/>
        </w:rPr>
      </w:pPr>
      <w:r>
        <w:rPr>
          <w:rFonts w:ascii="Candara Light" w:eastAsia="仿宋" w:hAnsi="Candara Light" w:hint="eastAsia"/>
          <w:sz w:val="44"/>
          <w:szCs w:val="48"/>
        </w:rPr>
        <w:t>5</w:t>
      </w:r>
      <w:r>
        <w:rPr>
          <w:rFonts w:ascii="Candara Light" w:eastAsia="仿宋" w:hAnsi="Candara Light" w:hint="eastAsia"/>
          <w:sz w:val="44"/>
          <w:szCs w:val="48"/>
        </w:rPr>
        <w:t>测试用例与结果分析</w:t>
      </w:r>
    </w:p>
    <w:p w14:paraId="58435093" w14:textId="09DB6E50" w:rsidR="006B309D" w:rsidRDefault="006B309D" w:rsidP="006B309D">
      <w:pPr>
        <w:pStyle w:val="2"/>
        <w:spacing w:line="320" w:lineRule="exact"/>
        <w:rPr>
          <w:rFonts w:ascii="Candara Light" w:hAnsi="Candara Light"/>
        </w:rPr>
      </w:pPr>
      <w:r>
        <w:rPr>
          <w:rFonts w:ascii="Candara Light" w:hAnsi="Candara Light" w:hint="eastAsia"/>
          <w:color w:val="000000"/>
        </w:rPr>
        <w:t>5</w:t>
      </w:r>
      <w:r w:rsidRPr="006B309D">
        <w:rPr>
          <w:rFonts w:ascii="Candara Light" w:hAnsi="Candara Light"/>
          <w:color w:val="000000"/>
        </w:rPr>
        <w:t>.1</w:t>
      </w:r>
      <w:r w:rsidRPr="006B309D">
        <w:rPr>
          <w:rFonts w:ascii="Candara Light" w:hAnsi="Candara Light"/>
        </w:rPr>
        <w:t xml:space="preserve"> </w:t>
      </w:r>
      <w:r w:rsidRPr="006B309D">
        <w:rPr>
          <w:rFonts w:ascii="Candara Light" w:hAnsi="Candara Light" w:hint="eastAsia"/>
        </w:rPr>
        <w:t>测试环境</w:t>
      </w:r>
    </w:p>
    <w:p w14:paraId="2F941CF0" w14:textId="051D12B1" w:rsidR="009730E7" w:rsidRPr="001631FD" w:rsidRDefault="009730E7" w:rsidP="001631FD">
      <w:pPr>
        <w:pStyle w:val="a9"/>
        <w:numPr>
          <w:ilvl w:val="0"/>
          <w:numId w:val="18"/>
        </w:numPr>
        <w:spacing w:line="360" w:lineRule="exact"/>
        <w:rPr>
          <w:rFonts w:ascii="Consolas" w:hAnsi="Consolas"/>
          <w:sz w:val="24"/>
        </w:rPr>
      </w:pPr>
      <w:r w:rsidRPr="001631FD">
        <w:rPr>
          <w:rFonts w:ascii="Consolas" w:hAnsi="Consolas"/>
          <w:sz w:val="24"/>
        </w:rPr>
        <w:t>操作系统：</w:t>
      </w:r>
      <w:r w:rsidRPr="001631FD">
        <w:rPr>
          <w:rFonts w:ascii="Consolas" w:hAnsi="Consolas"/>
          <w:sz w:val="24"/>
        </w:rPr>
        <w:t>Linux (Ubuntu 20.04)</w:t>
      </w:r>
    </w:p>
    <w:p w14:paraId="5352A0E1" w14:textId="77777777" w:rsidR="009730E7" w:rsidRPr="001631FD" w:rsidRDefault="009730E7" w:rsidP="001631FD">
      <w:pPr>
        <w:pStyle w:val="a9"/>
        <w:numPr>
          <w:ilvl w:val="0"/>
          <w:numId w:val="18"/>
        </w:numPr>
        <w:spacing w:line="360" w:lineRule="exact"/>
        <w:ind w:left="442" w:hanging="442"/>
        <w:rPr>
          <w:rFonts w:ascii="Consolas" w:hAnsi="Consolas"/>
          <w:sz w:val="24"/>
        </w:rPr>
      </w:pPr>
      <w:r w:rsidRPr="001631FD">
        <w:rPr>
          <w:rFonts w:ascii="Consolas" w:hAnsi="Consolas"/>
          <w:sz w:val="24"/>
        </w:rPr>
        <w:t>编译命令：</w:t>
      </w:r>
      <w:r w:rsidRPr="001631FD">
        <w:rPr>
          <w:rFonts w:ascii="Consolas" w:hAnsi="Consolas"/>
          <w:sz w:val="24"/>
        </w:rPr>
        <w:t>gcc -o filesystem filesystem.c</w:t>
      </w:r>
    </w:p>
    <w:p w14:paraId="63742DBE" w14:textId="23F2A704" w:rsidR="009730E7" w:rsidRPr="001631FD" w:rsidRDefault="009730E7" w:rsidP="001631FD">
      <w:pPr>
        <w:pStyle w:val="a9"/>
        <w:numPr>
          <w:ilvl w:val="0"/>
          <w:numId w:val="18"/>
        </w:numPr>
        <w:spacing w:line="360" w:lineRule="exact"/>
        <w:ind w:left="442" w:hanging="442"/>
        <w:rPr>
          <w:rFonts w:ascii="Consolas" w:hAnsi="Consolas"/>
          <w:sz w:val="24"/>
        </w:rPr>
      </w:pPr>
      <w:r w:rsidRPr="001631FD">
        <w:rPr>
          <w:rFonts w:ascii="Consolas" w:hAnsi="Consolas"/>
          <w:sz w:val="24"/>
        </w:rPr>
        <w:t>运行命令：</w:t>
      </w:r>
      <w:r w:rsidRPr="001631FD">
        <w:rPr>
          <w:rFonts w:ascii="Consolas" w:hAnsi="Consolas"/>
          <w:sz w:val="24"/>
        </w:rPr>
        <w:t>./filesystem</w:t>
      </w:r>
    </w:p>
    <w:p w14:paraId="297704B9" w14:textId="23C8815E" w:rsidR="006B309D" w:rsidRDefault="006B309D" w:rsidP="006B309D">
      <w:pPr>
        <w:pStyle w:val="2"/>
        <w:spacing w:line="320" w:lineRule="exact"/>
        <w:rPr>
          <w:rFonts w:ascii="Candara Light" w:hAnsi="Candara Light"/>
          <w:color w:val="000000"/>
        </w:rPr>
      </w:pPr>
      <w:r>
        <w:rPr>
          <w:rFonts w:ascii="Candara Light" w:hAnsi="Candara Light" w:hint="eastAsia"/>
          <w:color w:val="000000"/>
        </w:rPr>
        <w:t>5</w:t>
      </w:r>
      <w:r w:rsidRPr="006B309D">
        <w:rPr>
          <w:rFonts w:ascii="Candara Light" w:hAnsi="Candara Light" w:hint="eastAsia"/>
          <w:color w:val="000000"/>
        </w:rPr>
        <w:t xml:space="preserve">.2 </w:t>
      </w:r>
      <w:r w:rsidRPr="006B309D">
        <w:rPr>
          <w:rFonts w:ascii="Candara Light" w:hAnsi="Candara Light" w:hint="eastAsia"/>
          <w:color w:val="000000"/>
        </w:rPr>
        <w:t>基本功能测试</w:t>
      </w:r>
    </w:p>
    <w:p w14:paraId="34818982" w14:textId="66CB6801" w:rsidR="009730E7" w:rsidRDefault="001631FD" w:rsidP="001631FD">
      <w:pPr>
        <w:pStyle w:val="a9"/>
        <w:numPr>
          <w:ilvl w:val="0"/>
          <w:numId w:val="19"/>
        </w:numPr>
        <w:spacing w:line="360" w:lineRule="exact"/>
        <w:rPr>
          <w:sz w:val="24"/>
        </w:rPr>
      </w:pPr>
      <w:r w:rsidRPr="001631FD">
        <w:rPr>
          <w:rFonts w:hint="eastAsia"/>
          <w:sz w:val="24"/>
        </w:rPr>
        <w:t>系统初始化测试</w:t>
      </w:r>
    </w:p>
    <w:p w14:paraId="290229F2" w14:textId="77777777" w:rsidR="001631FD" w:rsidRDefault="001631FD" w:rsidP="001631FD">
      <w:pPr>
        <w:pStyle w:val="a9"/>
        <w:spacing w:line="360" w:lineRule="exact"/>
        <w:ind w:left="440"/>
        <w:rPr>
          <w:sz w:val="24"/>
        </w:rPr>
      </w:pPr>
      <w:r w:rsidRPr="001631FD">
        <w:rPr>
          <w:rFonts w:hint="eastAsia"/>
          <w:sz w:val="24"/>
        </w:rPr>
        <w:t>验证文件系统能够正确初始化</w:t>
      </w:r>
      <w:r>
        <w:rPr>
          <w:rFonts w:hint="eastAsia"/>
          <w:sz w:val="24"/>
        </w:rPr>
        <w:t>。</w:t>
      </w:r>
    </w:p>
    <w:p w14:paraId="23D1CEFB" w14:textId="16A3F941" w:rsidR="001631FD" w:rsidRPr="003D2379" w:rsidRDefault="001631FD" w:rsidP="001631FD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2AC07C60" w14:textId="77777777" w:rsidR="001631FD" w:rsidRPr="001631FD" w:rsidRDefault="001631FD" w:rsidP="001631F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/>
          <w:sz w:val="24"/>
        </w:rPr>
      </w:pPr>
      <w:r w:rsidRPr="001631FD">
        <w:rPr>
          <w:rFonts w:ascii="Consolas" w:hAnsi="Consolas"/>
          <w:sz w:val="24"/>
        </w:rPr>
        <w:t>./filesystem</w:t>
      </w:r>
    </w:p>
    <w:p w14:paraId="1FFA8DEF" w14:textId="77777777" w:rsidR="001631FD" w:rsidRPr="001631FD" w:rsidRDefault="001631FD" w:rsidP="001631F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/>
          <w:sz w:val="24"/>
        </w:rPr>
      </w:pPr>
      <w:r w:rsidRPr="001631FD">
        <w:rPr>
          <w:rFonts w:ascii="Consolas" w:hAnsi="Consolas"/>
          <w:sz w:val="24"/>
        </w:rPr>
        <w:t xml:space="preserve"># </w:t>
      </w:r>
      <w:r w:rsidRPr="001631FD">
        <w:rPr>
          <w:rFonts w:ascii="Consolas" w:hAnsi="Consolas"/>
          <w:sz w:val="24"/>
        </w:rPr>
        <w:t>输入任意字符（非</w:t>
      </w:r>
      <w:r w:rsidRPr="001631FD">
        <w:rPr>
          <w:rFonts w:ascii="Consolas" w:hAnsi="Consolas"/>
          <w:sz w:val="24"/>
        </w:rPr>
        <w:t>enter</w:t>
      </w:r>
      <w:r w:rsidRPr="001631FD">
        <w:rPr>
          <w:rFonts w:ascii="Consolas" w:hAnsi="Consolas"/>
          <w:sz w:val="24"/>
        </w:rPr>
        <w:t>和</w:t>
      </w:r>
      <w:r w:rsidRPr="001631FD">
        <w:rPr>
          <w:rFonts w:ascii="Consolas" w:hAnsi="Consolas"/>
          <w:sz w:val="24"/>
        </w:rPr>
        <w:t>q</w:t>
      </w:r>
      <w:r w:rsidRPr="001631FD">
        <w:rPr>
          <w:rFonts w:ascii="Consolas" w:hAnsi="Consolas"/>
          <w:sz w:val="24"/>
        </w:rPr>
        <w:t>）</w:t>
      </w:r>
    </w:p>
    <w:p w14:paraId="77EA94E1" w14:textId="49728C16" w:rsidR="001631FD" w:rsidRPr="001631FD" w:rsidRDefault="001631FD" w:rsidP="001631F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/>
          <w:sz w:val="24"/>
        </w:rPr>
      </w:pPr>
      <w:r w:rsidRPr="001631FD">
        <w:rPr>
          <w:rFonts w:ascii="Consolas" w:hAnsi="Consolas"/>
          <w:sz w:val="24"/>
        </w:rPr>
        <w:t>test</w:t>
      </w:r>
    </w:p>
    <w:p w14:paraId="7D1E4B38" w14:textId="3C1B857A" w:rsidR="001631FD" w:rsidRPr="003D2379" w:rsidRDefault="00730DE1" w:rsidP="003D2379">
      <w:pPr>
        <w:ind w:firstLineChars="350" w:firstLine="735"/>
        <w:rPr>
          <w:sz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6DC5B1C" wp14:editId="519F73A2">
            <wp:extent cx="4799688" cy="2165350"/>
            <wp:effectExtent l="0" t="0" r="1270" b="6350"/>
            <wp:docPr id="2115396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96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3134" cy="216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8576" w14:textId="2A53E795" w:rsidR="001631FD" w:rsidRPr="003D2379" w:rsidRDefault="001631FD" w:rsidP="003D237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32471F7B" w14:textId="0FD698CF" w:rsidR="001631FD" w:rsidRPr="001631FD" w:rsidRDefault="001631FD" w:rsidP="001631FD">
      <w:pPr>
        <w:pStyle w:val="a9"/>
        <w:ind w:left="680"/>
        <w:rPr>
          <w:sz w:val="24"/>
        </w:rPr>
      </w:pPr>
      <w:r>
        <w:rPr>
          <w:rFonts w:hint="eastAsia"/>
          <w:sz w:val="24"/>
        </w:rPr>
        <w:t>如图所示，</w:t>
      </w:r>
      <w:r w:rsidRPr="001631FD">
        <w:rPr>
          <w:rFonts w:hint="eastAsia"/>
          <w:sz w:val="24"/>
        </w:rPr>
        <w:t>系统成功初始化</w:t>
      </w:r>
      <w:r>
        <w:rPr>
          <w:rFonts w:hint="eastAsia"/>
          <w:sz w:val="24"/>
        </w:rPr>
        <w:t>，</w:t>
      </w:r>
      <w:r w:rsidRPr="001631FD">
        <w:rPr>
          <w:rFonts w:hint="eastAsia"/>
          <w:sz w:val="24"/>
        </w:rPr>
        <w:t>创建了根目录（</w:t>
      </w:r>
      <w:r w:rsidRPr="001631FD">
        <w:rPr>
          <w:sz w:val="24"/>
        </w:rPr>
        <w:t>inode 0</w:t>
      </w:r>
      <w:r w:rsidRPr="001631FD">
        <w:rPr>
          <w:rFonts w:hint="eastAsia"/>
          <w:sz w:val="24"/>
        </w:rPr>
        <w:t>）</w:t>
      </w:r>
      <w:r>
        <w:rPr>
          <w:rFonts w:hint="eastAsia"/>
          <w:sz w:val="24"/>
        </w:rPr>
        <w:t>；</w:t>
      </w:r>
      <w:r w:rsidRPr="001631FD">
        <w:rPr>
          <w:rFonts w:hint="eastAsia"/>
          <w:sz w:val="24"/>
        </w:rPr>
        <w:t>显示正确的资源统计信息</w:t>
      </w:r>
      <w:r>
        <w:rPr>
          <w:rFonts w:hint="eastAsia"/>
          <w:sz w:val="24"/>
        </w:rPr>
        <w:t>。</w:t>
      </w:r>
      <w:r w:rsidRPr="001631FD">
        <w:rPr>
          <w:rFonts w:hint="eastAsia"/>
          <w:sz w:val="24"/>
        </w:rPr>
        <w:t>当前路径显示为根目录</w:t>
      </w:r>
      <w:r w:rsidRPr="001631FD">
        <w:rPr>
          <w:sz w:val="24"/>
        </w:rPr>
        <w:t xml:space="preserve"> "/"</w:t>
      </w:r>
      <w:r>
        <w:rPr>
          <w:rFonts w:hint="eastAsia"/>
          <w:sz w:val="24"/>
        </w:rPr>
        <w:t>，</w:t>
      </w:r>
      <w:r w:rsidRPr="001631FD">
        <w:rPr>
          <w:rFonts w:hint="eastAsia"/>
          <w:sz w:val="24"/>
        </w:rPr>
        <w:t>系统进入命令等待状态</w:t>
      </w:r>
      <w:r>
        <w:rPr>
          <w:rFonts w:hint="eastAsia"/>
          <w:sz w:val="24"/>
        </w:rPr>
        <w:t>。</w:t>
      </w:r>
    </w:p>
    <w:p w14:paraId="571EFAFE" w14:textId="5F5EB0CE" w:rsidR="001631FD" w:rsidRDefault="001631FD" w:rsidP="001631FD">
      <w:pPr>
        <w:pStyle w:val="a9"/>
        <w:numPr>
          <w:ilvl w:val="0"/>
          <w:numId w:val="19"/>
        </w:numPr>
        <w:spacing w:line="360" w:lineRule="exact"/>
        <w:ind w:left="442" w:hanging="442"/>
        <w:rPr>
          <w:sz w:val="24"/>
        </w:rPr>
      </w:pPr>
      <w:r w:rsidRPr="001631FD">
        <w:rPr>
          <w:rFonts w:hint="eastAsia"/>
          <w:sz w:val="24"/>
        </w:rPr>
        <w:t>帮助命令测试</w:t>
      </w:r>
    </w:p>
    <w:p w14:paraId="40A01C66" w14:textId="3F49B1EB" w:rsidR="001631FD" w:rsidRDefault="001631FD" w:rsidP="001631FD">
      <w:pPr>
        <w:pStyle w:val="a9"/>
        <w:spacing w:line="360" w:lineRule="exact"/>
        <w:ind w:left="442"/>
        <w:rPr>
          <w:sz w:val="24"/>
        </w:rPr>
      </w:pPr>
      <w:r w:rsidRPr="001631FD">
        <w:rPr>
          <w:rFonts w:hint="eastAsia"/>
          <w:sz w:val="24"/>
        </w:rPr>
        <w:t>验证帮助信息显示</w:t>
      </w:r>
      <w:r>
        <w:rPr>
          <w:rFonts w:hint="eastAsia"/>
          <w:sz w:val="24"/>
        </w:rPr>
        <w:t>。</w:t>
      </w:r>
    </w:p>
    <w:p w14:paraId="66BD0346" w14:textId="77777777" w:rsidR="001631FD" w:rsidRPr="003D2379" w:rsidRDefault="001631FD" w:rsidP="001631FD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7522E0AE" w14:textId="208004B1" w:rsidR="001631FD" w:rsidRPr="001631FD" w:rsidRDefault="001631FD" w:rsidP="001631F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/>
          <w:sz w:val="24"/>
        </w:rPr>
      </w:pPr>
      <w:r w:rsidRPr="001631FD">
        <w:rPr>
          <w:rFonts w:ascii="Consolas" w:hAnsi="Consolas"/>
          <w:sz w:val="24"/>
        </w:rPr>
        <w:t>[/]$ help</w:t>
      </w:r>
    </w:p>
    <w:p w14:paraId="7918887F" w14:textId="3A0AE8DE" w:rsidR="0044472D" w:rsidRDefault="0044472D" w:rsidP="003D2379">
      <w:pPr>
        <w:pStyle w:val="a9"/>
        <w:ind w:left="442" w:firstLineChars="150" w:firstLine="315"/>
        <w:rPr>
          <w:b/>
          <w:bCs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4F944D2A" wp14:editId="37677ED4">
            <wp:extent cx="3649752" cy="2266950"/>
            <wp:effectExtent l="0" t="0" r="8255" b="0"/>
            <wp:docPr id="610970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70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0817" cy="228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AE0F" w14:textId="4DCE2970" w:rsidR="001631FD" w:rsidRPr="003D2379" w:rsidRDefault="001631FD" w:rsidP="003D237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47687E75" w14:textId="4262884B" w:rsidR="001631FD" w:rsidRPr="0044472D" w:rsidRDefault="0044472D" w:rsidP="0044472D">
      <w:pPr>
        <w:pStyle w:val="a9"/>
        <w:ind w:left="680"/>
        <w:rPr>
          <w:sz w:val="24"/>
        </w:rPr>
      </w:pPr>
      <w:r>
        <w:rPr>
          <w:rFonts w:hint="eastAsia"/>
          <w:sz w:val="24"/>
        </w:rPr>
        <w:t>如图所示，</w:t>
      </w:r>
      <w:r w:rsidRPr="0044472D">
        <w:rPr>
          <w:rFonts w:hint="eastAsia"/>
          <w:sz w:val="24"/>
        </w:rPr>
        <w:t>显示了所有支持的命令</w:t>
      </w:r>
      <w:r>
        <w:rPr>
          <w:rFonts w:hint="eastAsia"/>
          <w:sz w:val="24"/>
        </w:rPr>
        <w:t>，</w:t>
      </w:r>
      <w:r w:rsidRPr="0044472D">
        <w:rPr>
          <w:rFonts w:hint="eastAsia"/>
          <w:sz w:val="24"/>
        </w:rPr>
        <w:t>每个命令都有清晰的说明</w:t>
      </w:r>
      <w:r>
        <w:rPr>
          <w:rFonts w:hint="eastAsia"/>
          <w:sz w:val="24"/>
        </w:rPr>
        <w:t>，</w:t>
      </w:r>
      <w:r w:rsidRPr="0044472D">
        <w:rPr>
          <w:rFonts w:hint="eastAsia"/>
          <w:sz w:val="24"/>
        </w:rPr>
        <w:t>用户可以快速了解系统功能</w:t>
      </w:r>
      <w:r>
        <w:rPr>
          <w:rFonts w:hint="eastAsia"/>
          <w:sz w:val="24"/>
        </w:rPr>
        <w:t>。</w:t>
      </w:r>
    </w:p>
    <w:p w14:paraId="4035AE2F" w14:textId="326DEDFB" w:rsidR="001631FD" w:rsidRPr="001631FD" w:rsidRDefault="001631FD" w:rsidP="001631FD">
      <w:pPr>
        <w:pStyle w:val="a9"/>
        <w:numPr>
          <w:ilvl w:val="0"/>
          <w:numId w:val="19"/>
        </w:numPr>
        <w:spacing w:line="360" w:lineRule="exact"/>
        <w:ind w:left="442" w:hanging="442"/>
        <w:rPr>
          <w:sz w:val="24"/>
        </w:rPr>
      </w:pPr>
      <w:r w:rsidRPr="001631FD">
        <w:rPr>
          <w:rFonts w:hint="eastAsia"/>
          <w:sz w:val="24"/>
        </w:rPr>
        <w:t>文件创建测试（</w:t>
      </w:r>
      <w:r w:rsidRPr="001631FD">
        <w:rPr>
          <w:rFonts w:hint="eastAsia"/>
          <w:sz w:val="24"/>
        </w:rPr>
        <w:t>touch</w:t>
      </w:r>
      <w:r w:rsidRPr="001631FD">
        <w:rPr>
          <w:rFonts w:hint="eastAsia"/>
          <w:sz w:val="24"/>
        </w:rPr>
        <w:t>）</w:t>
      </w:r>
    </w:p>
    <w:p w14:paraId="0BAB9AFF" w14:textId="02B1915B" w:rsidR="001631FD" w:rsidRDefault="001631FD" w:rsidP="001631FD">
      <w:pPr>
        <w:pStyle w:val="a9"/>
        <w:numPr>
          <w:ilvl w:val="1"/>
          <w:numId w:val="19"/>
        </w:numPr>
        <w:spacing w:line="360" w:lineRule="exact"/>
        <w:rPr>
          <w:sz w:val="24"/>
        </w:rPr>
      </w:pPr>
      <w:r w:rsidRPr="0044472D">
        <w:rPr>
          <w:rFonts w:hint="eastAsia"/>
          <w:sz w:val="24"/>
        </w:rPr>
        <w:t>创建空文件</w:t>
      </w:r>
    </w:p>
    <w:p w14:paraId="24B9CFC1" w14:textId="77777777" w:rsidR="0044472D" w:rsidRPr="003D2379" w:rsidRDefault="0044472D" w:rsidP="003D237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7CA37D37" w14:textId="386B5EB7" w:rsidR="0044472D" w:rsidRPr="0044472D" w:rsidRDefault="0044472D" w:rsidP="003D237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/>
          <w:sz w:val="24"/>
        </w:rPr>
      </w:pPr>
      <w:r w:rsidRPr="0044472D">
        <w:rPr>
          <w:rFonts w:ascii="Consolas" w:hAnsi="Consolas"/>
          <w:sz w:val="24"/>
        </w:rPr>
        <w:t>touch file1.txt</w:t>
      </w:r>
    </w:p>
    <w:p w14:paraId="59748ED0" w14:textId="0FD397A4" w:rsidR="0044472D" w:rsidRPr="0044472D" w:rsidRDefault="0044472D" w:rsidP="003D237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/>
          <w:sz w:val="24"/>
        </w:rPr>
      </w:pPr>
      <w:r w:rsidRPr="0044472D">
        <w:rPr>
          <w:rFonts w:ascii="Consolas" w:hAnsi="Consolas"/>
          <w:sz w:val="24"/>
        </w:rPr>
        <w:t>ls  #</w:t>
      </w:r>
      <w:r w:rsidRPr="0044472D">
        <w:rPr>
          <w:rFonts w:ascii="Consolas" w:hAnsi="Consolas"/>
          <w:sz w:val="24"/>
        </w:rPr>
        <w:t>验证命令</w:t>
      </w:r>
    </w:p>
    <w:p w14:paraId="061FBC6A" w14:textId="2F2D15A4" w:rsidR="0044472D" w:rsidRDefault="005D1070" w:rsidP="003D2379">
      <w:pPr>
        <w:ind w:firstLineChars="350" w:firstLine="735"/>
        <w:rPr>
          <w:b/>
          <w:bCs/>
          <w:sz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1A7E7F" wp14:editId="19DA3F74">
            <wp:extent cx="3920886" cy="1632933"/>
            <wp:effectExtent l="0" t="0" r="3810" b="5715"/>
            <wp:docPr id="432086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86629" name="图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886" cy="163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9758" w14:textId="2F87C1BA" w:rsidR="0044472D" w:rsidRPr="003D2379" w:rsidRDefault="0044472D" w:rsidP="003D237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3304C49C" w14:textId="77777777" w:rsidR="003D2379" w:rsidRDefault="0044472D" w:rsidP="003D2379">
      <w:pPr>
        <w:pStyle w:val="a9"/>
        <w:ind w:left="680"/>
        <w:rPr>
          <w:sz w:val="24"/>
        </w:rPr>
      </w:pPr>
      <w:r w:rsidRPr="003D2379">
        <w:rPr>
          <w:sz w:val="24"/>
        </w:rPr>
        <w:t>如图所示，文件成功创建</w:t>
      </w:r>
      <w:r w:rsidR="003D2379">
        <w:rPr>
          <w:rFonts w:hint="eastAsia"/>
          <w:sz w:val="24"/>
        </w:rPr>
        <w:t>。</w:t>
      </w:r>
    </w:p>
    <w:p w14:paraId="23DF313A" w14:textId="77777777" w:rsidR="003D2379" w:rsidRDefault="0044472D" w:rsidP="003D2379">
      <w:pPr>
        <w:pStyle w:val="a9"/>
        <w:ind w:left="680"/>
        <w:rPr>
          <w:sz w:val="24"/>
        </w:rPr>
      </w:pPr>
      <w:r w:rsidRPr="003D2379">
        <w:rPr>
          <w:sz w:val="24"/>
        </w:rPr>
        <w:t>文件类型正确标记为</w:t>
      </w:r>
      <w:r w:rsidRPr="003D2379">
        <w:rPr>
          <w:sz w:val="24"/>
        </w:rPr>
        <w:t>"</w:t>
      </w:r>
      <w:r w:rsidRPr="003D2379">
        <w:rPr>
          <w:sz w:val="24"/>
        </w:rPr>
        <w:t>文件</w:t>
      </w:r>
      <w:r w:rsidRPr="003D2379">
        <w:rPr>
          <w:sz w:val="24"/>
        </w:rPr>
        <w:t>"</w:t>
      </w:r>
      <w:r w:rsidRPr="003D2379">
        <w:rPr>
          <w:sz w:val="24"/>
        </w:rPr>
        <w:t>，文件大小为</w:t>
      </w:r>
      <w:r w:rsidRPr="003D2379">
        <w:rPr>
          <w:sz w:val="24"/>
        </w:rPr>
        <w:t>0</w:t>
      </w:r>
      <w:r w:rsidRPr="003D2379">
        <w:rPr>
          <w:sz w:val="24"/>
        </w:rPr>
        <w:t>（空文件）。</w:t>
      </w:r>
    </w:p>
    <w:p w14:paraId="2034ED82" w14:textId="77777777" w:rsidR="003D2379" w:rsidRDefault="0044472D" w:rsidP="003D2379">
      <w:pPr>
        <w:pStyle w:val="a9"/>
        <w:ind w:left="680"/>
        <w:rPr>
          <w:sz w:val="24"/>
        </w:rPr>
      </w:pPr>
      <w:r w:rsidRPr="003D2379">
        <w:rPr>
          <w:sz w:val="24"/>
        </w:rPr>
        <w:t>记录了修改时间。</w:t>
      </w:r>
    </w:p>
    <w:p w14:paraId="4F4EBB0C" w14:textId="49D0A786" w:rsidR="003D2379" w:rsidRDefault="0044472D" w:rsidP="003D2379">
      <w:pPr>
        <w:pStyle w:val="a9"/>
        <w:ind w:left="680"/>
        <w:rPr>
          <w:sz w:val="24"/>
        </w:rPr>
      </w:pPr>
      <w:r w:rsidRPr="003D2379">
        <w:rPr>
          <w:sz w:val="24"/>
        </w:rPr>
        <w:t>inode</w:t>
      </w:r>
      <w:r w:rsidRPr="003D2379">
        <w:rPr>
          <w:sz w:val="24"/>
        </w:rPr>
        <w:t>和数据块计数正确</w:t>
      </w:r>
      <w:r w:rsidR="005641E0">
        <w:rPr>
          <w:rFonts w:hint="eastAsia"/>
          <w:sz w:val="24"/>
        </w:rPr>
        <w:t>——</w:t>
      </w:r>
    </w:p>
    <w:p w14:paraId="70BF0B86" w14:textId="77777777" w:rsidR="005641E0" w:rsidRDefault="0044472D" w:rsidP="005641E0">
      <w:pPr>
        <w:pStyle w:val="a9"/>
        <w:ind w:left="680"/>
        <w:jc w:val="left"/>
        <w:rPr>
          <w:sz w:val="24"/>
        </w:rPr>
      </w:pPr>
      <w:r w:rsidRPr="003D2379">
        <w:rPr>
          <w:sz w:val="24"/>
        </w:rPr>
        <w:t>使用了</w:t>
      </w:r>
      <w:r w:rsidRPr="003D2379">
        <w:rPr>
          <w:sz w:val="24"/>
        </w:rPr>
        <w:t>2</w:t>
      </w:r>
      <w:r w:rsidRPr="003D2379">
        <w:rPr>
          <w:sz w:val="24"/>
        </w:rPr>
        <w:t>个</w:t>
      </w:r>
      <w:r w:rsidRPr="003D2379">
        <w:rPr>
          <w:sz w:val="24"/>
        </w:rPr>
        <w:t>inode</w:t>
      </w:r>
      <w:r w:rsidRPr="003D2379">
        <w:rPr>
          <w:sz w:val="24"/>
        </w:rPr>
        <w:t>：根目录和</w:t>
      </w:r>
      <w:r w:rsidRPr="003D2379">
        <w:rPr>
          <w:sz w:val="24"/>
        </w:rPr>
        <w:t>file1</w:t>
      </w:r>
      <w:r w:rsidR="005641E0">
        <w:rPr>
          <w:rFonts w:hint="eastAsia"/>
          <w:sz w:val="24"/>
        </w:rPr>
        <w:t>；</w:t>
      </w:r>
    </w:p>
    <w:p w14:paraId="6B7A442B" w14:textId="34E3143A" w:rsidR="0044472D" w:rsidRPr="003D2379" w:rsidRDefault="0044472D" w:rsidP="005641E0">
      <w:pPr>
        <w:pStyle w:val="a9"/>
        <w:ind w:left="680"/>
        <w:jc w:val="left"/>
        <w:rPr>
          <w:rFonts w:hint="eastAsia"/>
          <w:sz w:val="24"/>
        </w:rPr>
      </w:pPr>
      <w:r w:rsidRPr="003D2379">
        <w:rPr>
          <w:sz w:val="24"/>
        </w:rPr>
        <w:t>使用了</w:t>
      </w:r>
      <w:r w:rsidR="005641E0">
        <w:rPr>
          <w:rFonts w:hint="eastAsia"/>
          <w:sz w:val="24"/>
        </w:rPr>
        <w:t>3</w:t>
      </w:r>
      <w:r w:rsidRPr="003D2379">
        <w:rPr>
          <w:sz w:val="24"/>
        </w:rPr>
        <w:t>个块：根目录</w:t>
      </w:r>
      <w:r w:rsidR="005641E0">
        <w:rPr>
          <w:rFonts w:hint="eastAsia"/>
          <w:sz w:val="24"/>
        </w:rPr>
        <w:t>创建、根目录添加</w:t>
      </w:r>
      <w:r w:rsidR="005641E0">
        <w:rPr>
          <w:rFonts w:hint="eastAsia"/>
          <w:sz w:val="24"/>
        </w:rPr>
        <w:t>file1.txt</w:t>
      </w:r>
      <w:r w:rsidR="005641E0">
        <w:rPr>
          <w:rFonts w:hint="eastAsia"/>
          <w:sz w:val="24"/>
        </w:rPr>
        <w:t>的目录项、</w:t>
      </w:r>
      <w:r w:rsidRPr="003D2379">
        <w:rPr>
          <w:sz w:val="24"/>
        </w:rPr>
        <w:t>file1</w:t>
      </w:r>
      <w:r w:rsidR="005641E0">
        <w:rPr>
          <w:rFonts w:hint="eastAsia"/>
          <w:sz w:val="24"/>
        </w:rPr>
        <w:t>自身的数据空间</w:t>
      </w:r>
    </w:p>
    <w:p w14:paraId="3FBDBE27" w14:textId="6E153571" w:rsidR="001631FD" w:rsidRDefault="001631FD" w:rsidP="001631FD">
      <w:pPr>
        <w:pStyle w:val="a9"/>
        <w:numPr>
          <w:ilvl w:val="1"/>
          <w:numId w:val="19"/>
        </w:numPr>
        <w:spacing w:line="360" w:lineRule="exact"/>
        <w:rPr>
          <w:sz w:val="24"/>
        </w:rPr>
      </w:pPr>
      <w:r w:rsidRPr="0044472D">
        <w:rPr>
          <w:rFonts w:hint="eastAsia"/>
          <w:sz w:val="24"/>
        </w:rPr>
        <w:t>创建指定大小的文件</w:t>
      </w:r>
    </w:p>
    <w:p w14:paraId="78C6A882" w14:textId="77777777" w:rsidR="0044472D" w:rsidRPr="003D2379" w:rsidRDefault="0044472D" w:rsidP="003D237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68D6B0BC" w14:textId="77777777" w:rsidR="0044472D" w:rsidRDefault="0044472D" w:rsidP="003D237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/>
          <w:sz w:val="24"/>
        </w:rPr>
      </w:pPr>
      <w:r w:rsidRPr="0044472D">
        <w:rPr>
          <w:rFonts w:ascii="Consolas" w:hAnsi="Consolas"/>
          <w:sz w:val="24"/>
        </w:rPr>
        <w:t>touch 1024 data.bin</w:t>
      </w:r>
    </w:p>
    <w:p w14:paraId="33E405C8" w14:textId="452FB2AF" w:rsidR="0044472D" w:rsidRPr="0007166B" w:rsidRDefault="0044472D" w:rsidP="0007166B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>ls</w:t>
      </w:r>
    </w:p>
    <w:p w14:paraId="5D41D236" w14:textId="29EFD916" w:rsidR="005641E0" w:rsidRDefault="005641E0" w:rsidP="003D2379">
      <w:pPr>
        <w:ind w:firstLineChars="350" w:firstLine="735"/>
        <w:rPr>
          <w:rFonts w:hint="eastAsia"/>
          <w:b/>
          <w:bCs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7167F61C" wp14:editId="5EA7887E">
            <wp:extent cx="3975100" cy="1809066"/>
            <wp:effectExtent l="0" t="0" r="6350" b="1270"/>
            <wp:docPr id="541855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55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6921" cy="181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6F0C" w14:textId="0F470DAB" w:rsidR="0044472D" w:rsidRPr="003D2379" w:rsidRDefault="0044472D" w:rsidP="003D237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40577E6F" w14:textId="0C033518" w:rsidR="00501738" w:rsidRPr="003D2379" w:rsidRDefault="00501738" w:rsidP="003D2379">
      <w:pPr>
        <w:pStyle w:val="a9"/>
        <w:ind w:left="680"/>
        <w:rPr>
          <w:sz w:val="24"/>
        </w:rPr>
      </w:pPr>
      <w:r w:rsidRPr="003D2379">
        <w:rPr>
          <w:rFonts w:hint="eastAsia"/>
          <w:sz w:val="24"/>
        </w:rPr>
        <w:t>如图所示，文件创建成功，大小为</w:t>
      </w:r>
      <w:r w:rsidRPr="003D2379">
        <w:rPr>
          <w:sz w:val="24"/>
        </w:rPr>
        <w:t>1024</w:t>
      </w:r>
      <w:r w:rsidRPr="003D2379">
        <w:rPr>
          <w:rFonts w:hint="eastAsia"/>
          <w:sz w:val="24"/>
        </w:rPr>
        <w:t>字节。</w:t>
      </w:r>
    </w:p>
    <w:p w14:paraId="77FE1B73" w14:textId="77777777" w:rsidR="005641E0" w:rsidRDefault="00501738" w:rsidP="003D2379">
      <w:pPr>
        <w:pStyle w:val="a9"/>
        <w:ind w:left="680"/>
        <w:rPr>
          <w:sz w:val="24"/>
        </w:rPr>
      </w:pPr>
      <w:r w:rsidRPr="003D2379">
        <w:rPr>
          <w:rFonts w:hint="eastAsia"/>
          <w:sz w:val="24"/>
        </w:rPr>
        <w:t>系统自动分配了数据块（</w:t>
      </w:r>
      <w:r w:rsidRPr="003D2379">
        <w:rPr>
          <w:sz w:val="24"/>
        </w:rPr>
        <w:t>1024</w:t>
      </w:r>
      <w:r w:rsidRPr="003D2379">
        <w:rPr>
          <w:rFonts w:hint="eastAsia"/>
          <w:sz w:val="24"/>
        </w:rPr>
        <w:t>字节需要约</w:t>
      </w:r>
      <w:r w:rsidRPr="003D2379">
        <w:rPr>
          <w:sz w:val="24"/>
        </w:rPr>
        <w:t>3</w:t>
      </w:r>
      <w:r w:rsidRPr="003D2379">
        <w:rPr>
          <w:rFonts w:hint="eastAsia"/>
          <w:sz w:val="24"/>
        </w:rPr>
        <w:t>个块：</w:t>
      </w:r>
      <w:r w:rsidRPr="003D2379">
        <w:rPr>
          <w:sz w:val="24"/>
        </w:rPr>
        <w:t>1024/(512-2)</w:t>
      </w:r>
      <w:r w:rsidRPr="003D2379">
        <w:rPr>
          <w:rFonts w:hint="eastAsia"/>
          <w:sz w:val="24"/>
        </w:rPr>
        <w:t>≈</w:t>
      </w:r>
      <w:r w:rsidRPr="003D2379">
        <w:rPr>
          <w:sz w:val="24"/>
        </w:rPr>
        <w:t>3</w:t>
      </w:r>
      <w:r w:rsidRPr="003D2379">
        <w:rPr>
          <w:rFonts w:hint="eastAsia"/>
          <w:sz w:val="24"/>
        </w:rPr>
        <w:t>），空闲块数量正确减少</w:t>
      </w:r>
      <w:r w:rsidR="005641E0">
        <w:rPr>
          <w:rFonts w:hint="eastAsia"/>
          <w:sz w:val="24"/>
        </w:rPr>
        <w:t>了</w:t>
      </w:r>
      <w:r w:rsidR="005641E0">
        <w:rPr>
          <w:rFonts w:hint="eastAsia"/>
          <w:sz w:val="24"/>
        </w:rPr>
        <w:t>3</w:t>
      </w:r>
      <w:r w:rsidR="005641E0">
        <w:rPr>
          <w:rFonts w:hint="eastAsia"/>
          <w:sz w:val="24"/>
        </w:rPr>
        <w:t>块</w:t>
      </w:r>
      <w:r w:rsidRPr="003D2379">
        <w:rPr>
          <w:rFonts w:hint="eastAsia"/>
          <w:sz w:val="24"/>
        </w:rPr>
        <w:t>。</w:t>
      </w:r>
    </w:p>
    <w:p w14:paraId="0E851096" w14:textId="0164181F" w:rsidR="0044472D" w:rsidRPr="003D2379" w:rsidRDefault="00501738" w:rsidP="003D2379">
      <w:pPr>
        <w:pStyle w:val="a9"/>
        <w:ind w:left="680"/>
        <w:rPr>
          <w:sz w:val="24"/>
        </w:rPr>
      </w:pPr>
      <w:r w:rsidRPr="003D2379">
        <w:rPr>
          <w:rFonts w:hint="eastAsia"/>
          <w:sz w:val="24"/>
        </w:rPr>
        <w:t>修改时间正确记录。</w:t>
      </w:r>
    </w:p>
    <w:p w14:paraId="07D643C3" w14:textId="45E0A007" w:rsidR="001631FD" w:rsidRDefault="001631FD" w:rsidP="001631FD">
      <w:pPr>
        <w:pStyle w:val="a9"/>
        <w:numPr>
          <w:ilvl w:val="1"/>
          <w:numId w:val="19"/>
        </w:numPr>
        <w:spacing w:line="360" w:lineRule="exact"/>
        <w:rPr>
          <w:sz w:val="24"/>
        </w:rPr>
      </w:pPr>
      <w:r w:rsidRPr="0044472D">
        <w:rPr>
          <w:rFonts w:hint="eastAsia"/>
          <w:sz w:val="24"/>
        </w:rPr>
        <w:t>更新已存在文件的时间</w:t>
      </w:r>
    </w:p>
    <w:p w14:paraId="2ECAB8C7" w14:textId="77777777" w:rsidR="0044472D" w:rsidRPr="003D2379" w:rsidRDefault="0044472D" w:rsidP="003D237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65FC0F4E" w14:textId="426DB365" w:rsidR="00501738" w:rsidRPr="00501738" w:rsidRDefault="00501738" w:rsidP="003D237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/>
          <w:sz w:val="24"/>
        </w:rPr>
      </w:pPr>
      <w:r w:rsidRPr="00501738">
        <w:rPr>
          <w:rFonts w:ascii="Consolas" w:hAnsi="Consolas"/>
          <w:sz w:val="24"/>
        </w:rPr>
        <w:t>touch file1.txt</w:t>
      </w:r>
    </w:p>
    <w:p w14:paraId="4E63B60A" w14:textId="624B8C26" w:rsidR="00501738" w:rsidRPr="00501738" w:rsidRDefault="00501738" w:rsidP="003D237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/>
          <w:sz w:val="24"/>
        </w:rPr>
      </w:pPr>
      <w:r w:rsidRPr="00501738">
        <w:rPr>
          <w:rFonts w:ascii="Consolas" w:hAnsi="Consolas" w:hint="eastAsia"/>
          <w:sz w:val="24"/>
        </w:rPr>
        <w:t>ls</w:t>
      </w:r>
    </w:p>
    <w:p w14:paraId="4B390F18" w14:textId="2FB3F3A1" w:rsidR="00501738" w:rsidRDefault="00501738" w:rsidP="003D2379">
      <w:pPr>
        <w:ind w:firstLineChars="350" w:firstLine="735"/>
        <w:rPr>
          <w:b/>
          <w:bCs/>
          <w:sz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59631BF" wp14:editId="331800B0">
            <wp:extent cx="3765676" cy="1990283"/>
            <wp:effectExtent l="0" t="0" r="6350" b="0"/>
            <wp:docPr id="1399511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11032" name="图片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676" cy="199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E6BE" w14:textId="0D5D314D" w:rsidR="0044472D" w:rsidRPr="003D2379" w:rsidRDefault="0044472D" w:rsidP="003D237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0A42484E" w14:textId="77777777" w:rsidR="0007166B" w:rsidRDefault="00501738" w:rsidP="003D2379">
      <w:pPr>
        <w:pStyle w:val="a9"/>
        <w:ind w:left="680"/>
        <w:rPr>
          <w:sz w:val="24"/>
        </w:rPr>
      </w:pPr>
      <w:r w:rsidRPr="003D2379">
        <w:rPr>
          <w:rFonts w:hint="eastAsia"/>
          <w:sz w:val="24"/>
        </w:rPr>
        <w:t>如图所示，文件修改时间已更新（从</w:t>
      </w:r>
      <w:r w:rsidRPr="003D2379">
        <w:rPr>
          <w:sz w:val="24"/>
        </w:rPr>
        <w:t>0.0</w:t>
      </w:r>
      <w:r w:rsidRPr="003D2379">
        <w:rPr>
          <w:rFonts w:hint="eastAsia"/>
          <w:sz w:val="24"/>
        </w:rPr>
        <w:t>3</w:t>
      </w:r>
      <w:r w:rsidRPr="003D2379">
        <w:rPr>
          <w:rFonts w:hint="eastAsia"/>
          <w:sz w:val="24"/>
        </w:rPr>
        <w:t>变为</w:t>
      </w:r>
      <w:r w:rsidRPr="003D2379">
        <w:rPr>
          <w:sz w:val="24"/>
        </w:rPr>
        <w:t>0.</w:t>
      </w:r>
      <w:r w:rsidRPr="003D2379">
        <w:rPr>
          <w:rFonts w:hint="eastAsia"/>
          <w:sz w:val="24"/>
        </w:rPr>
        <w:t>05</w:t>
      </w:r>
      <w:r w:rsidRPr="003D2379">
        <w:rPr>
          <w:rFonts w:hint="eastAsia"/>
          <w:sz w:val="24"/>
        </w:rPr>
        <w:t>）</w:t>
      </w:r>
      <w:r w:rsidR="0007166B">
        <w:rPr>
          <w:rFonts w:hint="eastAsia"/>
          <w:sz w:val="24"/>
        </w:rPr>
        <w:t>。</w:t>
      </w:r>
    </w:p>
    <w:p w14:paraId="2E0F90D5" w14:textId="15FDF729" w:rsidR="00501738" w:rsidRPr="0007166B" w:rsidRDefault="00501738" w:rsidP="0007166B">
      <w:pPr>
        <w:pStyle w:val="a9"/>
        <w:ind w:left="680"/>
        <w:rPr>
          <w:sz w:val="24"/>
        </w:rPr>
      </w:pPr>
      <w:r w:rsidRPr="003D2379">
        <w:rPr>
          <w:rFonts w:hint="eastAsia"/>
          <w:sz w:val="24"/>
        </w:rPr>
        <w:t>文件大小保持不变。</w:t>
      </w:r>
      <w:r w:rsidRPr="0007166B">
        <w:rPr>
          <w:rFonts w:hint="eastAsia"/>
          <w:sz w:val="24"/>
        </w:rPr>
        <w:t>资源使用情况未改变。</w:t>
      </w:r>
    </w:p>
    <w:p w14:paraId="10822988" w14:textId="24EEAD2C" w:rsidR="001631FD" w:rsidRDefault="001631FD" w:rsidP="001631FD">
      <w:pPr>
        <w:pStyle w:val="a9"/>
        <w:numPr>
          <w:ilvl w:val="1"/>
          <w:numId w:val="19"/>
        </w:numPr>
        <w:spacing w:line="360" w:lineRule="exact"/>
        <w:rPr>
          <w:sz w:val="24"/>
        </w:rPr>
      </w:pPr>
      <w:r w:rsidRPr="0044472D">
        <w:rPr>
          <w:rFonts w:hint="eastAsia"/>
          <w:sz w:val="24"/>
        </w:rPr>
        <w:t>修改已存在文件的大小</w:t>
      </w:r>
    </w:p>
    <w:p w14:paraId="3CAE139C" w14:textId="5A528DB5" w:rsidR="0044472D" w:rsidRPr="003D2379" w:rsidRDefault="0044472D" w:rsidP="003D237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79B949AB" w14:textId="78EFC430" w:rsidR="00501738" w:rsidRPr="00501738" w:rsidRDefault="00501738" w:rsidP="003D237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/>
          <w:sz w:val="24"/>
        </w:rPr>
      </w:pPr>
      <w:r w:rsidRPr="00501738">
        <w:rPr>
          <w:rFonts w:ascii="Consolas" w:hAnsi="Consolas"/>
          <w:sz w:val="24"/>
        </w:rPr>
        <w:t>touch 2048 data.bin</w:t>
      </w:r>
    </w:p>
    <w:p w14:paraId="216EBC17" w14:textId="30328670" w:rsidR="00501738" w:rsidRPr="00501738" w:rsidRDefault="00501738" w:rsidP="003D237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/>
          <w:sz w:val="24"/>
        </w:rPr>
      </w:pPr>
      <w:r w:rsidRPr="00501738">
        <w:rPr>
          <w:rFonts w:ascii="Consolas" w:hAnsi="Consolas" w:hint="eastAsia"/>
          <w:sz w:val="24"/>
        </w:rPr>
        <w:t>ls</w:t>
      </w:r>
    </w:p>
    <w:p w14:paraId="16CD129B" w14:textId="3F6C83B6" w:rsidR="00501738" w:rsidRDefault="00501738" w:rsidP="003D2379">
      <w:pPr>
        <w:ind w:firstLineChars="350" w:firstLine="735"/>
        <w:rPr>
          <w:b/>
          <w:bCs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4105B8D4" wp14:editId="1BD08E80">
            <wp:extent cx="3905250" cy="1735528"/>
            <wp:effectExtent l="0" t="0" r="0" b="0"/>
            <wp:docPr id="1391265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65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092" cy="174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88EC" w14:textId="654BB5C7" w:rsidR="0007166B" w:rsidRDefault="0007166B" w:rsidP="003D2379">
      <w:pPr>
        <w:ind w:firstLineChars="350" w:firstLine="735"/>
        <w:rPr>
          <w:rFonts w:hint="eastAsia"/>
          <w:b/>
          <w:bCs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2489735A" wp14:editId="2887B206">
            <wp:extent cx="3873500" cy="2172788"/>
            <wp:effectExtent l="0" t="0" r="0" b="0"/>
            <wp:docPr id="511827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27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0820" cy="217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3D50" w14:textId="27D44E50" w:rsidR="0044472D" w:rsidRPr="003D2379" w:rsidRDefault="0044472D" w:rsidP="003D237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7D33012D" w14:textId="77777777" w:rsidR="00501738" w:rsidRPr="003D2379" w:rsidRDefault="00501738" w:rsidP="003D2379">
      <w:pPr>
        <w:pStyle w:val="a9"/>
        <w:ind w:left="680"/>
        <w:rPr>
          <w:sz w:val="24"/>
        </w:rPr>
      </w:pPr>
      <w:r w:rsidRPr="003D2379">
        <w:rPr>
          <w:rFonts w:hint="eastAsia"/>
          <w:sz w:val="24"/>
        </w:rPr>
        <w:t>文件大小成功修改为</w:t>
      </w:r>
      <w:r w:rsidRPr="003D2379">
        <w:rPr>
          <w:sz w:val="24"/>
        </w:rPr>
        <w:t>2048</w:t>
      </w:r>
      <w:r w:rsidRPr="003D2379">
        <w:rPr>
          <w:rFonts w:hint="eastAsia"/>
          <w:sz w:val="24"/>
        </w:rPr>
        <w:t>字节。</w:t>
      </w:r>
    </w:p>
    <w:p w14:paraId="746EFDEE" w14:textId="77777777" w:rsidR="00501738" w:rsidRPr="003D2379" w:rsidRDefault="00501738" w:rsidP="003D2379">
      <w:pPr>
        <w:pStyle w:val="a9"/>
        <w:ind w:left="680"/>
        <w:rPr>
          <w:sz w:val="24"/>
        </w:rPr>
      </w:pPr>
      <w:r w:rsidRPr="003D2379">
        <w:rPr>
          <w:rFonts w:hint="eastAsia"/>
          <w:sz w:val="24"/>
        </w:rPr>
        <w:t>修改时间已更新，从</w:t>
      </w:r>
      <w:r w:rsidRPr="003D2379">
        <w:rPr>
          <w:rFonts w:hint="eastAsia"/>
          <w:sz w:val="24"/>
        </w:rPr>
        <w:t>0.04</w:t>
      </w:r>
      <w:r w:rsidRPr="003D2379">
        <w:rPr>
          <w:rFonts w:hint="eastAsia"/>
          <w:sz w:val="24"/>
        </w:rPr>
        <w:t>更新为</w:t>
      </w:r>
      <w:r w:rsidRPr="003D2379">
        <w:rPr>
          <w:rFonts w:hint="eastAsia"/>
          <w:sz w:val="24"/>
        </w:rPr>
        <w:t>0.06</w:t>
      </w:r>
      <w:r w:rsidRPr="003D2379">
        <w:rPr>
          <w:rFonts w:hint="eastAsia"/>
          <w:sz w:val="24"/>
        </w:rPr>
        <w:t>。</w:t>
      </w:r>
    </w:p>
    <w:p w14:paraId="5106D4A5" w14:textId="77777777" w:rsidR="00501738" w:rsidRPr="003D2379" w:rsidRDefault="00501738" w:rsidP="003D2379">
      <w:pPr>
        <w:pStyle w:val="a9"/>
        <w:ind w:left="680"/>
        <w:rPr>
          <w:sz w:val="24"/>
        </w:rPr>
      </w:pPr>
      <w:r w:rsidRPr="003D2379">
        <w:rPr>
          <w:rFonts w:hint="eastAsia"/>
          <w:sz w:val="24"/>
        </w:rPr>
        <w:t>空闲块数量变化（原来</w:t>
      </w:r>
      <w:r w:rsidRPr="003D2379">
        <w:rPr>
          <w:sz w:val="24"/>
        </w:rPr>
        <w:t>3</w:t>
      </w:r>
      <w:r w:rsidRPr="003D2379">
        <w:rPr>
          <w:rFonts w:hint="eastAsia"/>
          <w:sz w:val="24"/>
        </w:rPr>
        <w:t>个块，现在需要</w:t>
      </w:r>
      <w:r w:rsidRPr="003D2379">
        <w:rPr>
          <w:sz w:val="24"/>
        </w:rPr>
        <w:t>5</w:t>
      </w:r>
      <w:r w:rsidRPr="003D2379">
        <w:rPr>
          <w:rFonts w:hint="eastAsia"/>
          <w:sz w:val="24"/>
        </w:rPr>
        <w:t>个块：</w:t>
      </w:r>
      <w:r w:rsidRPr="003D2379">
        <w:rPr>
          <w:sz w:val="24"/>
        </w:rPr>
        <w:t>2048/(512-2)</w:t>
      </w:r>
      <w:r w:rsidRPr="003D2379">
        <w:rPr>
          <w:rFonts w:hint="eastAsia"/>
          <w:sz w:val="24"/>
        </w:rPr>
        <w:t>≈</w:t>
      </w:r>
      <w:r w:rsidRPr="003D2379">
        <w:rPr>
          <w:sz w:val="24"/>
        </w:rPr>
        <w:t>5</w:t>
      </w:r>
      <w:r w:rsidRPr="003D2379">
        <w:rPr>
          <w:rFonts w:hint="eastAsia"/>
          <w:sz w:val="24"/>
        </w:rPr>
        <w:t>）。</w:t>
      </w:r>
    </w:p>
    <w:p w14:paraId="3AA6A815" w14:textId="0A4A8A4C" w:rsidR="00501738" w:rsidRPr="003D2379" w:rsidRDefault="0007166B" w:rsidP="003D2379">
      <w:pPr>
        <w:pStyle w:val="a9"/>
        <w:ind w:left="680"/>
        <w:rPr>
          <w:sz w:val="24"/>
        </w:rPr>
      </w:pPr>
      <w:r>
        <w:rPr>
          <w:rFonts w:hint="eastAsia"/>
          <w:sz w:val="24"/>
        </w:rPr>
        <w:t>空闲块减少了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块，</w:t>
      </w:r>
      <w:r w:rsidR="00501738" w:rsidRPr="003D2379">
        <w:rPr>
          <w:rFonts w:hint="eastAsia"/>
          <w:sz w:val="24"/>
        </w:rPr>
        <w:t>从</w:t>
      </w:r>
      <w:r w:rsidR="00501738" w:rsidRPr="003D2379">
        <w:rPr>
          <w:rFonts w:hint="eastAsia"/>
          <w:sz w:val="24"/>
        </w:rPr>
        <w:t>101</w:t>
      </w:r>
      <w:r>
        <w:rPr>
          <w:rFonts w:hint="eastAsia"/>
          <w:sz w:val="24"/>
        </w:rPr>
        <w:t>8</w:t>
      </w:r>
      <w:r w:rsidR="00501738" w:rsidRPr="003D2379">
        <w:rPr>
          <w:rFonts w:hint="eastAsia"/>
          <w:sz w:val="24"/>
        </w:rPr>
        <w:t>变为</w:t>
      </w:r>
      <w:r w:rsidR="00501738" w:rsidRPr="003D2379">
        <w:rPr>
          <w:rFonts w:hint="eastAsia"/>
          <w:sz w:val="24"/>
        </w:rPr>
        <w:t>101</w:t>
      </w:r>
      <w:r>
        <w:rPr>
          <w:rFonts w:hint="eastAsia"/>
          <w:sz w:val="24"/>
        </w:rPr>
        <w:t>6</w:t>
      </w:r>
      <w:r w:rsidR="00501738" w:rsidRPr="003D2379">
        <w:rPr>
          <w:rFonts w:hint="eastAsia"/>
          <w:sz w:val="24"/>
        </w:rPr>
        <w:t>，系统正确释放旧块并分配新块。</w:t>
      </w:r>
    </w:p>
    <w:p w14:paraId="182D7FDA" w14:textId="4C1356C6" w:rsidR="001631FD" w:rsidRDefault="001631FD" w:rsidP="001631FD">
      <w:pPr>
        <w:pStyle w:val="a9"/>
        <w:numPr>
          <w:ilvl w:val="0"/>
          <w:numId w:val="19"/>
        </w:numPr>
        <w:spacing w:line="360" w:lineRule="exact"/>
        <w:ind w:left="442" w:hanging="442"/>
        <w:rPr>
          <w:sz w:val="24"/>
        </w:rPr>
      </w:pPr>
      <w:r w:rsidRPr="001631FD">
        <w:rPr>
          <w:rFonts w:hint="eastAsia"/>
          <w:sz w:val="24"/>
        </w:rPr>
        <w:lastRenderedPageBreak/>
        <w:t>文件删除测试（</w:t>
      </w:r>
      <w:r w:rsidRPr="001631FD">
        <w:rPr>
          <w:rFonts w:hint="eastAsia"/>
          <w:sz w:val="24"/>
        </w:rPr>
        <w:t>rm</w:t>
      </w:r>
      <w:r w:rsidRPr="001631FD">
        <w:rPr>
          <w:rFonts w:hint="eastAsia"/>
          <w:sz w:val="24"/>
        </w:rPr>
        <w:t>）</w:t>
      </w:r>
    </w:p>
    <w:p w14:paraId="192EE95C" w14:textId="48E434CB" w:rsidR="00E749F4" w:rsidRDefault="00E749F4" w:rsidP="00E749F4">
      <w:pPr>
        <w:pStyle w:val="a9"/>
        <w:numPr>
          <w:ilvl w:val="1"/>
          <w:numId w:val="19"/>
        </w:numPr>
        <w:spacing w:line="360" w:lineRule="exact"/>
        <w:rPr>
          <w:sz w:val="24"/>
        </w:rPr>
      </w:pPr>
      <w:r w:rsidRPr="00E749F4">
        <w:rPr>
          <w:rFonts w:hint="eastAsia"/>
          <w:sz w:val="24"/>
        </w:rPr>
        <w:t>删除普通文件</w:t>
      </w:r>
    </w:p>
    <w:p w14:paraId="4A461D0C" w14:textId="77777777" w:rsidR="00E749F4" w:rsidRPr="003D2379" w:rsidRDefault="00E749F4" w:rsidP="003D237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2E7BA5A7" w14:textId="0704F38D" w:rsidR="00E749F4" w:rsidRPr="00E749F4" w:rsidRDefault="00E749F4" w:rsidP="003D237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/>
          <w:sz w:val="24"/>
        </w:rPr>
      </w:pPr>
      <w:r w:rsidRPr="00E749F4">
        <w:rPr>
          <w:rFonts w:ascii="Consolas" w:hAnsi="Consolas"/>
          <w:sz w:val="24"/>
        </w:rPr>
        <w:t>rm file1.txt</w:t>
      </w:r>
    </w:p>
    <w:p w14:paraId="70E90E14" w14:textId="37CE11B9" w:rsidR="00E749F4" w:rsidRPr="00E749F4" w:rsidRDefault="00E749F4" w:rsidP="003D237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 w:hint="eastAsia"/>
          <w:sz w:val="24"/>
        </w:rPr>
      </w:pPr>
      <w:r w:rsidRPr="00E749F4">
        <w:rPr>
          <w:rFonts w:ascii="Consolas" w:hAnsi="Consolas" w:hint="eastAsia"/>
          <w:sz w:val="24"/>
        </w:rPr>
        <w:t>ls</w:t>
      </w:r>
    </w:p>
    <w:p w14:paraId="1EF315F2" w14:textId="7E0F9133" w:rsidR="00E749F4" w:rsidRDefault="00E749F4" w:rsidP="0007166B">
      <w:pPr>
        <w:ind w:firstLineChars="350" w:firstLine="735"/>
        <w:rPr>
          <w:rFonts w:hint="eastAsia"/>
          <w:b/>
          <w:bCs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0C02AF49" wp14:editId="676A79A5">
            <wp:extent cx="3399411" cy="1699706"/>
            <wp:effectExtent l="0" t="0" r="0" b="0"/>
            <wp:docPr id="5625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373" name="图片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411" cy="169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FAEC" w14:textId="79468608" w:rsidR="00E749F4" w:rsidRPr="003D2379" w:rsidRDefault="00E749F4" w:rsidP="003D237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283A9962" w14:textId="77777777" w:rsidR="00E749F4" w:rsidRPr="003D2379" w:rsidRDefault="00E749F4" w:rsidP="003D2379">
      <w:pPr>
        <w:pStyle w:val="a9"/>
        <w:ind w:left="680"/>
        <w:rPr>
          <w:sz w:val="24"/>
        </w:rPr>
      </w:pPr>
      <w:r w:rsidRPr="003D2379">
        <w:rPr>
          <w:rFonts w:hint="eastAsia"/>
          <w:sz w:val="24"/>
        </w:rPr>
        <w:t>如图所示，</w:t>
      </w:r>
      <w:r w:rsidRPr="003D2379">
        <w:rPr>
          <w:rFonts w:hint="eastAsia"/>
          <w:sz w:val="24"/>
        </w:rPr>
        <w:t>文件成功删除</w:t>
      </w:r>
      <w:r w:rsidRPr="003D2379">
        <w:rPr>
          <w:rFonts w:hint="eastAsia"/>
          <w:sz w:val="24"/>
        </w:rPr>
        <w:t>，</w:t>
      </w:r>
      <w:r w:rsidRPr="003D2379">
        <w:rPr>
          <w:rFonts w:hint="eastAsia"/>
          <w:sz w:val="24"/>
        </w:rPr>
        <w:t>目录列表中不再显示该文件</w:t>
      </w:r>
      <w:r w:rsidRPr="003D2379">
        <w:rPr>
          <w:rFonts w:hint="eastAsia"/>
          <w:sz w:val="24"/>
        </w:rPr>
        <w:t>。</w:t>
      </w:r>
    </w:p>
    <w:p w14:paraId="0558612F" w14:textId="77777777" w:rsidR="00E749F4" w:rsidRPr="003D2379" w:rsidRDefault="00E749F4" w:rsidP="003D2379">
      <w:pPr>
        <w:pStyle w:val="a9"/>
        <w:ind w:left="680"/>
        <w:rPr>
          <w:sz w:val="24"/>
        </w:rPr>
      </w:pPr>
      <w:r w:rsidRPr="003D2379">
        <w:rPr>
          <w:sz w:val="24"/>
        </w:rPr>
        <w:t>inode</w:t>
      </w:r>
      <w:r w:rsidRPr="003D2379">
        <w:rPr>
          <w:rFonts w:hint="eastAsia"/>
          <w:sz w:val="24"/>
        </w:rPr>
        <w:t>计数正确增加（释放了</w:t>
      </w:r>
      <w:r w:rsidRPr="003D2379">
        <w:rPr>
          <w:sz w:val="24"/>
        </w:rPr>
        <w:t>1</w:t>
      </w:r>
      <w:r w:rsidRPr="003D2379">
        <w:rPr>
          <w:rFonts w:hint="eastAsia"/>
          <w:sz w:val="24"/>
        </w:rPr>
        <w:t>个</w:t>
      </w:r>
      <w:r w:rsidRPr="003D2379">
        <w:rPr>
          <w:sz w:val="24"/>
        </w:rPr>
        <w:t>inode</w:t>
      </w:r>
      <w:r w:rsidRPr="003D2379">
        <w:rPr>
          <w:rFonts w:hint="eastAsia"/>
          <w:sz w:val="24"/>
        </w:rPr>
        <w:t>）</w:t>
      </w:r>
      <w:r w:rsidRPr="003D2379">
        <w:rPr>
          <w:rFonts w:hint="eastAsia"/>
          <w:sz w:val="24"/>
        </w:rPr>
        <w:t>。</w:t>
      </w:r>
    </w:p>
    <w:p w14:paraId="261BA927" w14:textId="2A94EA2B" w:rsidR="00E749F4" w:rsidRPr="003D2379" w:rsidRDefault="00E749F4" w:rsidP="003D2379">
      <w:pPr>
        <w:pStyle w:val="a9"/>
        <w:ind w:left="680"/>
        <w:rPr>
          <w:rFonts w:hint="eastAsia"/>
          <w:sz w:val="24"/>
        </w:rPr>
      </w:pPr>
      <w:r w:rsidRPr="003D2379">
        <w:rPr>
          <w:rFonts w:hint="eastAsia"/>
          <w:sz w:val="24"/>
        </w:rPr>
        <w:t>文件没有占用数据块，块计数未变化</w:t>
      </w:r>
      <w:r w:rsidRPr="003D2379">
        <w:rPr>
          <w:rFonts w:hint="eastAsia"/>
          <w:sz w:val="24"/>
        </w:rPr>
        <w:t>。</w:t>
      </w:r>
    </w:p>
    <w:p w14:paraId="6A5092A4" w14:textId="3FBA806F" w:rsidR="00E749F4" w:rsidRDefault="00E749F4" w:rsidP="00E749F4">
      <w:pPr>
        <w:pStyle w:val="a9"/>
        <w:numPr>
          <w:ilvl w:val="1"/>
          <w:numId w:val="19"/>
        </w:numPr>
        <w:spacing w:line="360" w:lineRule="exact"/>
        <w:rPr>
          <w:sz w:val="24"/>
        </w:rPr>
      </w:pPr>
      <w:r w:rsidRPr="00E749F4">
        <w:rPr>
          <w:rFonts w:hint="eastAsia"/>
          <w:sz w:val="24"/>
        </w:rPr>
        <w:t>删除不存在的文件</w:t>
      </w:r>
    </w:p>
    <w:p w14:paraId="2F44A2A4" w14:textId="77777777" w:rsidR="00E749F4" w:rsidRPr="003D2379" w:rsidRDefault="00E749F4" w:rsidP="003D237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41E830F2" w14:textId="7D2B84AB" w:rsidR="00E749F4" w:rsidRPr="00E749F4" w:rsidRDefault="00E749F4" w:rsidP="003D237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 w:hint="eastAsia"/>
          <w:sz w:val="24"/>
        </w:rPr>
      </w:pPr>
      <w:r w:rsidRPr="00E749F4">
        <w:rPr>
          <w:rFonts w:ascii="Consolas" w:hAnsi="Consolas"/>
          <w:sz w:val="24"/>
        </w:rPr>
        <w:t>rm nofile.txt</w:t>
      </w:r>
    </w:p>
    <w:p w14:paraId="3F475479" w14:textId="18BC6155" w:rsidR="00E749F4" w:rsidRDefault="00E749F4" w:rsidP="003D2379">
      <w:pPr>
        <w:ind w:firstLineChars="350" w:firstLine="735"/>
        <w:rPr>
          <w:rFonts w:hint="eastAsia"/>
          <w:b/>
          <w:bCs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29A01350" wp14:editId="73B8420E">
            <wp:extent cx="3505200" cy="759576"/>
            <wp:effectExtent l="0" t="0" r="0" b="2540"/>
            <wp:docPr id="432856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56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6982" cy="76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ECAE" w14:textId="201B68E9" w:rsidR="00E749F4" w:rsidRPr="003D2379" w:rsidRDefault="00E749F4" w:rsidP="003D237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2207BBEC" w14:textId="39E08939" w:rsidR="00E749F4" w:rsidRPr="003D2379" w:rsidRDefault="00E749F4" w:rsidP="003D2379">
      <w:pPr>
        <w:pStyle w:val="a9"/>
        <w:ind w:left="680"/>
        <w:rPr>
          <w:rFonts w:hint="eastAsia"/>
          <w:sz w:val="24"/>
        </w:rPr>
      </w:pPr>
      <w:r w:rsidRPr="003D2379">
        <w:rPr>
          <w:rFonts w:hint="eastAsia"/>
          <w:sz w:val="24"/>
        </w:rPr>
        <w:t>如图所示，</w:t>
      </w:r>
      <w:r w:rsidRPr="003D2379">
        <w:rPr>
          <w:rFonts w:hint="eastAsia"/>
          <w:sz w:val="24"/>
        </w:rPr>
        <w:t>系统正确识别文件不存在</w:t>
      </w:r>
      <w:r w:rsidRPr="003D2379">
        <w:rPr>
          <w:rFonts w:hint="eastAsia"/>
          <w:sz w:val="24"/>
        </w:rPr>
        <w:t>，</w:t>
      </w:r>
      <w:r w:rsidRPr="003D2379">
        <w:rPr>
          <w:rFonts w:hint="eastAsia"/>
          <w:sz w:val="24"/>
        </w:rPr>
        <w:t>给出清晰的错误提示</w:t>
      </w:r>
      <w:r w:rsidRPr="003D2379">
        <w:rPr>
          <w:rFonts w:hint="eastAsia"/>
          <w:sz w:val="24"/>
        </w:rPr>
        <w:t>。</w:t>
      </w:r>
    </w:p>
    <w:p w14:paraId="07623D24" w14:textId="5C174254" w:rsidR="00E749F4" w:rsidRDefault="00E749F4" w:rsidP="00E749F4">
      <w:pPr>
        <w:pStyle w:val="a9"/>
        <w:numPr>
          <w:ilvl w:val="1"/>
          <w:numId w:val="19"/>
        </w:numPr>
        <w:spacing w:line="360" w:lineRule="exact"/>
        <w:rPr>
          <w:sz w:val="24"/>
        </w:rPr>
      </w:pPr>
      <w:r w:rsidRPr="00E749F4">
        <w:rPr>
          <w:rFonts w:hint="eastAsia"/>
          <w:sz w:val="24"/>
        </w:rPr>
        <w:t>尝试删除目录</w:t>
      </w:r>
    </w:p>
    <w:p w14:paraId="1C3CFE95" w14:textId="77777777" w:rsidR="00E749F4" w:rsidRPr="003D2379" w:rsidRDefault="00E749F4" w:rsidP="003D237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0A8364CE" w14:textId="7E0A037E" w:rsidR="00E749F4" w:rsidRPr="00E749F4" w:rsidRDefault="00E749F4" w:rsidP="003D237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/>
          <w:sz w:val="24"/>
        </w:rPr>
      </w:pPr>
      <w:r w:rsidRPr="00E749F4">
        <w:rPr>
          <w:rFonts w:ascii="Consolas" w:hAnsi="Consolas"/>
          <w:sz w:val="24"/>
        </w:rPr>
        <w:t>mkdir testdir</w:t>
      </w:r>
    </w:p>
    <w:p w14:paraId="60B4DDA1" w14:textId="04F0EE74" w:rsidR="00E749F4" w:rsidRPr="00E749F4" w:rsidRDefault="00E749F4" w:rsidP="003D237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 w:hint="eastAsia"/>
          <w:sz w:val="24"/>
        </w:rPr>
      </w:pPr>
      <w:r w:rsidRPr="00E749F4">
        <w:rPr>
          <w:rFonts w:ascii="Consolas" w:hAnsi="Consolas" w:hint="eastAsia"/>
          <w:sz w:val="24"/>
        </w:rPr>
        <w:t xml:space="preserve">rm </w:t>
      </w:r>
      <w:r w:rsidRPr="00E749F4">
        <w:rPr>
          <w:rFonts w:ascii="Consolas" w:hAnsi="Consolas"/>
          <w:sz w:val="24"/>
        </w:rPr>
        <w:t>testdir</w:t>
      </w:r>
    </w:p>
    <w:p w14:paraId="3C49FF6E" w14:textId="0732C458" w:rsidR="00E749F4" w:rsidRDefault="003D2379" w:rsidP="003D2379">
      <w:pPr>
        <w:ind w:firstLineChars="350" w:firstLine="735"/>
        <w:rPr>
          <w:b/>
          <w:bCs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41A31F3D" wp14:editId="31AE8372">
            <wp:extent cx="2851150" cy="1259653"/>
            <wp:effectExtent l="0" t="0" r="6350" b="0"/>
            <wp:docPr id="1722396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96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7185" cy="126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510D" w14:textId="18F2F913" w:rsidR="00E749F4" w:rsidRPr="003D2379" w:rsidRDefault="00E749F4" w:rsidP="003D2379">
      <w:pPr>
        <w:pStyle w:val="a9"/>
        <w:spacing w:line="360" w:lineRule="exact"/>
        <w:ind w:left="440"/>
        <w:rPr>
          <w:rFonts w:ascii="华文楷体" w:eastAsia="华文楷体" w:hAnsi="华文楷体" w:hint="eastAsia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347BCF28" w14:textId="58D35014" w:rsidR="003D2379" w:rsidRDefault="003D2379" w:rsidP="003D2379">
      <w:pPr>
        <w:pStyle w:val="a9"/>
        <w:ind w:left="680"/>
        <w:rPr>
          <w:sz w:val="24"/>
        </w:rPr>
      </w:pPr>
      <w:r>
        <w:rPr>
          <w:rFonts w:hint="eastAsia"/>
          <w:sz w:val="24"/>
        </w:rPr>
        <w:t>如图所示，</w:t>
      </w:r>
      <w:r w:rsidRPr="003D2379">
        <w:rPr>
          <w:rFonts w:hint="eastAsia"/>
          <w:sz w:val="24"/>
        </w:rPr>
        <w:t>系统正确区分文件和目录</w:t>
      </w:r>
      <w:r>
        <w:rPr>
          <w:rFonts w:hint="eastAsia"/>
          <w:sz w:val="24"/>
        </w:rPr>
        <w:t>，</w:t>
      </w:r>
      <w:r w:rsidRPr="003D2379">
        <w:rPr>
          <w:rFonts w:hint="eastAsia"/>
          <w:sz w:val="24"/>
        </w:rPr>
        <w:t>提示信息准确</w:t>
      </w:r>
      <w:r>
        <w:rPr>
          <w:rFonts w:hint="eastAsia"/>
          <w:sz w:val="24"/>
        </w:rPr>
        <w:t>。</w:t>
      </w:r>
    </w:p>
    <w:p w14:paraId="67F3E1E8" w14:textId="3B4D139C" w:rsidR="00E749F4" w:rsidRPr="003D2379" w:rsidRDefault="003D2379" w:rsidP="003D2379">
      <w:pPr>
        <w:pStyle w:val="a9"/>
        <w:ind w:left="680"/>
        <w:rPr>
          <w:rFonts w:hint="eastAsia"/>
          <w:sz w:val="24"/>
        </w:rPr>
      </w:pPr>
      <w:r w:rsidRPr="003D2379">
        <w:rPr>
          <w:rFonts w:hint="eastAsia"/>
          <w:sz w:val="24"/>
        </w:rPr>
        <w:t>防止使用</w:t>
      </w:r>
      <w:r w:rsidRPr="003D2379">
        <w:rPr>
          <w:sz w:val="24"/>
        </w:rPr>
        <w:t>rm</w:t>
      </w:r>
      <w:r w:rsidRPr="003D2379">
        <w:rPr>
          <w:rFonts w:hint="eastAsia"/>
          <w:sz w:val="24"/>
        </w:rPr>
        <w:t>删除目录</w:t>
      </w:r>
      <w:r>
        <w:rPr>
          <w:rFonts w:hint="eastAsia"/>
          <w:sz w:val="24"/>
        </w:rPr>
        <w:t>。</w:t>
      </w:r>
    </w:p>
    <w:p w14:paraId="548D7835" w14:textId="18F2F34C" w:rsidR="001631FD" w:rsidRDefault="001631FD" w:rsidP="001631FD">
      <w:pPr>
        <w:pStyle w:val="a9"/>
        <w:numPr>
          <w:ilvl w:val="0"/>
          <w:numId w:val="19"/>
        </w:numPr>
        <w:spacing w:line="360" w:lineRule="exact"/>
        <w:ind w:left="442" w:hanging="442"/>
        <w:rPr>
          <w:sz w:val="24"/>
        </w:rPr>
      </w:pPr>
      <w:r w:rsidRPr="001631FD">
        <w:rPr>
          <w:rFonts w:hint="eastAsia"/>
          <w:sz w:val="24"/>
        </w:rPr>
        <w:lastRenderedPageBreak/>
        <w:t>目录创建测试（</w:t>
      </w:r>
      <w:r w:rsidRPr="001631FD">
        <w:rPr>
          <w:rFonts w:hint="eastAsia"/>
          <w:sz w:val="24"/>
        </w:rPr>
        <w:t>mkdir</w:t>
      </w:r>
      <w:r w:rsidRPr="001631FD">
        <w:rPr>
          <w:rFonts w:hint="eastAsia"/>
          <w:sz w:val="24"/>
        </w:rPr>
        <w:t>）</w:t>
      </w:r>
    </w:p>
    <w:p w14:paraId="7956E871" w14:textId="537C5508" w:rsidR="003D2379" w:rsidRDefault="003D2379" w:rsidP="003D2379">
      <w:pPr>
        <w:pStyle w:val="a9"/>
        <w:numPr>
          <w:ilvl w:val="1"/>
          <w:numId w:val="19"/>
        </w:numPr>
        <w:spacing w:line="360" w:lineRule="exact"/>
        <w:rPr>
          <w:sz w:val="24"/>
        </w:rPr>
      </w:pPr>
      <w:r w:rsidRPr="003D2379">
        <w:rPr>
          <w:rFonts w:hint="eastAsia"/>
          <w:sz w:val="24"/>
        </w:rPr>
        <w:t>创建单个目录</w:t>
      </w:r>
    </w:p>
    <w:p w14:paraId="62063284" w14:textId="77777777" w:rsidR="003D2379" w:rsidRDefault="003D2379" w:rsidP="003D237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23ADDF2E" w14:textId="47DC3DA4" w:rsidR="00742059" w:rsidRPr="00742059" w:rsidRDefault="00742059" w:rsidP="0074205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/>
          <w:sz w:val="24"/>
        </w:rPr>
      </w:pPr>
      <w:r w:rsidRPr="00742059">
        <w:rPr>
          <w:rFonts w:ascii="Consolas" w:hAnsi="Consolas"/>
          <w:sz w:val="24"/>
        </w:rPr>
        <w:t>mkdir docs</w:t>
      </w:r>
    </w:p>
    <w:p w14:paraId="0D17C136" w14:textId="57A470F0" w:rsidR="00742059" w:rsidRPr="00742059" w:rsidRDefault="00742059" w:rsidP="0074205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 w:hint="eastAsia"/>
          <w:sz w:val="24"/>
        </w:rPr>
      </w:pPr>
      <w:r w:rsidRPr="00742059">
        <w:rPr>
          <w:rFonts w:ascii="Consolas" w:hAnsi="Consolas"/>
          <w:sz w:val="24"/>
        </w:rPr>
        <w:t>ls</w:t>
      </w:r>
    </w:p>
    <w:p w14:paraId="1B20891A" w14:textId="15C658CF" w:rsidR="00742059" w:rsidRDefault="00742059" w:rsidP="0007166B">
      <w:pPr>
        <w:pStyle w:val="a9"/>
        <w:ind w:left="442" w:firstLineChars="150" w:firstLine="315"/>
        <w:rPr>
          <w:rFonts w:ascii="华文楷体" w:eastAsia="华文楷体" w:hAnsi="华文楷体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7549CCB2" wp14:editId="63EA1BC7">
            <wp:extent cx="3644230" cy="2086738"/>
            <wp:effectExtent l="0" t="0" r="0" b="8890"/>
            <wp:docPr id="1411544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44668" name="图片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230" cy="208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690E" w14:textId="55B93837" w:rsidR="003D2379" w:rsidRDefault="003D2379" w:rsidP="0074205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4560594C" w14:textId="77777777" w:rsidR="00742059" w:rsidRPr="00742059" w:rsidRDefault="00742059" w:rsidP="00742059">
      <w:pPr>
        <w:pStyle w:val="a9"/>
        <w:ind w:left="680"/>
        <w:rPr>
          <w:sz w:val="24"/>
        </w:rPr>
      </w:pPr>
      <w:r w:rsidRPr="00742059">
        <w:rPr>
          <w:rFonts w:hint="eastAsia"/>
          <w:sz w:val="24"/>
        </w:rPr>
        <w:t>如图所示，</w:t>
      </w:r>
      <w:r w:rsidRPr="00742059">
        <w:rPr>
          <w:rFonts w:hint="eastAsia"/>
          <w:sz w:val="24"/>
        </w:rPr>
        <w:t>目录创建成功</w:t>
      </w:r>
      <w:r w:rsidRPr="00742059">
        <w:rPr>
          <w:rFonts w:hint="eastAsia"/>
          <w:sz w:val="24"/>
        </w:rPr>
        <w:t>，</w:t>
      </w:r>
      <w:r w:rsidRPr="00742059">
        <w:rPr>
          <w:rFonts w:hint="eastAsia"/>
          <w:sz w:val="24"/>
        </w:rPr>
        <w:t>类型正确标记为</w:t>
      </w:r>
      <w:r w:rsidRPr="00742059">
        <w:rPr>
          <w:sz w:val="24"/>
        </w:rPr>
        <w:t>"</w:t>
      </w:r>
      <w:r w:rsidRPr="00742059">
        <w:rPr>
          <w:rFonts w:hint="eastAsia"/>
          <w:sz w:val="24"/>
        </w:rPr>
        <w:t>目录</w:t>
      </w:r>
      <w:r w:rsidRPr="00742059">
        <w:rPr>
          <w:sz w:val="24"/>
        </w:rPr>
        <w:t>"</w:t>
      </w:r>
      <w:r w:rsidRPr="00742059">
        <w:rPr>
          <w:rFonts w:hint="eastAsia"/>
          <w:sz w:val="24"/>
        </w:rPr>
        <w:t>。</w:t>
      </w:r>
    </w:p>
    <w:p w14:paraId="69606D4F" w14:textId="1C4E9E70" w:rsidR="00742059" w:rsidRPr="00742059" w:rsidRDefault="00742059" w:rsidP="00742059">
      <w:pPr>
        <w:pStyle w:val="a9"/>
        <w:ind w:left="680"/>
        <w:rPr>
          <w:rFonts w:hint="eastAsia"/>
          <w:sz w:val="24"/>
        </w:rPr>
      </w:pPr>
      <w:r w:rsidRPr="00742059">
        <w:rPr>
          <w:sz w:val="24"/>
        </w:rPr>
        <w:t>inode</w:t>
      </w:r>
      <w:r w:rsidRPr="00742059">
        <w:rPr>
          <w:rFonts w:hint="eastAsia"/>
          <w:sz w:val="24"/>
        </w:rPr>
        <w:t>和数据块正确分配</w:t>
      </w:r>
      <w:r w:rsidRPr="00742059">
        <w:rPr>
          <w:rFonts w:hint="eastAsia"/>
          <w:sz w:val="24"/>
        </w:rPr>
        <w:t>。</w:t>
      </w:r>
    </w:p>
    <w:p w14:paraId="45F8BABE" w14:textId="2176B1D1" w:rsidR="003D2379" w:rsidRDefault="003D2379" w:rsidP="003D2379">
      <w:pPr>
        <w:pStyle w:val="a9"/>
        <w:numPr>
          <w:ilvl w:val="1"/>
          <w:numId w:val="19"/>
        </w:numPr>
        <w:spacing w:line="360" w:lineRule="exact"/>
        <w:rPr>
          <w:sz w:val="24"/>
        </w:rPr>
      </w:pPr>
      <w:r w:rsidRPr="003D2379">
        <w:rPr>
          <w:rFonts w:hint="eastAsia"/>
          <w:sz w:val="24"/>
        </w:rPr>
        <w:t>创建已存在的目录</w:t>
      </w:r>
    </w:p>
    <w:p w14:paraId="0AAE75AD" w14:textId="77777777" w:rsidR="003D2379" w:rsidRDefault="003D2379" w:rsidP="003D2379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53E1C95A" w14:textId="78AC0AA5" w:rsidR="00742059" w:rsidRPr="00742059" w:rsidRDefault="00742059" w:rsidP="0074205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 w:hint="eastAsia"/>
          <w:sz w:val="24"/>
        </w:rPr>
      </w:pPr>
      <w:r w:rsidRPr="00742059">
        <w:rPr>
          <w:rFonts w:ascii="Consolas" w:hAnsi="Consolas"/>
          <w:sz w:val="24"/>
        </w:rPr>
        <w:t>mkdir docs</w:t>
      </w:r>
    </w:p>
    <w:p w14:paraId="19F8DA33" w14:textId="315B5002" w:rsidR="00742059" w:rsidRDefault="00124CAD" w:rsidP="00124CAD">
      <w:pPr>
        <w:pStyle w:val="a9"/>
        <w:ind w:left="442" w:firstLineChars="150" w:firstLine="315"/>
        <w:rPr>
          <w:rFonts w:ascii="华文楷体" w:eastAsia="华文楷体" w:hAnsi="华文楷体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1719293B" wp14:editId="1C098C7A">
            <wp:extent cx="3136900" cy="943166"/>
            <wp:effectExtent l="0" t="0" r="6350" b="9525"/>
            <wp:docPr id="605728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283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4588" cy="94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1C00" w14:textId="01FB1F9F" w:rsidR="003D2379" w:rsidRPr="003D2379" w:rsidRDefault="003D2379" w:rsidP="003D2379">
      <w:pPr>
        <w:pStyle w:val="a9"/>
        <w:spacing w:line="360" w:lineRule="exact"/>
        <w:ind w:left="440"/>
        <w:rPr>
          <w:rFonts w:ascii="华文楷体" w:eastAsia="华文楷体" w:hAnsi="华文楷体" w:hint="eastAsia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5D2BD307" w14:textId="77777777" w:rsidR="00124CAD" w:rsidRDefault="00124CAD" w:rsidP="00124CAD">
      <w:pPr>
        <w:pStyle w:val="a9"/>
        <w:ind w:left="680"/>
        <w:rPr>
          <w:sz w:val="24"/>
        </w:rPr>
      </w:pPr>
      <w:r>
        <w:rPr>
          <w:rFonts w:hint="eastAsia"/>
          <w:sz w:val="24"/>
        </w:rPr>
        <w:t>如图所示，</w:t>
      </w:r>
      <w:r w:rsidRPr="00124CAD">
        <w:rPr>
          <w:rFonts w:hint="eastAsia"/>
          <w:sz w:val="24"/>
        </w:rPr>
        <w:t>系统检测到目录已存在</w:t>
      </w:r>
      <w:r>
        <w:rPr>
          <w:rFonts w:hint="eastAsia"/>
          <w:sz w:val="24"/>
        </w:rPr>
        <w:t>，</w:t>
      </w:r>
      <w:r w:rsidRPr="00124CAD">
        <w:rPr>
          <w:rFonts w:hint="eastAsia"/>
          <w:sz w:val="24"/>
        </w:rPr>
        <w:t>防止重复创建</w:t>
      </w:r>
      <w:r>
        <w:rPr>
          <w:rFonts w:hint="eastAsia"/>
          <w:sz w:val="24"/>
        </w:rPr>
        <w:t>。</w:t>
      </w:r>
    </w:p>
    <w:p w14:paraId="169FC753" w14:textId="754BADC0" w:rsidR="003D2379" w:rsidRPr="00124CAD" w:rsidRDefault="00124CAD" w:rsidP="00124CAD">
      <w:pPr>
        <w:pStyle w:val="a9"/>
        <w:ind w:left="680"/>
        <w:rPr>
          <w:rFonts w:hint="eastAsia"/>
          <w:sz w:val="24"/>
        </w:rPr>
      </w:pPr>
      <w:r w:rsidRPr="00124CAD">
        <w:rPr>
          <w:rFonts w:hint="eastAsia"/>
          <w:sz w:val="24"/>
        </w:rPr>
        <w:t>资源未浪费</w:t>
      </w:r>
      <w:r>
        <w:rPr>
          <w:rFonts w:hint="eastAsia"/>
          <w:sz w:val="24"/>
        </w:rPr>
        <w:t>。</w:t>
      </w:r>
    </w:p>
    <w:p w14:paraId="481D3243" w14:textId="08915098" w:rsidR="001631FD" w:rsidRDefault="001631FD" w:rsidP="001631FD">
      <w:pPr>
        <w:pStyle w:val="a9"/>
        <w:numPr>
          <w:ilvl w:val="0"/>
          <w:numId w:val="19"/>
        </w:numPr>
        <w:spacing w:line="360" w:lineRule="exact"/>
        <w:ind w:left="442" w:hanging="442"/>
        <w:rPr>
          <w:sz w:val="24"/>
        </w:rPr>
      </w:pPr>
      <w:r w:rsidRPr="001631FD">
        <w:rPr>
          <w:rFonts w:hint="eastAsia"/>
          <w:sz w:val="24"/>
        </w:rPr>
        <w:t>目录切换测试（</w:t>
      </w:r>
      <w:r w:rsidRPr="001631FD">
        <w:rPr>
          <w:rFonts w:hint="eastAsia"/>
          <w:sz w:val="24"/>
        </w:rPr>
        <w:t>cd</w:t>
      </w:r>
      <w:r w:rsidRPr="001631FD">
        <w:rPr>
          <w:rFonts w:hint="eastAsia"/>
          <w:sz w:val="24"/>
        </w:rPr>
        <w:t>）</w:t>
      </w:r>
    </w:p>
    <w:p w14:paraId="77178CD1" w14:textId="5C3F7335" w:rsidR="00124CAD" w:rsidRDefault="00124CAD" w:rsidP="00124CAD">
      <w:pPr>
        <w:pStyle w:val="a9"/>
        <w:numPr>
          <w:ilvl w:val="1"/>
          <w:numId w:val="19"/>
        </w:numPr>
        <w:spacing w:line="360" w:lineRule="exact"/>
        <w:rPr>
          <w:sz w:val="24"/>
        </w:rPr>
      </w:pPr>
      <w:r w:rsidRPr="00124CAD">
        <w:rPr>
          <w:rFonts w:hint="eastAsia"/>
          <w:sz w:val="24"/>
        </w:rPr>
        <w:t>进入子目录</w:t>
      </w:r>
    </w:p>
    <w:p w14:paraId="7B2E277E" w14:textId="77777777" w:rsidR="00124CAD" w:rsidRDefault="00124CAD" w:rsidP="00124CAD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3A7DC860" w14:textId="5C2DE94C" w:rsidR="00124CAD" w:rsidRDefault="00124CAD" w:rsidP="00124CA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/>
          <w:sz w:val="24"/>
        </w:rPr>
      </w:pPr>
      <w:r w:rsidRPr="00124CAD">
        <w:rPr>
          <w:rFonts w:ascii="Consolas" w:hAnsi="Consolas"/>
          <w:sz w:val="24"/>
        </w:rPr>
        <w:t>cd docs</w:t>
      </w:r>
    </w:p>
    <w:p w14:paraId="5743EF05" w14:textId="4D76056C" w:rsidR="00263343" w:rsidRPr="00124CAD" w:rsidRDefault="00263343" w:rsidP="00124CA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 w:hint="eastAsia"/>
          <w:sz w:val="24"/>
        </w:rPr>
      </w:pPr>
      <w:r>
        <w:rPr>
          <w:rFonts w:ascii="Consolas" w:hAnsi="Consolas" w:hint="eastAsia"/>
          <w:sz w:val="24"/>
        </w:rPr>
        <w:t>ls</w:t>
      </w:r>
    </w:p>
    <w:p w14:paraId="49B8E72E" w14:textId="33D84596" w:rsidR="00730DE1" w:rsidRPr="00730DE1" w:rsidRDefault="00730DE1" w:rsidP="00730DE1">
      <w:pPr>
        <w:pStyle w:val="a9"/>
        <w:ind w:left="442" w:firstLineChars="150" w:firstLine="315"/>
        <w:rPr>
          <w:rFonts w:ascii="华文楷体" w:eastAsia="华文楷体" w:hAnsi="华文楷体" w:hint="eastAsia"/>
          <w:sz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501681E" wp14:editId="77EF7E7A">
            <wp:extent cx="3102031" cy="1753322"/>
            <wp:effectExtent l="0" t="0" r="3175" b="0"/>
            <wp:docPr id="37714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4813" name="图片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031" cy="175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5FFB" w14:textId="38C082C8" w:rsidR="00124CAD" w:rsidRDefault="00124CAD" w:rsidP="00124CAD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7DFA5D43" w14:textId="77777777" w:rsidR="00730DE1" w:rsidRPr="00263343" w:rsidRDefault="00730DE1" w:rsidP="00263343">
      <w:pPr>
        <w:pStyle w:val="a9"/>
        <w:ind w:left="680"/>
        <w:rPr>
          <w:sz w:val="24"/>
        </w:rPr>
      </w:pPr>
      <w:r w:rsidRPr="00263343">
        <w:rPr>
          <w:rFonts w:hint="eastAsia"/>
          <w:sz w:val="24"/>
        </w:rPr>
        <w:t>如图所示，</w:t>
      </w:r>
      <w:r w:rsidRPr="00263343">
        <w:rPr>
          <w:rFonts w:hint="eastAsia"/>
          <w:sz w:val="24"/>
        </w:rPr>
        <w:t>成功切换到</w:t>
      </w:r>
      <w:r w:rsidRPr="00263343">
        <w:rPr>
          <w:sz w:val="24"/>
        </w:rPr>
        <w:t>docs</w:t>
      </w:r>
      <w:r w:rsidRPr="00263343">
        <w:rPr>
          <w:rFonts w:hint="eastAsia"/>
          <w:sz w:val="24"/>
        </w:rPr>
        <w:t>目录</w:t>
      </w:r>
      <w:r w:rsidRPr="00263343">
        <w:rPr>
          <w:rFonts w:hint="eastAsia"/>
          <w:sz w:val="24"/>
        </w:rPr>
        <w:t>，</w:t>
      </w:r>
      <w:r w:rsidRPr="00263343">
        <w:rPr>
          <w:rFonts w:hint="eastAsia"/>
          <w:sz w:val="24"/>
        </w:rPr>
        <w:t>路径提示符正确更新为</w:t>
      </w:r>
      <w:r w:rsidRPr="00263343">
        <w:rPr>
          <w:sz w:val="24"/>
        </w:rPr>
        <w:t xml:space="preserve"> "/docs"</w:t>
      </w:r>
      <w:r w:rsidRPr="00263343">
        <w:rPr>
          <w:rFonts w:hint="eastAsia"/>
          <w:sz w:val="24"/>
        </w:rPr>
        <w:t>。</w:t>
      </w:r>
    </w:p>
    <w:p w14:paraId="7E36486D" w14:textId="7EC8155B" w:rsidR="00730DE1" w:rsidRPr="00263343" w:rsidRDefault="00730DE1" w:rsidP="00263343">
      <w:pPr>
        <w:pStyle w:val="a9"/>
        <w:ind w:left="680"/>
        <w:rPr>
          <w:sz w:val="24"/>
        </w:rPr>
      </w:pPr>
      <w:r w:rsidRPr="00263343">
        <w:rPr>
          <w:rFonts w:hint="eastAsia"/>
          <w:sz w:val="24"/>
        </w:rPr>
        <w:t>新目录为空（</w:t>
      </w:r>
      <w:r w:rsidR="0007166B" w:rsidRPr="0007166B">
        <w:rPr>
          <w:rFonts w:hint="eastAsia"/>
          <w:sz w:val="24"/>
        </w:rPr>
        <w:t>只有</w:t>
      </w:r>
      <w:r w:rsidR="0007166B" w:rsidRPr="0007166B">
        <w:rPr>
          <w:rFonts w:hint="eastAsia"/>
          <w:sz w:val="24"/>
        </w:rPr>
        <w:t xml:space="preserve"> "." </w:t>
      </w:r>
      <w:r w:rsidR="0007166B" w:rsidRPr="0007166B">
        <w:rPr>
          <w:rFonts w:hint="eastAsia"/>
          <w:sz w:val="24"/>
        </w:rPr>
        <w:t>和</w:t>
      </w:r>
      <w:r w:rsidR="0007166B" w:rsidRPr="0007166B">
        <w:rPr>
          <w:rFonts w:hint="eastAsia"/>
          <w:sz w:val="24"/>
        </w:rPr>
        <w:t xml:space="preserve"> ".."</w:t>
      </w:r>
      <w:r w:rsidRPr="00263343">
        <w:rPr>
          <w:rFonts w:hint="eastAsia"/>
          <w:sz w:val="24"/>
        </w:rPr>
        <w:t>）</w:t>
      </w:r>
      <w:r w:rsidR="0007166B">
        <w:rPr>
          <w:rFonts w:hint="eastAsia"/>
          <w:sz w:val="24"/>
        </w:rPr>
        <w:t>。</w:t>
      </w:r>
    </w:p>
    <w:p w14:paraId="72C76575" w14:textId="6DDA8761" w:rsidR="00730DE1" w:rsidRPr="00263343" w:rsidRDefault="00730DE1" w:rsidP="00263343">
      <w:pPr>
        <w:pStyle w:val="a9"/>
        <w:ind w:left="680"/>
        <w:rPr>
          <w:rFonts w:hint="eastAsia"/>
          <w:sz w:val="24"/>
        </w:rPr>
      </w:pPr>
      <w:r w:rsidRPr="00263343">
        <w:rPr>
          <w:sz w:val="24"/>
        </w:rPr>
        <w:t xml:space="preserve">"." </w:t>
      </w:r>
      <w:r w:rsidRPr="00263343">
        <w:rPr>
          <w:rFonts w:hint="eastAsia"/>
          <w:sz w:val="24"/>
        </w:rPr>
        <w:t>指向</w:t>
      </w:r>
      <w:r w:rsidR="00263343">
        <w:rPr>
          <w:rFonts w:hint="eastAsia"/>
          <w:sz w:val="24"/>
        </w:rPr>
        <w:t>当前</w:t>
      </w:r>
      <w:r w:rsidRPr="00263343">
        <w:rPr>
          <w:rFonts w:hint="eastAsia"/>
          <w:sz w:val="24"/>
        </w:rPr>
        <w:t>目录（</w:t>
      </w:r>
      <w:r w:rsidR="00263343">
        <w:rPr>
          <w:rFonts w:hint="eastAsia"/>
          <w:sz w:val="24"/>
        </w:rPr>
        <w:t>docs</w:t>
      </w:r>
      <w:r w:rsidRPr="00263343">
        <w:rPr>
          <w:rFonts w:hint="eastAsia"/>
          <w:sz w:val="24"/>
        </w:rPr>
        <w:t>）</w:t>
      </w:r>
      <w:r w:rsidR="0007166B">
        <w:rPr>
          <w:rFonts w:hint="eastAsia"/>
          <w:sz w:val="24"/>
        </w:rPr>
        <w:t>，</w:t>
      </w:r>
      <w:r w:rsidR="0007166B" w:rsidRPr="0007166B">
        <w:rPr>
          <w:rFonts w:hint="eastAsia"/>
          <w:sz w:val="24"/>
        </w:rPr>
        <w:t xml:space="preserve">".." </w:t>
      </w:r>
      <w:r w:rsidR="0007166B" w:rsidRPr="0007166B">
        <w:rPr>
          <w:rFonts w:hint="eastAsia"/>
          <w:sz w:val="24"/>
        </w:rPr>
        <w:t>指向父目录（根目录）</w:t>
      </w:r>
      <w:r w:rsidR="0007166B">
        <w:rPr>
          <w:rFonts w:hint="eastAsia"/>
          <w:sz w:val="24"/>
        </w:rPr>
        <w:t>。</w:t>
      </w:r>
    </w:p>
    <w:p w14:paraId="1AFF8E51" w14:textId="68E5682A" w:rsidR="00124CAD" w:rsidRDefault="00124CAD" w:rsidP="00124CAD">
      <w:pPr>
        <w:pStyle w:val="a9"/>
        <w:numPr>
          <w:ilvl w:val="1"/>
          <w:numId w:val="19"/>
        </w:numPr>
        <w:spacing w:line="360" w:lineRule="exact"/>
        <w:rPr>
          <w:sz w:val="24"/>
        </w:rPr>
      </w:pPr>
      <w:r w:rsidRPr="00124CAD">
        <w:rPr>
          <w:rFonts w:hint="eastAsia"/>
          <w:sz w:val="24"/>
        </w:rPr>
        <w:t>返回上级目录</w:t>
      </w:r>
    </w:p>
    <w:p w14:paraId="2D851051" w14:textId="77777777" w:rsidR="00124CAD" w:rsidRDefault="00124CAD" w:rsidP="00124CAD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71E5D789" w14:textId="78EC6EDE" w:rsidR="00263343" w:rsidRPr="0007166B" w:rsidRDefault="00263343" w:rsidP="0007166B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ind w:leftChars="410" w:left="861"/>
        <w:rPr>
          <w:rFonts w:ascii="Consolas" w:hAnsi="Consolas" w:hint="eastAsia"/>
          <w:sz w:val="24"/>
        </w:rPr>
      </w:pPr>
      <w:r w:rsidRPr="00263343">
        <w:rPr>
          <w:rFonts w:ascii="Consolas" w:hAnsi="Consolas"/>
          <w:sz w:val="24"/>
        </w:rPr>
        <w:t>cd ..</w:t>
      </w:r>
    </w:p>
    <w:p w14:paraId="0D833BD0" w14:textId="5204EEE9" w:rsidR="00263343" w:rsidRDefault="0007166B" w:rsidP="0007166B">
      <w:pPr>
        <w:pStyle w:val="a9"/>
        <w:ind w:left="442" w:firstLineChars="150" w:firstLine="315"/>
        <w:rPr>
          <w:rFonts w:ascii="华文楷体" w:eastAsia="华文楷体" w:hAnsi="华文楷体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224E32D8" wp14:editId="71F472AD">
            <wp:extent cx="2444750" cy="1128921"/>
            <wp:effectExtent l="0" t="0" r="0" b="0"/>
            <wp:docPr id="1446928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283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2465" cy="113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6848" w14:textId="6ED8C826" w:rsidR="00124CAD" w:rsidRDefault="00124CAD" w:rsidP="00124CAD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18BA330D" w14:textId="2613DA53" w:rsidR="0007166B" w:rsidRPr="0007166B" w:rsidRDefault="0007166B" w:rsidP="0007166B">
      <w:pPr>
        <w:pStyle w:val="a9"/>
        <w:ind w:left="680"/>
        <w:rPr>
          <w:sz w:val="24"/>
        </w:rPr>
      </w:pPr>
      <w:r w:rsidRPr="0007166B">
        <w:rPr>
          <w:rFonts w:hint="eastAsia"/>
          <w:sz w:val="24"/>
        </w:rPr>
        <w:t>如图所示，</w:t>
      </w:r>
      <w:r w:rsidRPr="0007166B">
        <w:rPr>
          <w:rFonts w:hint="eastAsia"/>
          <w:sz w:val="24"/>
        </w:rPr>
        <w:t>成功返回上级目录</w:t>
      </w:r>
      <w:r>
        <w:rPr>
          <w:rFonts w:hint="eastAsia"/>
          <w:sz w:val="24"/>
        </w:rPr>
        <w:t>，</w:t>
      </w:r>
      <w:r w:rsidRPr="0007166B">
        <w:rPr>
          <w:rFonts w:hint="eastAsia"/>
          <w:sz w:val="24"/>
        </w:rPr>
        <w:t>路径正确更新为</w:t>
      </w:r>
      <w:r w:rsidRPr="0007166B">
        <w:rPr>
          <w:sz w:val="24"/>
        </w:rPr>
        <w:t xml:space="preserve"> "/"</w:t>
      </w:r>
      <w:r>
        <w:rPr>
          <w:rFonts w:hint="eastAsia"/>
          <w:sz w:val="24"/>
        </w:rPr>
        <w:t>。</w:t>
      </w:r>
    </w:p>
    <w:p w14:paraId="6633E2CA" w14:textId="401C0D02" w:rsidR="0007166B" w:rsidRPr="0007166B" w:rsidRDefault="00124CAD" w:rsidP="0007166B">
      <w:pPr>
        <w:pStyle w:val="a9"/>
        <w:numPr>
          <w:ilvl w:val="1"/>
          <w:numId w:val="19"/>
        </w:numPr>
        <w:spacing w:line="360" w:lineRule="exact"/>
        <w:rPr>
          <w:rFonts w:hint="eastAsia"/>
          <w:sz w:val="24"/>
        </w:rPr>
      </w:pPr>
      <w:r w:rsidRPr="00124CAD">
        <w:rPr>
          <w:rFonts w:hint="eastAsia"/>
          <w:sz w:val="24"/>
        </w:rPr>
        <w:t>切换到根目录</w:t>
      </w:r>
    </w:p>
    <w:p w14:paraId="6BAA6475" w14:textId="77777777" w:rsidR="00124CAD" w:rsidRDefault="00124CAD" w:rsidP="00124CAD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4ED27A78" w14:textId="53D530AA" w:rsidR="0007166B" w:rsidRPr="0007166B" w:rsidRDefault="0007166B" w:rsidP="0007166B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华文楷体" w:eastAsia="华文楷体" w:hAnsi="华文楷体" w:hint="eastAsia"/>
          <w:sz w:val="24"/>
        </w:rPr>
      </w:pPr>
      <w:r>
        <w:rPr>
          <w:rFonts w:ascii="Consolas" w:hAnsi="Consolas" w:hint="eastAsia"/>
          <w:sz w:val="24"/>
        </w:rPr>
        <w:t xml:space="preserve"># </w:t>
      </w:r>
      <w:r w:rsidRPr="0007166B">
        <w:rPr>
          <w:rFonts w:ascii="华文楷体" w:eastAsia="华文楷体" w:hAnsi="华文楷体" w:hint="eastAsia"/>
          <w:sz w:val="24"/>
        </w:rPr>
        <w:t>前置操作</w:t>
      </w:r>
    </w:p>
    <w:p w14:paraId="219F8A2D" w14:textId="7327897D" w:rsidR="0007166B" w:rsidRPr="0007166B" w:rsidRDefault="0007166B" w:rsidP="0007166B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hAnsi="Consolas"/>
          <w:sz w:val="24"/>
        </w:rPr>
      </w:pPr>
      <w:r w:rsidRPr="0007166B">
        <w:rPr>
          <w:rFonts w:ascii="Consolas" w:hAnsi="Consolas"/>
          <w:sz w:val="24"/>
        </w:rPr>
        <w:t>cd docs</w:t>
      </w:r>
    </w:p>
    <w:p w14:paraId="79ECA17B" w14:textId="17370605" w:rsidR="0007166B" w:rsidRPr="0007166B" w:rsidRDefault="0007166B" w:rsidP="0007166B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hAnsi="Consolas"/>
          <w:sz w:val="24"/>
        </w:rPr>
      </w:pPr>
      <w:r w:rsidRPr="0007166B">
        <w:rPr>
          <w:rFonts w:ascii="Consolas" w:hAnsi="Consolas"/>
          <w:sz w:val="24"/>
        </w:rPr>
        <w:t>mkdir subdir</w:t>
      </w:r>
    </w:p>
    <w:p w14:paraId="44E1C70F" w14:textId="264F9BA5" w:rsidR="0007166B" w:rsidRDefault="0007166B" w:rsidP="0007166B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hAnsi="Consolas"/>
          <w:sz w:val="24"/>
        </w:rPr>
      </w:pPr>
      <w:r w:rsidRPr="0007166B">
        <w:rPr>
          <w:rFonts w:ascii="Consolas" w:hAnsi="Consolas" w:hint="eastAsia"/>
          <w:sz w:val="24"/>
        </w:rPr>
        <w:t>cd subdir</w:t>
      </w:r>
    </w:p>
    <w:p w14:paraId="27CC2B27" w14:textId="1D3D3677" w:rsidR="0007166B" w:rsidRDefault="0007166B" w:rsidP="0007166B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 xml:space="preserve"># </w:t>
      </w:r>
      <w:r w:rsidRPr="0007166B">
        <w:rPr>
          <w:rFonts w:ascii="华文楷体" w:eastAsia="华文楷体" w:hAnsi="华文楷体" w:hint="eastAsia"/>
          <w:sz w:val="24"/>
        </w:rPr>
        <w:t>测试命令</w:t>
      </w:r>
    </w:p>
    <w:p w14:paraId="718A0F50" w14:textId="49FA41F2" w:rsidR="0007166B" w:rsidRPr="0007166B" w:rsidRDefault="0007166B" w:rsidP="0007166B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hAnsi="Consolas" w:hint="eastAsia"/>
          <w:sz w:val="24"/>
        </w:rPr>
      </w:pPr>
      <w:r>
        <w:rPr>
          <w:rFonts w:ascii="Consolas" w:hAnsi="Consolas" w:hint="eastAsia"/>
          <w:sz w:val="24"/>
        </w:rPr>
        <w:t>cd /</w:t>
      </w:r>
    </w:p>
    <w:p w14:paraId="22DABE80" w14:textId="4C4DA75F" w:rsidR="0007166B" w:rsidRDefault="0007166B" w:rsidP="0007166B">
      <w:pPr>
        <w:pStyle w:val="a9"/>
        <w:ind w:left="442" w:firstLineChars="150" w:firstLine="315"/>
        <w:rPr>
          <w:rFonts w:ascii="华文楷体" w:eastAsia="华文楷体" w:hAnsi="华文楷体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5A1AC8B1" wp14:editId="4242390F">
            <wp:extent cx="2349500" cy="2266184"/>
            <wp:effectExtent l="0" t="0" r="0" b="1270"/>
            <wp:docPr id="573591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91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1429" cy="22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790E" w14:textId="44EBBDBC" w:rsidR="00124CAD" w:rsidRDefault="00124CAD" w:rsidP="00124CAD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lastRenderedPageBreak/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29C21A3E" w14:textId="77777777" w:rsidR="0007166B" w:rsidRPr="0007166B" w:rsidRDefault="0007166B" w:rsidP="0007166B">
      <w:pPr>
        <w:pStyle w:val="a9"/>
        <w:ind w:left="680"/>
        <w:rPr>
          <w:sz w:val="24"/>
        </w:rPr>
      </w:pPr>
      <w:r w:rsidRPr="0007166B">
        <w:rPr>
          <w:rFonts w:hint="eastAsia"/>
          <w:sz w:val="24"/>
        </w:rPr>
        <w:t>如图所示，</w:t>
      </w:r>
      <w:r w:rsidRPr="0007166B">
        <w:rPr>
          <w:rFonts w:hint="eastAsia"/>
          <w:sz w:val="24"/>
        </w:rPr>
        <w:t>从任意目录可直接切换到根目录</w:t>
      </w:r>
      <w:r w:rsidRPr="0007166B">
        <w:rPr>
          <w:rFonts w:hint="eastAsia"/>
          <w:sz w:val="24"/>
        </w:rPr>
        <w:t>。</w:t>
      </w:r>
    </w:p>
    <w:p w14:paraId="26C715A9" w14:textId="16758EA6" w:rsidR="0007166B" w:rsidRPr="0007166B" w:rsidRDefault="0007166B" w:rsidP="0007166B">
      <w:pPr>
        <w:pStyle w:val="a9"/>
        <w:ind w:left="680"/>
        <w:rPr>
          <w:rFonts w:hint="eastAsia"/>
          <w:sz w:val="24"/>
        </w:rPr>
      </w:pPr>
      <w:r w:rsidRPr="0007166B">
        <w:rPr>
          <w:rFonts w:hint="eastAsia"/>
          <w:sz w:val="24"/>
        </w:rPr>
        <w:t>路径正确重置为</w:t>
      </w:r>
      <w:r w:rsidRPr="0007166B">
        <w:rPr>
          <w:sz w:val="24"/>
        </w:rPr>
        <w:t xml:space="preserve"> "/"</w:t>
      </w:r>
      <w:r w:rsidRPr="0007166B">
        <w:rPr>
          <w:rFonts w:hint="eastAsia"/>
          <w:sz w:val="24"/>
        </w:rPr>
        <w:t>。</w:t>
      </w:r>
    </w:p>
    <w:p w14:paraId="3367BDB5" w14:textId="691CAB3A" w:rsidR="0007166B" w:rsidRPr="0007166B" w:rsidRDefault="00124CAD" w:rsidP="0007166B">
      <w:pPr>
        <w:pStyle w:val="a9"/>
        <w:numPr>
          <w:ilvl w:val="1"/>
          <w:numId w:val="19"/>
        </w:numPr>
        <w:spacing w:line="360" w:lineRule="exact"/>
        <w:rPr>
          <w:rFonts w:hint="eastAsia"/>
          <w:sz w:val="24"/>
        </w:rPr>
      </w:pPr>
      <w:r w:rsidRPr="00124CAD">
        <w:rPr>
          <w:rFonts w:hint="eastAsia"/>
          <w:sz w:val="24"/>
        </w:rPr>
        <w:t>切换到不存在的目录</w:t>
      </w:r>
    </w:p>
    <w:p w14:paraId="7A872D7C" w14:textId="77777777" w:rsidR="00124CAD" w:rsidRDefault="00124CAD" w:rsidP="00124CAD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528303BB" w14:textId="57A38B9E" w:rsidR="00155053" w:rsidRPr="00155053" w:rsidRDefault="00155053" w:rsidP="0015505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hAnsi="Consolas" w:hint="eastAsia"/>
          <w:sz w:val="24"/>
        </w:rPr>
      </w:pPr>
      <w:r w:rsidRPr="00155053">
        <w:rPr>
          <w:rFonts w:ascii="Consolas" w:hAnsi="Consolas"/>
          <w:sz w:val="24"/>
        </w:rPr>
        <w:t>cd nodir</w:t>
      </w:r>
    </w:p>
    <w:p w14:paraId="3CECF774" w14:textId="655C8A7D" w:rsidR="00155053" w:rsidRDefault="00155053" w:rsidP="00155053">
      <w:pPr>
        <w:pStyle w:val="a9"/>
        <w:ind w:left="442" w:firstLineChars="150" w:firstLine="315"/>
        <w:rPr>
          <w:rFonts w:ascii="华文楷体" w:eastAsia="华文楷体" w:hAnsi="华文楷体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2A39C8EF" wp14:editId="0370E24D">
            <wp:extent cx="2336800" cy="797189"/>
            <wp:effectExtent l="0" t="0" r="6350" b="3175"/>
            <wp:docPr id="32332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2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8896" cy="8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8C25" w14:textId="09B9EE05" w:rsidR="00124CAD" w:rsidRDefault="00124CAD" w:rsidP="00124CAD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30EF7C21" w14:textId="77777777" w:rsidR="00155053" w:rsidRPr="00155053" w:rsidRDefault="00155053" w:rsidP="00155053">
      <w:pPr>
        <w:pStyle w:val="a9"/>
        <w:ind w:left="680"/>
        <w:rPr>
          <w:rFonts w:ascii="Consolas" w:hAnsi="Consolas"/>
          <w:sz w:val="24"/>
        </w:rPr>
      </w:pPr>
      <w:r w:rsidRPr="00155053">
        <w:rPr>
          <w:rFonts w:ascii="Consolas" w:hAnsi="Consolas"/>
          <w:sz w:val="24"/>
        </w:rPr>
        <w:t>如图所示，</w:t>
      </w:r>
      <w:r w:rsidRPr="00155053">
        <w:rPr>
          <w:rFonts w:ascii="Consolas" w:hAnsi="Consolas"/>
          <w:sz w:val="24"/>
        </w:rPr>
        <w:t>正确识别目录不存在</w:t>
      </w:r>
      <w:r w:rsidRPr="00155053">
        <w:rPr>
          <w:rFonts w:ascii="Consolas" w:hAnsi="Consolas"/>
          <w:sz w:val="24"/>
        </w:rPr>
        <w:t>，</w:t>
      </w:r>
      <w:r w:rsidRPr="00155053">
        <w:rPr>
          <w:rFonts w:ascii="Consolas" w:hAnsi="Consolas"/>
          <w:sz w:val="24"/>
        </w:rPr>
        <w:t>错误提示清晰</w:t>
      </w:r>
      <w:r w:rsidRPr="00155053">
        <w:rPr>
          <w:rFonts w:ascii="Consolas" w:hAnsi="Consolas"/>
          <w:sz w:val="24"/>
        </w:rPr>
        <w:t>。</w:t>
      </w:r>
    </w:p>
    <w:p w14:paraId="7E3E43A1" w14:textId="1E07CD07" w:rsidR="00155053" w:rsidRPr="00155053" w:rsidRDefault="00155053" w:rsidP="00155053">
      <w:pPr>
        <w:pStyle w:val="a9"/>
        <w:ind w:left="680"/>
        <w:rPr>
          <w:rFonts w:ascii="Consolas" w:hAnsi="Consolas"/>
          <w:sz w:val="24"/>
        </w:rPr>
      </w:pPr>
      <w:r w:rsidRPr="00155053">
        <w:rPr>
          <w:rFonts w:ascii="Consolas" w:hAnsi="Consolas"/>
          <w:sz w:val="24"/>
        </w:rPr>
        <w:t>当前目录保持不变</w:t>
      </w:r>
      <w:r w:rsidRPr="00155053">
        <w:rPr>
          <w:rFonts w:ascii="Consolas" w:hAnsi="Consolas"/>
          <w:sz w:val="24"/>
        </w:rPr>
        <w:t>。</w:t>
      </w:r>
    </w:p>
    <w:p w14:paraId="073B0881" w14:textId="5B4C9DBA" w:rsidR="00124CAD" w:rsidRDefault="00124CAD" w:rsidP="00124CAD">
      <w:pPr>
        <w:pStyle w:val="a9"/>
        <w:numPr>
          <w:ilvl w:val="1"/>
          <w:numId w:val="19"/>
        </w:numPr>
        <w:spacing w:line="360" w:lineRule="exact"/>
        <w:rPr>
          <w:sz w:val="24"/>
        </w:rPr>
      </w:pPr>
      <w:r w:rsidRPr="00124CAD">
        <w:rPr>
          <w:rFonts w:hint="eastAsia"/>
          <w:sz w:val="24"/>
        </w:rPr>
        <w:t>尝试</w:t>
      </w:r>
      <w:r w:rsidRPr="00124CAD">
        <w:rPr>
          <w:rFonts w:hint="eastAsia"/>
          <w:sz w:val="24"/>
        </w:rPr>
        <w:t>cd</w:t>
      </w:r>
      <w:r w:rsidRPr="00124CAD">
        <w:rPr>
          <w:rFonts w:hint="eastAsia"/>
          <w:sz w:val="24"/>
        </w:rPr>
        <w:t>到文件</w:t>
      </w:r>
    </w:p>
    <w:p w14:paraId="7E94F7C0" w14:textId="77777777" w:rsidR="00124CAD" w:rsidRDefault="00124CAD" w:rsidP="00124CAD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784F9CF3" w14:textId="573930C0" w:rsidR="00155053" w:rsidRPr="00155053" w:rsidRDefault="00155053" w:rsidP="0015505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hAnsi="Consolas" w:hint="eastAsia"/>
          <w:sz w:val="24"/>
        </w:rPr>
      </w:pPr>
      <w:r w:rsidRPr="00155053">
        <w:rPr>
          <w:rFonts w:ascii="Consolas" w:hAnsi="Consolas"/>
          <w:sz w:val="24"/>
        </w:rPr>
        <w:t>cd data.bin</w:t>
      </w:r>
    </w:p>
    <w:p w14:paraId="0328027E" w14:textId="36DA92B6" w:rsidR="00155053" w:rsidRDefault="00155053" w:rsidP="00155053">
      <w:pPr>
        <w:pStyle w:val="a9"/>
        <w:ind w:left="442" w:firstLineChars="150" w:firstLine="315"/>
        <w:rPr>
          <w:rFonts w:ascii="华文楷体" w:eastAsia="华文楷体" w:hAnsi="华文楷体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7A3B1858" wp14:editId="5CF956FA">
            <wp:extent cx="2343150" cy="748506"/>
            <wp:effectExtent l="0" t="0" r="0" b="0"/>
            <wp:docPr id="883847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479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4018" cy="75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2B12" w14:textId="30B3F76E" w:rsidR="00124CAD" w:rsidRDefault="00124CAD" w:rsidP="00124CAD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35130BCB" w14:textId="68CF6944" w:rsidR="00155053" w:rsidRPr="00155053" w:rsidRDefault="00155053" w:rsidP="00155053">
      <w:pPr>
        <w:pStyle w:val="a9"/>
        <w:ind w:left="680"/>
        <w:rPr>
          <w:rFonts w:ascii="Consolas" w:hAnsi="Consolas" w:hint="eastAsia"/>
          <w:sz w:val="24"/>
        </w:rPr>
      </w:pPr>
      <w:r w:rsidRPr="00155053">
        <w:rPr>
          <w:rFonts w:ascii="Consolas" w:hAnsi="Consolas" w:hint="eastAsia"/>
          <w:sz w:val="24"/>
        </w:rPr>
        <w:t>如图所示，</w:t>
      </w:r>
      <w:r w:rsidRPr="00155053">
        <w:rPr>
          <w:rFonts w:ascii="Consolas" w:hAnsi="Consolas" w:hint="eastAsia"/>
          <w:sz w:val="24"/>
        </w:rPr>
        <w:t>正确区分文件和目录</w:t>
      </w:r>
      <w:r w:rsidRPr="00155053">
        <w:rPr>
          <w:rFonts w:ascii="Consolas" w:hAnsi="Consolas" w:hint="eastAsia"/>
          <w:sz w:val="24"/>
        </w:rPr>
        <w:t>，</w:t>
      </w:r>
      <w:r w:rsidRPr="00155053">
        <w:rPr>
          <w:rFonts w:ascii="Consolas" w:hAnsi="Consolas" w:hint="eastAsia"/>
          <w:sz w:val="24"/>
        </w:rPr>
        <w:t>防止错误操作</w:t>
      </w:r>
      <w:r w:rsidRPr="00155053">
        <w:rPr>
          <w:rFonts w:ascii="Consolas" w:hAnsi="Consolas" w:hint="eastAsia"/>
          <w:sz w:val="24"/>
        </w:rPr>
        <w:t>。</w:t>
      </w:r>
    </w:p>
    <w:p w14:paraId="379125DF" w14:textId="5203818D" w:rsidR="00155053" w:rsidRDefault="001631FD" w:rsidP="00155053">
      <w:pPr>
        <w:pStyle w:val="a9"/>
        <w:numPr>
          <w:ilvl w:val="0"/>
          <w:numId w:val="19"/>
        </w:numPr>
        <w:spacing w:line="360" w:lineRule="exact"/>
        <w:ind w:left="442" w:hanging="442"/>
        <w:rPr>
          <w:sz w:val="24"/>
        </w:rPr>
      </w:pPr>
      <w:r w:rsidRPr="001631FD">
        <w:rPr>
          <w:rFonts w:hint="eastAsia"/>
          <w:sz w:val="24"/>
        </w:rPr>
        <w:t>目录删除测试（</w:t>
      </w:r>
      <w:r w:rsidRPr="001631FD">
        <w:rPr>
          <w:rFonts w:hint="eastAsia"/>
          <w:sz w:val="24"/>
        </w:rPr>
        <w:t>rmdir</w:t>
      </w:r>
      <w:r w:rsidRPr="001631FD">
        <w:rPr>
          <w:rFonts w:hint="eastAsia"/>
          <w:sz w:val="24"/>
        </w:rPr>
        <w:t>）</w:t>
      </w:r>
    </w:p>
    <w:p w14:paraId="3B6B942B" w14:textId="4D3D6168" w:rsidR="00155053" w:rsidRDefault="00155053" w:rsidP="00155053">
      <w:pPr>
        <w:pStyle w:val="a9"/>
        <w:numPr>
          <w:ilvl w:val="1"/>
          <w:numId w:val="19"/>
        </w:numPr>
        <w:spacing w:line="360" w:lineRule="exact"/>
        <w:rPr>
          <w:sz w:val="24"/>
        </w:rPr>
      </w:pPr>
      <w:r w:rsidRPr="00155053">
        <w:rPr>
          <w:rFonts w:hint="eastAsia"/>
          <w:sz w:val="24"/>
        </w:rPr>
        <w:t>删除空目录</w:t>
      </w:r>
    </w:p>
    <w:p w14:paraId="53C4508B" w14:textId="77777777" w:rsidR="00155053" w:rsidRDefault="00155053" w:rsidP="00155053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42281F35" w14:textId="7252F20F" w:rsidR="00155053" w:rsidRPr="00155053" w:rsidRDefault="00155053" w:rsidP="0015505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155053">
        <w:rPr>
          <w:rFonts w:ascii="Consolas" w:eastAsia="华文楷体" w:hAnsi="Consolas"/>
          <w:sz w:val="24"/>
        </w:rPr>
        <w:t xml:space="preserve"># </w:t>
      </w:r>
      <w:r w:rsidRPr="00155053">
        <w:rPr>
          <w:rFonts w:ascii="Consolas" w:eastAsia="华文楷体" w:hAnsi="Consolas"/>
          <w:sz w:val="24"/>
        </w:rPr>
        <w:t>前置操作</w:t>
      </w:r>
    </w:p>
    <w:p w14:paraId="5E105117" w14:textId="09C76987" w:rsidR="00155053" w:rsidRPr="00155053" w:rsidRDefault="00155053" w:rsidP="0015505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155053">
        <w:rPr>
          <w:rFonts w:ascii="Consolas" w:eastAsia="华文楷体" w:hAnsi="Consolas"/>
          <w:sz w:val="24"/>
        </w:rPr>
        <w:t>mkdir emptydir</w:t>
      </w:r>
    </w:p>
    <w:p w14:paraId="3F470F43" w14:textId="13413F19" w:rsidR="00155053" w:rsidRPr="00155053" w:rsidRDefault="00155053" w:rsidP="0015505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155053">
        <w:rPr>
          <w:rFonts w:ascii="Consolas" w:eastAsia="华文楷体" w:hAnsi="Consolas"/>
          <w:sz w:val="24"/>
        </w:rPr>
        <w:t xml:space="preserve"># </w:t>
      </w:r>
      <w:r w:rsidRPr="00155053">
        <w:rPr>
          <w:rFonts w:ascii="Consolas" w:eastAsia="华文楷体" w:hAnsi="Consolas"/>
          <w:sz w:val="24"/>
        </w:rPr>
        <w:t>测试命令</w:t>
      </w:r>
    </w:p>
    <w:p w14:paraId="2AB6ECC8" w14:textId="71DF955E" w:rsidR="00155053" w:rsidRPr="00155053" w:rsidRDefault="00155053" w:rsidP="0015505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155053">
        <w:rPr>
          <w:rFonts w:ascii="Consolas" w:eastAsia="华文楷体" w:hAnsi="Consolas"/>
          <w:sz w:val="24"/>
        </w:rPr>
        <w:t>rmdir emptydir</w:t>
      </w:r>
    </w:p>
    <w:p w14:paraId="1B930152" w14:textId="75B3B51F" w:rsidR="00155053" w:rsidRDefault="00155053" w:rsidP="00155053">
      <w:pPr>
        <w:pStyle w:val="a9"/>
        <w:ind w:left="442" w:firstLineChars="150" w:firstLine="315"/>
        <w:rPr>
          <w:rFonts w:ascii="华文楷体" w:eastAsia="华文楷体" w:hAnsi="华文楷体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0A385B4E" wp14:editId="1F3155CC">
            <wp:extent cx="2273300" cy="1152291"/>
            <wp:effectExtent l="0" t="0" r="0" b="0"/>
            <wp:docPr id="554040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401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0047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EF0F" w14:textId="7F28FFBD" w:rsidR="00155053" w:rsidRDefault="00155053" w:rsidP="00155053">
      <w:pPr>
        <w:pStyle w:val="a9"/>
        <w:ind w:left="442" w:firstLineChars="150" w:firstLine="315"/>
        <w:rPr>
          <w:rFonts w:ascii="华文楷体" w:eastAsia="华文楷体" w:hAnsi="华文楷体" w:hint="eastAsia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62E7F9AF" wp14:editId="11CA1A0B">
            <wp:extent cx="2965450" cy="1363524"/>
            <wp:effectExtent l="0" t="0" r="6350" b="8255"/>
            <wp:docPr id="841185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851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5758" cy="136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29D4" w14:textId="41C772FC" w:rsidR="00155053" w:rsidRDefault="00155053" w:rsidP="00155053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lastRenderedPageBreak/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6960499C" w14:textId="77777777" w:rsidR="00155053" w:rsidRPr="00155053" w:rsidRDefault="00155053" w:rsidP="00155053">
      <w:pPr>
        <w:pStyle w:val="a9"/>
        <w:ind w:left="680"/>
        <w:rPr>
          <w:rFonts w:ascii="Consolas" w:hAnsi="Consolas"/>
          <w:sz w:val="24"/>
        </w:rPr>
      </w:pPr>
      <w:r w:rsidRPr="00155053">
        <w:rPr>
          <w:rFonts w:ascii="Consolas" w:hAnsi="Consolas" w:hint="eastAsia"/>
          <w:sz w:val="24"/>
        </w:rPr>
        <w:t>如图所示，</w:t>
      </w:r>
      <w:r w:rsidRPr="00155053">
        <w:rPr>
          <w:rFonts w:ascii="Consolas" w:hAnsi="Consolas" w:hint="eastAsia"/>
          <w:sz w:val="24"/>
        </w:rPr>
        <w:t>空目录成功删除</w:t>
      </w:r>
      <w:r w:rsidRPr="00155053">
        <w:rPr>
          <w:rFonts w:ascii="Consolas" w:hAnsi="Consolas" w:hint="eastAsia"/>
          <w:sz w:val="24"/>
        </w:rPr>
        <w:t>，</w:t>
      </w:r>
      <w:r w:rsidRPr="00155053">
        <w:rPr>
          <w:rFonts w:ascii="Consolas" w:hAnsi="Consolas" w:hint="eastAsia"/>
          <w:sz w:val="24"/>
        </w:rPr>
        <w:t>目录列表中不再显示</w:t>
      </w:r>
      <w:r w:rsidRPr="00155053">
        <w:rPr>
          <w:rFonts w:ascii="Consolas" w:hAnsi="Consolas" w:hint="eastAsia"/>
          <w:sz w:val="24"/>
        </w:rPr>
        <w:t>。</w:t>
      </w:r>
    </w:p>
    <w:p w14:paraId="09F20C87" w14:textId="4FE5475F" w:rsidR="00155053" w:rsidRPr="00155053" w:rsidRDefault="00155053" w:rsidP="00155053">
      <w:pPr>
        <w:pStyle w:val="a9"/>
        <w:ind w:left="680"/>
        <w:rPr>
          <w:rFonts w:ascii="Consolas" w:hAnsi="Consolas" w:hint="eastAsia"/>
          <w:sz w:val="24"/>
        </w:rPr>
      </w:pPr>
      <w:r w:rsidRPr="00155053">
        <w:rPr>
          <w:rFonts w:ascii="Consolas" w:hAnsi="Consolas"/>
          <w:sz w:val="24"/>
        </w:rPr>
        <w:t>inode</w:t>
      </w:r>
      <w:r w:rsidRPr="00155053">
        <w:rPr>
          <w:rFonts w:ascii="Consolas" w:hAnsi="Consolas" w:hint="eastAsia"/>
          <w:sz w:val="24"/>
        </w:rPr>
        <w:t>和数据块正确释放</w:t>
      </w:r>
      <w:r>
        <w:rPr>
          <w:rFonts w:ascii="Consolas" w:hAnsi="Consolas" w:hint="eastAsia"/>
          <w:sz w:val="24"/>
        </w:rPr>
        <w:t>。</w:t>
      </w:r>
    </w:p>
    <w:p w14:paraId="01C4014F" w14:textId="4C5C0978" w:rsidR="00155053" w:rsidRDefault="00155053" w:rsidP="00155053">
      <w:pPr>
        <w:pStyle w:val="a9"/>
        <w:numPr>
          <w:ilvl w:val="1"/>
          <w:numId w:val="19"/>
        </w:numPr>
        <w:spacing w:line="360" w:lineRule="exact"/>
        <w:rPr>
          <w:sz w:val="24"/>
        </w:rPr>
      </w:pPr>
      <w:r w:rsidRPr="00155053">
        <w:rPr>
          <w:rFonts w:hint="eastAsia"/>
          <w:sz w:val="24"/>
        </w:rPr>
        <w:t>删除非空目录</w:t>
      </w:r>
    </w:p>
    <w:p w14:paraId="687284E8" w14:textId="77777777" w:rsidR="00155053" w:rsidRDefault="00155053" w:rsidP="00155053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4B49CB10" w14:textId="6A2CA18B" w:rsidR="00155053" w:rsidRDefault="00155053" w:rsidP="0015505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 w:hint="eastAsia"/>
          <w:sz w:val="24"/>
        </w:rPr>
      </w:pPr>
      <w:r>
        <w:rPr>
          <w:rFonts w:ascii="Consolas" w:eastAsia="华文楷体" w:hAnsi="Consolas" w:hint="eastAsia"/>
          <w:sz w:val="24"/>
        </w:rPr>
        <w:t xml:space="preserve"># </w:t>
      </w:r>
      <w:r>
        <w:rPr>
          <w:rFonts w:ascii="Consolas" w:eastAsia="华文楷体" w:hAnsi="Consolas" w:hint="eastAsia"/>
          <w:sz w:val="24"/>
        </w:rPr>
        <w:t>前置操作</w:t>
      </w:r>
    </w:p>
    <w:p w14:paraId="748DB561" w14:textId="403BA586" w:rsidR="00155053" w:rsidRPr="00155053" w:rsidRDefault="00155053" w:rsidP="0015505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155053">
        <w:rPr>
          <w:rFonts w:ascii="Consolas" w:eastAsia="华文楷体" w:hAnsi="Consolas"/>
          <w:sz w:val="24"/>
        </w:rPr>
        <w:t>cd docs</w:t>
      </w:r>
    </w:p>
    <w:p w14:paraId="31FA4367" w14:textId="22CC4050" w:rsidR="00155053" w:rsidRPr="00155053" w:rsidRDefault="00155053" w:rsidP="0015505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155053">
        <w:rPr>
          <w:rFonts w:ascii="Consolas" w:eastAsia="华文楷体" w:hAnsi="Consolas"/>
          <w:sz w:val="24"/>
        </w:rPr>
        <w:t>touch file.txt</w:t>
      </w:r>
    </w:p>
    <w:p w14:paraId="58C1B435" w14:textId="63BA623E" w:rsidR="00155053" w:rsidRDefault="00155053" w:rsidP="0015505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 w:hint="eastAsia"/>
          <w:sz w:val="24"/>
        </w:rPr>
      </w:pPr>
      <w:r w:rsidRPr="00155053">
        <w:rPr>
          <w:rFonts w:ascii="Consolas" w:eastAsia="华文楷体" w:hAnsi="Consolas"/>
          <w:sz w:val="24"/>
        </w:rPr>
        <w:t xml:space="preserve">cd </w:t>
      </w:r>
      <w:r>
        <w:rPr>
          <w:rFonts w:ascii="Consolas" w:eastAsia="华文楷体" w:hAnsi="Consolas" w:hint="eastAsia"/>
          <w:sz w:val="24"/>
        </w:rPr>
        <w:t>/</w:t>
      </w:r>
    </w:p>
    <w:p w14:paraId="66A3C1CE" w14:textId="35FAFB4D" w:rsidR="00155053" w:rsidRPr="00155053" w:rsidRDefault="00155053" w:rsidP="0015505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 w:hint="eastAsia"/>
          <w:sz w:val="24"/>
        </w:rPr>
      </w:pPr>
      <w:r>
        <w:rPr>
          <w:rFonts w:ascii="Consolas" w:eastAsia="华文楷体" w:hAnsi="Consolas" w:hint="eastAsia"/>
          <w:sz w:val="24"/>
        </w:rPr>
        <w:t xml:space="preserve"># </w:t>
      </w:r>
      <w:r>
        <w:rPr>
          <w:rFonts w:ascii="Consolas" w:eastAsia="华文楷体" w:hAnsi="Consolas" w:hint="eastAsia"/>
          <w:sz w:val="24"/>
        </w:rPr>
        <w:t>测试命令</w:t>
      </w:r>
    </w:p>
    <w:p w14:paraId="597273E0" w14:textId="3ADEFA0B" w:rsidR="00155053" w:rsidRPr="00155053" w:rsidRDefault="00155053" w:rsidP="0015505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 w:hint="eastAsia"/>
          <w:sz w:val="24"/>
        </w:rPr>
      </w:pPr>
      <w:r w:rsidRPr="00155053">
        <w:rPr>
          <w:rFonts w:ascii="Consolas" w:eastAsia="华文楷体" w:hAnsi="Consolas"/>
          <w:sz w:val="24"/>
        </w:rPr>
        <w:t>rmdir docs</w:t>
      </w:r>
    </w:p>
    <w:p w14:paraId="02717A40" w14:textId="2A2A2B32" w:rsidR="00155053" w:rsidRDefault="00155053" w:rsidP="00155053">
      <w:pPr>
        <w:pStyle w:val="a9"/>
        <w:ind w:left="442" w:firstLineChars="150" w:firstLine="315"/>
        <w:rPr>
          <w:rFonts w:ascii="华文楷体" w:eastAsia="华文楷体" w:hAnsi="华文楷体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2EC7F342" wp14:editId="5FC020C8">
            <wp:extent cx="2419350" cy="2103095"/>
            <wp:effectExtent l="0" t="0" r="0" b="0"/>
            <wp:docPr id="880855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559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30754" cy="211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6F6E" w14:textId="788787CB" w:rsidR="00155053" w:rsidRDefault="00155053" w:rsidP="00155053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7C37ECEA" w14:textId="77777777" w:rsidR="00155053" w:rsidRPr="00155053" w:rsidRDefault="00155053" w:rsidP="00155053">
      <w:pPr>
        <w:pStyle w:val="a9"/>
        <w:ind w:left="680"/>
        <w:rPr>
          <w:rFonts w:ascii="Consolas" w:hAnsi="Consolas"/>
          <w:sz w:val="24"/>
        </w:rPr>
      </w:pPr>
      <w:r w:rsidRPr="00155053">
        <w:rPr>
          <w:rFonts w:ascii="Consolas" w:hAnsi="Consolas" w:hint="eastAsia"/>
          <w:sz w:val="24"/>
        </w:rPr>
        <w:t>如图所示，</w:t>
      </w:r>
      <w:r w:rsidRPr="00155053">
        <w:rPr>
          <w:rFonts w:ascii="Consolas" w:hAnsi="Consolas" w:hint="eastAsia"/>
          <w:sz w:val="24"/>
        </w:rPr>
        <w:t>系统检测到目录非空</w:t>
      </w:r>
      <w:r w:rsidRPr="00155053">
        <w:rPr>
          <w:rFonts w:ascii="Consolas" w:hAnsi="Consolas" w:hint="eastAsia"/>
          <w:sz w:val="24"/>
        </w:rPr>
        <w:t>。</w:t>
      </w:r>
    </w:p>
    <w:p w14:paraId="332CB842" w14:textId="0888D5D5" w:rsidR="00155053" w:rsidRPr="00155053" w:rsidRDefault="00155053" w:rsidP="00155053">
      <w:pPr>
        <w:pStyle w:val="a9"/>
        <w:ind w:left="680"/>
        <w:rPr>
          <w:rFonts w:ascii="Consolas" w:hAnsi="Consolas" w:hint="eastAsia"/>
          <w:sz w:val="24"/>
        </w:rPr>
      </w:pPr>
      <w:r w:rsidRPr="00155053">
        <w:rPr>
          <w:rFonts w:ascii="Consolas" w:hAnsi="Consolas" w:hint="eastAsia"/>
          <w:sz w:val="24"/>
        </w:rPr>
        <w:t>防止误删除包含文件的目录</w:t>
      </w:r>
      <w:r w:rsidRPr="00155053">
        <w:rPr>
          <w:rFonts w:ascii="Consolas" w:hAnsi="Consolas" w:hint="eastAsia"/>
          <w:sz w:val="24"/>
        </w:rPr>
        <w:t>，</w:t>
      </w:r>
      <w:r w:rsidRPr="00155053">
        <w:rPr>
          <w:rFonts w:ascii="Consolas" w:hAnsi="Consolas" w:hint="eastAsia"/>
          <w:sz w:val="24"/>
        </w:rPr>
        <w:t>数据安全得到保护</w:t>
      </w:r>
      <w:r w:rsidRPr="00155053">
        <w:rPr>
          <w:rFonts w:ascii="Consolas" w:hAnsi="Consolas" w:hint="eastAsia"/>
          <w:sz w:val="24"/>
        </w:rPr>
        <w:t>。</w:t>
      </w:r>
    </w:p>
    <w:p w14:paraId="56C81F44" w14:textId="0BFFA64B" w:rsidR="00155053" w:rsidRDefault="00155053" w:rsidP="00155053">
      <w:pPr>
        <w:pStyle w:val="a9"/>
        <w:numPr>
          <w:ilvl w:val="1"/>
          <w:numId w:val="19"/>
        </w:numPr>
        <w:spacing w:line="360" w:lineRule="exact"/>
        <w:rPr>
          <w:sz w:val="24"/>
        </w:rPr>
      </w:pPr>
      <w:r w:rsidRPr="00155053">
        <w:rPr>
          <w:rFonts w:hint="eastAsia"/>
          <w:sz w:val="24"/>
        </w:rPr>
        <w:t>尝试删除</w:t>
      </w:r>
      <w:r w:rsidRPr="00155053">
        <w:rPr>
          <w:rFonts w:hint="eastAsia"/>
          <w:sz w:val="24"/>
        </w:rPr>
        <w:t xml:space="preserve"> "." </w:t>
      </w:r>
      <w:r w:rsidRPr="00155053">
        <w:rPr>
          <w:rFonts w:hint="eastAsia"/>
          <w:sz w:val="24"/>
        </w:rPr>
        <w:t>或</w:t>
      </w:r>
      <w:r w:rsidRPr="00155053">
        <w:rPr>
          <w:rFonts w:hint="eastAsia"/>
          <w:sz w:val="24"/>
        </w:rPr>
        <w:t xml:space="preserve"> ".."</w:t>
      </w:r>
    </w:p>
    <w:p w14:paraId="7D015884" w14:textId="77777777" w:rsidR="00155053" w:rsidRDefault="00155053" w:rsidP="00155053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2D2593A8" w14:textId="11044A43" w:rsidR="00155053" w:rsidRDefault="00DE1C21" w:rsidP="0015505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>
        <w:rPr>
          <w:rFonts w:ascii="Consolas" w:eastAsia="华文楷体" w:hAnsi="Consolas" w:hint="eastAsia"/>
          <w:sz w:val="24"/>
        </w:rPr>
        <w:t xml:space="preserve"># </w:t>
      </w:r>
      <w:r>
        <w:rPr>
          <w:rFonts w:ascii="Consolas" w:eastAsia="华文楷体" w:hAnsi="Consolas" w:hint="eastAsia"/>
          <w:sz w:val="24"/>
        </w:rPr>
        <w:t>前置操作</w:t>
      </w:r>
    </w:p>
    <w:p w14:paraId="11E9CAAB" w14:textId="07DD0E3A" w:rsidR="00DE1C21" w:rsidRDefault="00DE1C21" w:rsidP="0015505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 w:hint="eastAsia"/>
          <w:sz w:val="24"/>
        </w:rPr>
      </w:pPr>
      <w:r>
        <w:rPr>
          <w:rFonts w:ascii="Consolas" w:eastAsia="华文楷体" w:hAnsi="Consolas" w:hint="eastAsia"/>
          <w:sz w:val="24"/>
        </w:rPr>
        <w:t>ls</w:t>
      </w:r>
    </w:p>
    <w:p w14:paraId="2ED4FBB0" w14:textId="1A238D3E" w:rsidR="00155053" w:rsidRDefault="00155053" w:rsidP="0015505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 w:hint="eastAsia"/>
          <w:sz w:val="24"/>
        </w:rPr>
      </w:pPr>
      <w:r>
        <w:rPr>
          <w:rFonts w:ascii="Consolas" w:eastAsia="华文楷体" w:hAnsi="Consolas" w:hint="eastAsia"/>
          <w:sz w:val="24"/>
        </w:rPr>
        <w:t xml:space="preserve"># </w:t>
      </w:r>
      <w:r>
        <w:rPr>
          <w:rFonts w:ascii="Consolas" w:eastAsia="华文楷体" w:hAnsi="Consolas" w:hint="eastAsia"/>
          <w:sz w:val="24"/>
        </w:rPr>
        <w:t>测试命令</w:t>
      </w:r>
    </w:p>
    <w:p w14:paraId="32AF93D5" w14:textId="4863FC1C" w:rsidR="00155053" w:rsidRPr="00155053" w:rsidRDefault="00155053" w:rsidP="0015505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155053">
        <w:rPr>
          <w:rFonts w:ascii="Consolas" w:eastAsia="华文楷体" w:hAnsi="Consolas"/>
          <w:sz w:val="24"/>
        </w:rPr>
        <w:t>rmdir .</w:t>
      </w:r>
    </w:p>
    <w:p w14:paraId="3DC1C2D4" w14:textId="5124081B" w:rsidR="00155053" w:rsidRPr="00155053" w:rsidRDefault="00155053" w:rsidP="0015505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 w:hint="eastAsia"/>
          <w:sz w:val="24"/>
        </w:rPr>
      </w:pPr>
      <w:r w:rsidRPr="00155053">
        <w:rPr>
          <w:rFonts w:ascii="Consolas" w:eastAsia="华文楷体" w:hAnsi="Consolas"/>
          <w:sz w:val="24"/>
        </w:rPr>
        <w:t>rmdir ..</w:t>
      </w:r>
    </w:p>
    <w:p w14:paraId="1D034EDD" w14:textId="73B83B3C" w:rsidR="00DE1C21" w:rsidRDefault="00DE1C21" w:rsidP="00DE1C21">
      <w:pPr>
        <w:pStyle w:val="a9"/>
        <w:ind w:left="442" w:firstLineChars="150" w:firstLine="315"/>
        <w:rPr>
          <w:rFonts w:ascii="华文楷体" w:eastAsia="华文楷体" w:hAnsi="华文楷体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7DC57490" wp14:editId="09646106">
            <wp:extent cx="3124200" cy="2172311"/>
            <wp:effectExtent l="0" t="0" r="0" b="0"/>
            <wp:docPr id="2074537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375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28312" cy="217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CACC" w14:textId="5A056BBE" w:rsidR="00155053" w:rsidRDefault="00155053" w:rsidP="00155053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6FECEC6F" w14:textId="755BC076" w:rsidR="00DE1C21" w:rsidRPr="00DE1C21" w:rsidRDefault="00DE1C21" w:rsidP="00DE1C21">
      <w:pPr>
        <w:pStyle w:val="a9"/>
        <w:ind w:left="680"/>
        <w:rPr>
          <w:rFonts w:ascii="Consolas" w:hAnsi="Consolas" w:hint="eastAsia"/>
          <w:sz w:val="24"/>
        </w:rPr>
      </w:pPr>
      <w:r w:rsidRPr="00DE1C21">
        <w:rPr>
          <w:rFonts w:ascii="Consolas" w:hAnsi="Consolas" w:hint="eastAsia"/>
          <w:sz w:val="24"/>
        </w:rPr>
        <w:t>如图所示，</w:t>
      </w:r>
      <w:r w:rsidRPr="00DE1C21">
        <w:rPr>
          <w:rFonts w:ascii="Consolas" w:hAnsi="Consolas" w:hint="eastAsia"/>
          <w:sz w:val="24"/>
        </w:rPr>
        <w:t>系统防止删除特殊目录项</w:t>
      </w:r>
      <w:r w:rsidRPr="00DE1C21">
        <w:rPr>
          <w:rFonts w:ascii="Consolas" w:hAnsi="Consolas" w:hint="eastAsia"/>
          <w:sz w:val="24"/>
        </w:rPr>
        <w:t>，</w:t>
      </w:r>
      <w:r w:rsidRPr="00DE1C21">
        <w:rPr>
          <w:rFonts w:ascii="Consolas" w:hAnsi="Consolas" w:hint="eastAsia"/>
          <w:sz w:val="24"/>
        </w:rPr>
        <w:t>保护文件系统结构完整性</w:t>
      </w:r>
      <w:r w:rsidRPr="00DE1C21">
        <w:rPr>
          <w:rFonts w:ascii="Consolas" w:hAnsi="Consolas" w:hint="eastAsia"/>
          <w:sz w:val="24"/>
        </w:rPr>
        <w:t>。</w:t>
      </w:r>
    </w:p>
    <w:p w14:paraId="14DD0739" w14:textId="77777777" w:rsidR="00155053" w:rsidRPr="00155053" w:rsidRDefault="00155053" w:rsidP="00155053">
      <w:pPr>
        <w:pStyle w:val="a9"/>
        <w:spacing w:line="360" w:lineRule="exact"/>
        <w:ind w:left="880"/>
        <w:rPr>
          <w:rFonts w:hint="eastAsia"/>
          <w:sz w:val="24"/>
        </w:rPr>
      </w:pPr>
    </w:p>
    <w:p w14:paraId="55FD0792" w14:textId="1B2FEC28" w:rsidR="006B309D" w:rsidRDefault="006B309D" w:rsidP="006B309D">
      <w:pPr>
        <w:pStyle w:val="2"/>
        <w:spacing w:line="320" w:lineRule="exact"/>
        <w:rPr>
          <w:rFonts w:ascii="Candara Light" w:hAnsi="Candara Light"/>
          <w:color w:val="000000"/>
        </w:rPr>
      </w:pPr>
      <w:r>
        <w:rPr>
          <w:rFonts w:ascii="Candara Light" w:hAnsi="Candara Light" w:hint="eastAsia"/>
          <w:color w:val="000000"/>
        </w:rPr>
        <w:t>5</w:t>
      </w:r>
      <w:r w:rsidRPr="006B309D">
        <w:rPr>
          <w:rFonts w:ascii="Candara Light" w:hAnsi="Candara Light" w:hint="eastAsia"/>
          <w:color w:val="000000"/>
        </w:rPr>
        <w:t xml:space="preserve">.3 </w:t>
      </w:r>
      <w:r w:rsidRPr="006B309D">
        <w:rPr>
          <w:rFonts w:ascii="Candara Light" w:hAnsi="Candara Light" w:hint="eastAsia"/>
          <w:color w:val="000000"/>
        </w:rPr>
        <w:t>综合功能测试</w:t>
      </w:r>
    </w:p>
    <w:p w14:paraId="71F4F9C5" w14:textId="5F2F7FC7" w:rsidR="001631FD" w:rsidRDefault="001631FD" w:rsidP="001631FD">
      <w:pPr>
        <w:pStyle w:val="a9"/>
        <w:numPr>
          <w:ilvl w:val="0"/>
          <w:numId w:val="22"/>
        </w:numPr>
        <w:spacing w:line="360" w:lineRule="exact"/>
        <w:rPr>
          <w:sz w:val="24"/>
        </w:rPr>
      </w:pPr>
      <w:r w:rsidRPr="001631FD">
        <w:rPr>
          <w:rFonts w:hint="eastAsia"/>
          <w:sz w:val="24"/>
        </w:rPr>
        <w:t>多级目录操作测试</w:t>
      </w:r>
    </w:p>
    <w:p w14:paraId="47B85CAB" w14:textId="466DE9B6" w:rsidR="00DE1C21" w:rsidRDefault="00DE1C21" w:rsidP="00DE1C21">
      <w:pPr>
        <w:pStyle w:val="a9"/>
        <w:spacing w:line="360" w:lineRule="exact"/>
        <w:ind w:left="440"/>
        <w:rPr>
          <w:sz w:val="24"/>
        </w:rPr>
      </w:pPr>
      <w:r>
        <w:rPr>
          <w:rFonts w:hint="eastAsia"/>
          <w:sz w:val="24"/>
        </w:rPr>
        <w:t>验证多级目录的创建、切换和文件操作。</w:t>
      </w:r>
    </w:p>
    <w:p w14:paraId="790D94AD" w14:textId="77777777" w:rsidR="00DE1C21" w:rsidRDefault="00DE1C21" w:rsidP="00DE1C21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0D94F05F" w14:textId="3B2CCD8D" w:rsidR="00DE1C21" w:rsidRPr="00DE1C21" w:rsidRDefault="00DE1C21" w:rsidP="00DE1C21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DE1C21">
        <w:rPr>
          <w:rFonts w:ascii="Consolas" w:eastAsia="华文楷体" w:hAnsi="Consolas"/>
          <w:sz w:val="24"/>
        </w:rPr>
        <w:t>mkdir project</w:t>
      </w:r>
    </w:p>
    <w:p w14:paraId="25D62802" w14:textId="40D66F7E" w:rsidR="00DE1C21" w:rsidRPr="00DE1C21" w:rsidRDefault="00DE1C21" w:rsidP="00DE1C21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DE1C21">
        <w:rPr>
          <w:rFonts w:ascii="Consolas" w:eastAsia="华文楷体" w:hAnsi="Consolas"/>
          <w:sz w:val="24"/>
        </w:rPr>
        <w:t>cd project</w:t>
      </w:r>
    </w:p>
    <w:p w14:paraId="23C990BF" w14:textId="7D80035F" w:rsidR="00DE1C21" w:rsidRPr="00DE1C21" w:rsidRDefault="00DE1C21" w:rsidP="00DE1C21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DE1C21">
        <w:rPr>
          <w:rFonts w:ascii="Consolas" w:eastAsia="华文楷体" w:hAnsi="Consolas"/>
          <w:sz w:val="24"/>
        </w:rPr>
        <w:t>mkdir src</w:t>
      </w:r>
    </w:p>
    <w:p w14:paraId="06C2B5D3" w14:textId="330E421B" w:rsidR="00DE1C21" w:rsidRPr="00DE1C21" w:rsidRDefault="00DE1C21" w:rsidP="00DE1C21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DE1C21">
        <w:rPr>
          <w:rFonts w:ascii="Consolas" w:eastAsia="华文楷体" w:hAnsi="Consolas"/>
          <w:sz w:val="24"/>
        </w:rPr>
        <w:t>mkdir bin</w:t>
      </w:r>
    </w:p>
    <w:p w14:paraId="76C6093C" w14:textId="450AE38B" w:rsidR="00DE1C21" w:rsidRPr="00DE1C21" w:rsidRDefault="00DE1C21" w:rsidP="00DE1C21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DE1C21">
        <w:rPr>
          <w:rFonts w:ascii="Consolas" w:eastAsia="华文楷体" w:hAnsi="Consolas"/>
          <w:sz w:val="24"/>
        </w:rPr>
        <w:t>cd src</w:t>
      </w:r>
    </w:p>
    <w:p w14:paraId="265D3BBC" w14:textId="4DC82E40" w:rsidR="00DE1C21" w:rsidRPr="00DE1C21" w:rsidRDefault="00DE1C21" w:rsidP="00DE1C21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DE1C21">
        <w:rPr>
          <w:rFonts w:ascii="Consolas" w:eastAsia="华文楷体" w:hAnsi="Consolas"/>
          <w:sz w:val="24"/>
        </w:rPr>
        <w:t>touch main.c</w:t>
      </w:r>
    </w:p>
    <w:p w14:paraId="61C9555D" w14:textId="13A33687" w:rsidR="00DE1C21" w:rsidRPr="00DE1C21" w:rsidRDefault="00DE1C21" w:rsidP="00DE1C21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DE1C21">
        <w:rPr>
          <w:rFonts w:ascii="Consolas" w:eastAsia="华文楷体" w:hAnsi="Consolas"/>
          <w:sz w:val="24"/>
        </w:rPr>
        <w:t>touch utils.c</w:t>
      </w:r>
    </w:p>
    <w:p w14:paraId="03DCC83A" w14:textId="776F9462" w:rsidR="00DE1C21" w:rsidRPr="00DE1C21" w:rsidRDefault="00DE1C21" w:rsidP="00DE1C21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DE1C21">
        <w:rPr>
          <w:rFonts w:ascii="Consolas" w:eastAsia="华文楷体" w:hAnsi="Consolas"/>
          <w:sz w:val="24"/>
        </w:rPr>
        <w:t>ls</w:t>
      </w:r>
    </w:p>
    <w:p w14:paraId="47F9FAB7" w14:textId="0E9C6E6A" w:rsidR="00DE1C21" w:rsidRPr="00DE1C21" w:rsidRDefault="00DE1C21" w:rsidP="00DE1C21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DE1C21">
        <w:rPr>
          <w:rFonts w:ascii="Consolas" w:eastAsia="华文楷体" w:hAnsi="Consolas"/>
          <w:sz w:val="24"/>
        </w:rPr>
        <w:t>cd ..</w:t>
      </w:r>
    </w:p>
    <w:p w14:paraId="5C14074F" w14:textId="224480E5" w:rsidR="00DE1C21" w:rsidRPr="00DE1C21" w:rsidRDefault="00DE1C21" w:rsidP="00DE1C21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DE1C21">
        <w:rPr>
          <w:rFonts w:ascii="Consolas" w:eastAsia="华文楷体" w:hAnsi="Consolas"/>
          <w:sz w:val="24"/>
        </w:rPr>
        <w:t>cd bin</w:t>
      </w:r>
    </w:p>
    <w:p w14:paraId="076950D2" w14:textId="3911A75C" w:rsidR="00DE1C21" w:rsidRPr="00DE1C21" w:rsidRDefault="00DE1C21" w:rsidP="00DE1C21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DE1C21">
        <w:rPr>
          <w:rFonts w:ascii="Consolas" w:eastAsia="华文楷体" w:hAnsi="Consolas"/>
          <w:sz w:val="24"/>
        </w:rPr>
        <w:t>touch output</w:t>
      </w:r>
    </w:p>
    <w:p w14:paraId="6E4E4A13" w14:textId="754E49EA" w:rsidR="00DE1C21" w:rsidRPr="00DE1C21" w:rsidRDefault="00DE1C21" w:rsidP="00DE1C21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DE1C21">
        <w:rPr>
          <w:rFonts w:ascii="Consolas" w:eastAsia="华文楷体" w:hAnsi="Consolas"/>
          <w:sz w:val="24"/>
        </w:rPr>
        <w:t>cd /</w:t>
      </w:r>
    </w:p>
    <w:p w14:paraId="52CA90D8" w14:textId="57767983" w:rsidR="00DE1C21" w:rsidRPr="00DE1C21" w:rsidRDefault="00DE1C21" w:rsidP="00DE1C21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 w:hint="eastAsia"/>
          <w:sz w:val="24"/>
        </w:rPr>
      </w:pPr>
      <w:r w:rsidRPr="00DE1C21">
        <w:rPr>
          <w:rFonts w:ascii="Consolas" w:eastAsia="华文楷体" w:hAnsi="Consolas"/>
          <w:sz w:val="24"/>
        </w:rPr>
        <w:t>ls</w:t>
      </w:r>
    </w:p>
    <w:p w14:paraId="33C7EF26" w14:textId="285E9969" w:rsidR="00DE1C21" w:rsidRDefault="00DE1C21" w:rsidP="00DE1C21">
      <w:pPr>
        <w:pStyle w:val="a9"/>
        <w:ind w:left="442" w:firstLineChars="150" w:firstLine="315"/>
        <w:rPr>
          <w:rFonts w:ascii="华文楷体" w:eastAsia="华文楷体" w:hAnsi="华文楷体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0ED7AA73" wp14:editId="743DAC7B">
            <wp:extent cx="2527300" cy="2599096"/>
            <wp:effectExtent l="0" t="0" r="6350" b="0"/>
            <wp:docPr id="762034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342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16" cy="261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03014F4" wp14:editId="1EF3411D">
            <wp:extent cx="2647950" cy="3639020"/>
            <wp:effectExtent l="0" t="0" r="0" b="0"/>
            <wp:docPr id="1146003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031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54997" cy="364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5D35" w14:textId="772078D1" w:rsidR="00DE1C21" w:rsidRDefault="00DE1C21" w:rsidP="00DE1C21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12DFE011" w14:textId="77777777" w:rsidR="00DE1C21" w:rsidRPr="00DE1C21" w:rsidRDefault="00DE1C21" w:rsidP="00DE1C21">
      <w:pPr>
        <w:pStyle w:val="a9"/>
        <w:ind w:left="680"/>
        <w:rPr>
          <w:rFonts w:ascii="Consolas" w:hAnsi="Consolas"/>
          <w:sz w:val="24"/>
        </w:rPr>
      </w:pPr>
      <w:r w:rsidRPr="00DE1C21">
        <w:rPr>
          <w:rFonts w:ascii="Consolas" w:hAnsi="Consolas"/>
          <w:sz w:val="24"/>
        </w:rPr>
        <w:t>如图所示，</w:t>
      </w:r>
      <w:r w:rsidRPr="00DE1C21">
        <w:rPr>
          <w:rFonts w:ascii="Consolas" w:hAnsi="Consolas"/>
          <w:sz w:val="24"/>
        </w:rPr>
        <w:t>多级目录结构创建成功</w:t>
      </w:r>
      <w:r w:rsidRPr="00DE1C21">
        <w:rPr>
          <w:rFonts w:ascii="Consolas" w:hAnsi="Consolas"/>
          <w:sz w:val="24"/>
        </w:rPr>
        <w:t>。</w:t>
      </w:r>
    </w:p>
    <w:p w14:paraId="04C2D9D5" w14:textId="77777777" w:rsidR="00DE1C21" w:rsidRPr="00DE1C21" w:rsidRDefault="00DE1C21" w:rsidP="00DE1C21">
      <w:pPr>
        <w:pStyle w:val="a9"/>
        <w:ind w:left="680"/>
        <w:rPr>
          <w:rFonts w:ascii="Consolas" w:hAnsi="Consolas"/>
          <w:sz w:val="24"/>
        </w:rPr>
      </w:pPr>
      <w:r w:rsidRPr="00DE1C21">
        <w:rPr>
          <w:rFonts w:ascii="Consolas" w:hAnsi="Consolas"/>
          <w:sz w:val="24"/>
        </w:rPr>
        <w:t>路径跟踪正确（</w:t>
      </w:r>
      <w:r w:rsidRPr="00DE1C21">
        <w:rPr>
          <w:rFonts w:ascii="Consolas" w:hAnsi="Consolas"/>
          <w:sz w:val="24"/>
        </w:rPr>
        <w:t>/project/src, /project/bin</w:t>
      </w:r>
      <w:r w:rsidRPr="00DE1C21">
        <w:rPr>
          <w:rFonts w:ascii="Consolas" w:hAnsi="Consolas"/>
          <w:sz w:val="24"/>
        </w:rPr>
        <w:t>）</w:t>
      </w:r>
      <w:r w:rsidRPr="00DE1C21">
        <w:rPr>
          <w:rFonts w:ascii="Consolas" w:hAnsi="Consolas"/>
          <w:sz w:val="24"/>
        </w:rPr>
        <w:t>。</w:t>
      </w:r>
    </w:p>
    <w:p w14:paraId="02E0CF6A" w14:textId="77777777" w:rsidR="00DE1C21" w:rsidRPr="00DE1C21" w:rsidRDefault="00DE1C21" w:rsidP="00DE1C21">
      <w:pPr>
        <w:pStyle w:val="a9"/>
        <w:ind w:left="680"/>
        <w:rPr>
          <w:rFonts w:ascii="Consolas" w:hAnsi="Consolas"/>
          <w:sz w:val="24"/>
        </w:rPr>
      </w:pPr>
      <w:r w:rsidRPr="00DE1C21">
        <w:rPr>
          <w:rFonts w:ascii="Consolas" w:hAnsi="Consolas"/>
          <w:sz w:val="24"/>
        </w:rPr>
        <w:t>每个目录中的文件操作正常</w:t>
      </w:r>
      <w:r w:rsidRPr="00DE1C21">
        <w:rPr>
          <w:rFonts w:ascii="Consolas" w:hAnsi="Consolas"/>
          <w:sz w:val="24"/>
        </w:rPr>
        <w:t>。</w:t>
      </w:r>
    </w:p>
    <w:p w14:paraId="50F4BECF" w14:textId="77777777" w:rsidR="00DE1C21" w:rsidRPr="00DE1C21" w:rsidRDefault="00DE1C21" w:rsidP="00DE1C21">
      <w:pPr>
        <w:pStyle w:val="a9"/>
        <w:ind w:left="680"/>
        <w:rPr>
          <w:rFonts w:ascii="Consolas" w:hAnsi="Consolas"/>
          <w:sz w:val="24"/>
        </w:rPr>
      </w:pPr>
      <w:r w:rsidRPr="00DE1C21">
        <w:rPr>
          <w:rFonts w:ascii="Consolas" w:hAnsi="Consolas"/>
          <w:sz w:val="24"/>
        </w:rPr>
        <w:t>目录间切换流畅</w:t>
      </w:r>
      <w:r w:rsidRPr="00DE1C21">
        <w:rPr>
          <w:rFonts w:ascii="Consolas" w:hAnsi="Consolas"/>
          <w:sz w:val="24"/>
        </w:rPr>
        <w:t>。</w:t>
      </w:r>
    </w:p>
    <w:p w14:paraId="404BFCEF" w14:textId="4B9A07D1" w:rsidR="00DE1C21" w:rsidRPr="000621AE" w:rsidRDefault="00DE1C21" w:rsidP="000621AE">
      <w:pPr>
        <w:pStyle w:val="a9"/>
        <w:ind w:left="680"/>
        <w:rPr>
          <w:rFonts w:ascii="Consolas" w:hAnsi="Consolas" w:hint="eastAsia"/>
          <w:sz w:val="24"/>
        </w:rPr>
      </w:pPr>
      <w:r w:rsidRPr="00DE1C21">
        <w:rPr>
          <w:rFonts w:ascii="Consolas" w:hAnsi="Consolas"/>
          <w:sz w:val="24"/>
        </w:rPr>
        <w:t>project</w:t>
      </w:r>
      <w:r w:rsidRPr="00DE1C21">
        <w:rPr>
          <w:rFonts w:ascii="Consolas" w:hAnsi="Consolas"/>
          <w:sz w:val="24"/>
        </w:rPr>
        <w:t>目录大小增加（包含</w:t>
      </w:r>
      <w:r w:rsidRPr="00DE1C21">
        <w:rPr>
          <w:rFonts w:ascii="Consolas" w:hAnsi="Consolas"/>
          <w:sz w:val="24"/>
        </w:rPr>
        <w:t>2</w:t>
      </w:r>
      <w:r w:rsidRPr="00DE1C21">
        <w:rPr>
          <w:rFonts w:ascii="Consolas" w:hAnsi="Consolas"/>
          <w:sz w:val="24"/>
        </w:rPr>
        <w:t>个子目录）</w:t>
      </w:r>
    </w:p>
    <w:p w14:paraId="4366E190" w14:textId="10736123" w:rsidR="006B309D" w:rsidRDefault="006B309D" w:rsidP="006B309D">
      <w:pPr>
        <w:pStyle w:val="2"/>
        <w:spacing w:line="320" w:lineRule="exact"/>
        <w:rPr>
          <w:rFonts w:ascii="Candara Light" w:hAnsi="Candara Light"/>
          <w:color w:val="000000"/>
        </w:rPr>
      </w:pPr>
      <w:r w:rsidRPr="006B309D">
        <w:rPr>
          <w:rFonts w:ascii="Candara Light" w:hAnsi="Candara Light" w:hint="eastAsia"/>
          <w:color w:val="000000"/>
        </w:rPr>
        <w:t>5.</w:t>
      </w:r>
      <w:r w:rsidR="008F54E3">
        <w:rPr>
          <w:rFonts w:ascii="Candara Light" w:hAnsi="Candara Light" w:hint="eastAsia"/>
          <w:color w:val="000000"/>
        </w:rPr>
        <w:t>4</w:t>
      </w:r>
      <w:r w:rsidRPr="006B309D">
        <w:rPr>
          <w:rFonts w:ascii="Candara Light" w:hAnsi="Candara Light" w:hint="eastAsia"/>
          <w:color w:val="000000"/>
        </w:rPr>
        <w:t xml:space="preserve"> </w:t>
      </w:r>
      <w:r w:rsidRPr="006B309D">
        <w:rPr>
          <w:rFonts w:ascii="Candara Light" w:hAnsi="Candara Light" w:hint="eastAsia"/>
          <w:color w:val="000000"/>
        </w:rPr>
        <w:t>状态持久化测试</w:t>
      </w:r>
    </w:p>
    <w:p w14:paraId="47BF1E33" w14:textId="0D17E3F2" w:rsidR="001631FD" w:rsidRDefault="001631FD" w:rsidP="001631FD">
      <w:pPr>
        <w:pStyle w:val="a9"/>
        <w:numPr>
          <w:ilvl w:val="0"/>
          <w:numId w:val="24"/>
        </w:numPr>
        <w:spacing w:line="360" w:lineRule="exact"/>
        <w:rPr>
          <w:sz w:val="24"/>
        </w:rPr>
      </w:pPr>
      <w:r w:rsidRPr="001631FD">
        <w:rPr>
          <w:rFonts w:hint="eastAsia"/>
          <w:sz w:val="24"/>
        </w:rPr>
        <w:t>退出恢复测试</w:t>
      </w:r>
    </w:p>
    <w:p w14:paraId="1A67D3C5" w14:textId="05FDF34A" w:rsidR="000621AE" w:rsidRDefault="000621AE" w:rsidP="000621AE">
      <w:pPr>
        <w:pStyle w:val="a9"/>
        <w:spacing w:line="360" w:lineRule="exact"/>
        <w:ind w:left="440"/>
        <w:rPr>
          <w:sz w:val="24"/>
        </w:rPr>
      </w:pPr>
      <w:r>
        <w:rPr>
          <w:rFonts w:hint="eastAsia"/>
          <w:sz w:val="24"/>
        </w:rPr>
        <w:lastRenderedPageBreak/>
        <w:t>验证文件系统可以正确保存和恢复。</w:t>
      </w:r>
    </w:p>
    <w:p w14:paraId="2A2C36F2" w14:textId="7770945E" w:rsidR="000621AE" w:rsidRDefault="000621AE" w:rsidP="000621AE">
      <w:pPr>
        <w:pStyle w:val="a9"/>
        <w:numPr>
          <w:ilvl w:val="1"/>
          <w:numId w:val="24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查看当前状态</w:t>
      </w:r>
    </w:p>
    <w:p w14:paraId="5057A7E4" w14:textId="3F3E76E6" w:rsidR="000621AE" w:rsidRDefault="000621AE" w:rsidP="000621AE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0794069D" w14:textId="512AB356" w:rsidR="000621AE" w:rsidRPr="000621AE" w:rsidRDefault="000621AE" w:rsidP="000621AE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 w:rsidRPr="000621AE">
        <w:rPr>
          <w:rFonts w:ascii="Consolas" w:eastAsia="华文楷体" w:hAnsi="Consolas" w:hint="eastAsia"/>
          <w:sz w:val="24"/>
        </w:rPr>
        <w:t>ls</w:t>
      </w:r>
    </w:p>
    <w:p w14:paraId="24947554" w14:textId="30DF7999" w:rsidR="000621AE" w:rsidRPr="000621AE" w:rsidRDefault="000621AE" w:rsidP="000621AE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 w:hint="eastAsia"/>
          <w:sz w:val="24"/>
        </w:rPr>
      </w:pPr>
      <w:r w:rsidRPr="000621AE">
        <w:rPr>
          <w:rFonts w:ascii="Consolas" w:eastAsia="华文楷体" w:hAnsi="Consolas" w:hint="eastAsia"/>
          <w:sz w:val="24"/>
        </w:rPr>
        <w:t>exit</w:t>
      </w:r>
    </w:p>
    <w:p w14:paraId="0F999539" w14:textId="37097A2A" w:rsidR="000621AE" w:rsidRDefault="000621AE" w:rsidP="000621AE">
      <w:pPr>
        <w:pStyle w:val="a9"/>
        <w:ind w:left="442" w:firstLineChars="150" w:firstLine="315"/>
        <w:rPr>
          <w:rFonts w:ascii="华文楷体" w:eastAsia="华文楷体" w:hAnsi="华文楷体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01A06485" wp14:editId="7418D817">
            <wp:extent cx="3199917" cy="2292350"/>
            <wp:effectExtent l="0" t="0" r="635" b="0"/>
            <wp:docPr id="1709129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297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3288" cy="2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2CAA" w14:textId="55FE15DD" w:rsidR="000621AE" w:rsidRDefault="000621AE" w:rsidP="000621AE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46BBC5DE" w14:textId="191F2ACF" w:rsidR="000621AE" w:rsidRPr="000621AE" w:rsidRDefault="000621AE" w:rsidP="000621AE">
      <w:pPr>
        <w:pStyle w:val="a9"/>
        <w:ind w:left="680"/>
        <w:rPr>
          <w:rFonts w:ascii="Consolas" w:hAnsi="Consolas" w:hint="eastAsia"/>
          <w:sz w:val="24"/>
        </w:rPr>
      </w:pPr>
      <w:r w:rsidRPr="000621AE">
        <w:rPr>
          <w:rFonts w:ascii="Consolas" w:hAnsi="Consolas" w:hint="eastAsia"/>
          <w:sz w:val="24"/>
        </w:rPr>
        <w:t>如图所示，文件系统状态已保存。</w:t>
      </w:r>
    </w:p>
    <w:p w14:paraId="4A369C82" w14:textId="2C1F01E4" w:rsidR="000621AE" w:rsidRDefault="000621AE" w:rsidP="000621AE">
      <w:pPr>
        <w:pStyle w:val="a9"/>
        <w:numPr>
          <w:ilvl w:val="1"/>
          <w:numId w:val="24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恢复状态</w:t>
      </w:r>
    </w:p>
    <w:p w14:paraId="43530281" w14:textId="77777777" w:rsidR="000621AE" w:rsidRDefault="000621AE" w:rsidP="000621AE">
      <w:pPr>
        <w:pStyle w:val="a9"/>
        <w:spacing w:line="360" w:lineRule="exact"/>
        <w:ind w:left="440"/>
        <w:rPr>
          <w:rFonts w:ascii="华文楷体" w:eastAsia="华文楷体" w:hAnsi="华文楷体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①</w:t>
      </w:r>
      <w:r w:rsidRPr="00124CAD">
        <w:rPr>
          <w:rFonts w:ascii="华文楷体" w:eastAsia="华文楷体" w:hAnsi="华文楷体" w:hint="eastAsia"/>
          <w:b/>
          <w:bCs/>
          <w:sz w:val="24"/>
        </w:rPr>
        <w:t>执行以下命令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0DCF26E5" w14:textId="3893B00C" w:rsidR="000621AE" w:rsidRDefault="000621AE" w:rsidP="000621AE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/>
          <w:sz w:val="24"/>
        </w:rPr>
      </w:pPr>
      <w:r>
        <w:rPr>
          <w:rFonts w:ascii="Consolas" w:eastAsia="华文楷体" w:hAnsi="Consolas" w:hint="eastAsia"/>
          <w:sz w:val="24"/>
        </w:rPr>
        <w:t>e</w:t>
      </w:r>
      <w:r w:rsidRPr="000621AE">
        <w:rPr>
          <w:rFonts w:ascii="Consolas" w:eastAsia="华文楷体" w:hAnsi="Consolas" w:hint="eastAsia"/>
          <w:sz w:val="24"/>
        </w:rPr>
        <w:t>nter</w:t>
      </w:r>
    </w:p>
    <w:p w14:paraId="59AC6558" w14:textId="33D87947" w:rsidR="000621AE" w:rsidRPr="000621AE" w:rsidRDefault="000621AE" w:rsidP="000621AE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Chars="410" w:left="861"/>
        <w:rPr>
          <w:rFonts w:ascii="Consolas" w:eastAsia="华文楷体" w:hAnsi="Consolas" w:hint="eastAsia"/>
          <w:sz w:val="24"/>
        </w:rPr>
      </w:pPr>
      <w:r>
        <w:rPr>
          <w:rFonts w:ascii="Consolas" w:eastAsia="华文楷体" w:hAnsi="Consolas" w:hint="eastAsia"/>
          <w:sz w:val="24"/>
        </w:rPr>
        <w:t>ls</w:t>
      </w:r>
    </w:p>
    <w:p w14:paraId="5FCAC164" w14:textId="7ABBE977" w:rsidR="000621AE" w:rsidRDefault="000621AE" w:rsidP="000621AE">
      <w:pPr>
        <w:pStyle w:val="a9"/>
        <w:ind w:left="442" w:firstLineChars="150" w:firstLine="315"/>
        <w:rPr>
          <w:rFonts w:ascii="华文楷体" w:eastAsia="华文楷体" w:hAnsi="华文楷体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15F876FD" wp14:editId="70F2C123">
            <wp:extent cx="3810000" cy="2742842"/>
            <wp:effectExtent l="0" t="0" r="0" b="635"/>
            <wp:docPr id="1362962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620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2556" cy="274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D6A5" w14:textId="14D58E8F" w:rsidR="000621AE" w:rsidRPr="000621AE" w:rsidRDefault="000621AE" w:rsidP="000621AE">
      <w:pPr>
        <w:pStyle w:val="a9"/>
        <w:spacing w:line="360" w:lineRule="exact"/>
        <w:ind w:left="440"/>
        <w:rPr>
          <w:rFonts w:ascii="华文楷体" w:eastAsia="华文楷体" w:hAnsi="华文楷体" w:hint="eastAsia"/>
          <w:sz w:val="24"/>
        </w:rPr>
      </w:pPr>
      <w:r w:rsidRPr="003D2379">
        <w:rPr>
          <w:rFonts w:ascii="华文楷体" w:eastAsia="华文楷体" w:hAnsi="华文楷体" w:hint="eastAsia"/>
          <w:sz w:val="24"/>
        </w:rPr>
        <w:t>②</w:t>
      </w:r>
      <w:r w:rsidRPr="00124CAD">
        <w:rPr>
          <w:rFonts w:ascii="华文楷体" w:eastAsia="华文楷体" w:hAnsi="华文楷体" w:hint="eastAsia"/>
          <w:b/>
          <w:bCs/>
          <w:sz w:val="24"/>
        </w:rPr>
        <w:t>输出结果分析</w:t>
      </w:r>
      <w:r w:rsidRPr="003D2379">
        <w:rPr>
          <w:rFonts w:ascii="华文楷体" w:eastAsia="华文楷体" w:hAnsi="华文楷体" w:hint="eastAsia"/>
          <w:sz w:val="24"/>
        </w:rPr>
        <w:t>：</w:t>
      </w:r>
    </w:p>
    <w:p w14:paraId="3CACB562" w14:textId="77777777" w:rsidR="000621AE" w:rsidRDefault="000621AE" w:rsidP="000621AE">
      <w:pPr>
        <w:pStyle w:val="a9"/>
        <w:spacing w:line="360" w:lineRule="exact"/>
        <w:ind w:left="880"/>
        <w:rPr>
          <w:sz w:val="24"/>
        </w:rPr>
      </w:pPr>
      <w:r>
        <w:rPr>
          <w:rFonts w:hint="eastAsia"/>
          <w:sz w:val="24"/>
        </w:rPr>
        <w:t>如图所示，</w:t>
      </w:r>
      <w:r w:rsidRPr="000621AE">
        <w:rPr>
          <w:rFonts w:hint="eastAsia"/>
          <w:sz w:val="24"/>
        </w:rPr>
        <w:t>所有文件和目录信息完整恢复</w:t>
      </w:r>
      <w:r>
        <w:rPr>
          <w:rFonts w:hint="eastAsia"/>
          <w:sz w:val="24"/>
        </w:rPr>
        <w:t>，</w:t>
      </w:r>
      <w:r w:rsidRPr="000621AE">
        <w:rPr>
          <w:rFonts w:hint="eastAsia"/>
          <w:sz w:val="24"/>
        </w:rPr>
        <w:t>当前目录位置正确恢复（</w:t>
      </w:r>
      <w:r w:rsidRPr="000621AE">
        <w:rPr>
          <w:sz w:val="24"/>
        </w:rPr>
        <w:t>/</w:t>
      </w:r>
      <w:r w:rsidRPr="000621AE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3EFB8CA9" w14:textId="77777777" w:rsidR="000621AE" w:rsidRDefault="000621AE" w:rsidP="000621AE">
      <w:pPr>
        <w:pStyle w:val="a9"/>
        <w:spacing w:line="360" w:lineRule="exact"/>
        <w:ind w:left="880"/>
        <w:rPr>
          <w:sz w:val="24"/>
        </w:rPr>
      </w:pPr>
      <w:r w:rsidRPr="000621AE">
        <w:rPr>
          <w:rFonts w:hint="eastAsia"/>
          <w:sz w:val="24"/>
        </w:rPr>
        <w:t>文件大小、时间戳等元数据准确</w:t>
      </w:r>
      <w:r>
        <w:rPr>
          <w:rFonts w:hint="eastAsia"/>
          <w:sz w:val="24"/>
        </w:rPr>
        <w:t>。</w:t>
      </w:r>
    </w:p>
    <w:p w14:paraId="7ACA4F43" w14:textId="77777777" w:rsidR="000621AE" w:rsidRDefault="000621AE" w:rsidP="000621AE">
      <w:pPr>
        <w:pStyle w:val="a9"/>
        <w:spacing w:line="360" w:lineRule="exact"/>
        <w:ind w:left="880"/>
        <w:rPr>
          <w:sz w:val="24"/>
        </w:rPr>
      </w:pPr>
      <w:r w:rsidRPr="000621AE">
        <w:rPr>
          <w:rFonts w:hint="eastAsia"/>
          <w:sz w:val="24"/>
        </w:rPr>
        <w:t>资源统计信息一致</w:t>
      </w:r>
      <w:r>
        <w:rPr>
          <w:rFonts w:hint="eastAsia"/>
          <w:sz w:val="24"/>
        </w:rPr>
        <w:t>。</w:t>
      </w:r>
    </w:p>
    <w:p w14:paraId="369C58C7" w14:textId="64200FE9" w:rsidR="001631FD" w:rsidRPr="000621AE" w:rsidRDefault="000621AE" w:rsidP="000621AE">
      <w:pPr>
        <w:pStyle w:val="a9"/>
        <w:spacing w:line="360" w:lineRule="exact"/>
        <w:ind w:left="880"/>
        <w:rPr>
          <w:rFonts w:hint="eastAsia"/>
          <w:sz w:val="24"/>
        </w:rPr>
      </w:pPr>
      <w:r w:rsidRPr="000621AE">
        <w:rPr>
          <w:rFonts w:hint="eastAsia"/>
          <w:sz w:val="24"/>
        </w:rPr>
        <w:t>可以继续正常操作</w:t>
      </w:r>
      <w:r>
        <w:rPr>
          <w:rFonts w:hint="eastAsia"/>
          <w:sz w:val="24"/>
        </w:rPr>
        <w:t>。</w:t>
      </w:r>
    </w:p>
    <w:p w14:paraId="786C8CE3" w14:textId="13F84E1F" w:rsidR="006B309D" w:rsidRDefault="006B309D" w:rsidP="006B309D">
      <w:pPr>
        <w:pStyle w:val="2"/>
        <w:spacing w:line="320" w:lineRule="exact"/>
        <w:rPr>
          <w:rFonts w:ascii="Candara Light" w:hAnsi="Candara Light"/>
          <w:color w:val="000000"/>
        </w:rPr>
      </w:pPr>
      <w:r w:rsidRPr="006B309D">
        <w:rPr>
          <w:rFonts w:ascii="Candara Light" w:hAnsi="Candara Light" w:hint="eastAsia"/>
          <w:color w:val="000000"/>
        </w:rPr>
        <w:lastRenderedPageBreak/>
        <w:t>5.</w:t>
      </w:r>
      <w:r w:rsidR="008F54E3">
        <w:rPr>
          <w:rFonts w:ascii="Candara Light" w:hAnsi="Candara Light" w:hint="eastAsia"/>
          <w:color w:val="000000"/>
        </w:rPr>
        <w:t>5</w:t>
      </w:r>
      <w:r w:rsidRPr="006B309D">
        <w:rPr>
          <w:rFonts w:ascii="Candara Light" w:hAnsi="Candara Light" w:hint="eastAsia"/>
          <w:color w:val="000000"/>
        </w:rPr>
        <w:t xml:space="preserve"> </w:t>
      </w:r>
      <w:r w:rsidR="000621AE">
        <w:rPr>
          <w:rFonts w:ascii="Candara Light" w:hAnsi="Candara Light" w:hint="eastAsia"/>
          <w:color w:val="000000"/>
        </w:rPr>
        <w:t>小结</w:t>
      </w:r>
    </w:p>
    <w:p w14:paraId="117C4E64" w14:textId="15CEF79C" w:rsidR="006B309D" w:rsidRPr="000621AE" w:rsidRDefault="000621AE" w:rsidP="000621AE">
      <w:pPr>
        <w:spacing w:line="360" w:lineRule="exact"/>
        <w:ind w:firstLineChars="200" w:firstLine="480"/>
        <w:rPr>
          <w:rFonts w:ascii="宋体" w:hAnsi="宋体" w:hint="eastAsia"/>
          <w:sz w:val="24"/>
        </w:rPr>
      </w:pPr>
      <w:r w:rsidRPr="000621AE">
        <w:rPr>
          <w:rFonts w:ascii="宋体" w:hAnsi="宋体" w:hint="eastAsia"/>
          <w:sz w:val="24"/>
        </w:rPr>
        <w:t>该文件系统模拟程序完整实现了所有要求的功能，具有良好的稳定性和可靠性，适合作为操作系统实验项目，能够有效展示文件系统的基本原理和实现方法。</w:t>
      </w:r>
    </w:p>
    <w:p w14:paraId="0E5A05EC" w14:textId="2EA1F8EA" w:rsidR="000621AE" w:rsidRDefault="006B309D" w:rsidP="000621AE">
      <w:pPr>
        <w:keepNext/>
        <w:keepLines/>
        <w:spacing w:before="480" w:after="80" w:line="400" w:lineRule="exact"/>
        <w:outlineLvl w:val="0"/>
        <w:rPr>
          <w:rFonts w:ascii="Candara Light" w:eastAsia="仿宋" w:hAnsi="Candara Light"/>
          <w:sz w:val="44"/>
          <w:szCs w:val="48"/>
        </w:rPr>
      </w:pPr>
      <w:r>
        <w:rPr>
          <w:rFonts w:ascii="Candara Light" w:eastAsia="仿宋" w:hAnsi="Candara Light" w:hint="eastAsia"/>
          <w:sz w:val="44"/>
          <w:szCs w:val="48"/>
        </w:rPr>
        <w:t>6</w:t>
      </w:r>
      <w:r w:rsidR="006F279A">
        <w:rPr>
          <w:rFonts w:ascii="Candara Light" w:eastAsia="仿宋" w:hAnsi="Candara Light" w:hint="eastAsia"/>
          <w:sz w:val="44"/>
          <w:szCs w:val="48"/>
        </w:rPr>
        <w:t>实验总结与收获</w:t>
      </w:r>
    </w:p>
    <w:p w14:paraId="035F4842" w14:textId="16934626" w:rsidR="0089298D" w:rsidRDefault="0089298D" w:rsidP="0089298D">
      <w:pPr>
        <w:pStyle w:val="2"/>
        <w:rPr>
          <w:rFonts w:ascii="Candara Light" w:hAnsi="Candara Light"/>
          <w:color w:val="000000"/>
        </w:rPr>
      </w:pPr>
      <w:r>
        <w:rPr>
          <w:rFonts w:ascii="Candara Light" w:hAnsi="Candara Light" w:hint="eastAsia"/>
          <w:color w:val="000000"/>
        </w:rPr>
        <w:t>6.1</w:t>
      </w:r>
      <w:r w:rsidRPr="006B309D">
        <w:rPr>
          <w:rFonts w:ascii="Candara Light" w:hAnsi="Candara Light" w:hint="eastAsia"/>
          <w:color w:val="000000"/>
        </w:rPr>
        <w:t xml:space="preserve"> </w:t>
      </w:r>
      <w:r>
        <w:rPr>
          <w:rFonts w:ascii="Candara Light" w:hAnsi="Candara Light" w:hint="eastAsia"/>
          <w:color w:val="000000"/>
        </w:rPr>
        <w:t>总结</w:t>
      </w:r>
    </w:p>
    <w:p w14:paraId="6C5F03AC" w14:textId="77777777" w:rsidR="0089298D" w:rsidRDefault="0089298D" w:rsidP="0089298D">
      <w:pPr>
        <w:pStyle w:val="a9"/>
        <w:numPr>
          <w:ilvl w:val="0"/>
          <w:numId w:val="26"/>
        </w:numPr>
        <w:spacing w:line="360" w:lineRule="exact"/>
        <w:rPr>
          <w:rFonts w:ascii="Consolas" w:hAnsi="Consolas"/>
          <w:sz w:val="24"/>
        </w:rPr>
      </w:pPr>
      <w:r w:rsidRPr="0089298D">
        <w:rPr>
          <w:rFonts w:ascii="Consolas" w:hAnsi="Consolas"/>
          <w:sz w:val="24"/>
        </w:rPr>
        <w:t>本实验成功实现了在内存中模拟文件系统的基本功能，模仿了</w:t>
      </w:r>
      <w:r w:rsidRPr="0089298D">
        <w:rPr>
          <w:rFonts w:ascii="Consolas" w:hAnsi="Consolas"/>
          <w:sz w:val="24"/>
        </w:rPr>
        <w:t>ext2</w:t>
      </w:r>
      <w:r w:rsidRPr="0089298D">
        <w:rPr>
          <w:rFonts w:ascii="Consolas" w:hAnsi="Consolas"/>
          <w:sz w:val="24"/>
        </w:rPr>
        <w:t>文件系统的结构，包括超级块、位图、</w:t>
      </w:r>
      <w:r w:rsidRPr="0089298D">
        <w:rPr>
          <w:rFonts w:ascii="Consolas" w:hAnsi="Consolas"/>
          <w:sz w:val="24"/>
        </w:rPr>
        <w:t>inode</w:t>
      </w:r>
      <w:r w:rsidRPr="0089298D">
        <w:rPr>
          <w:rFonts w:ascii="Consolas" w:hAnsi="Consolas"/>
          <w:sz w:val="24"/>
        </w:rPr>
        <w:t>表和数据块的管理，实现了文件和目录的创建、删除、修改等操作，而不涉及实际硬盘读写。</w:t>
      </w:r>
    </w:p>
    <w:p w14:paraId="0F3E9B99" w14:textId="77777777" w:rsidR="0089298D" w:rsidRDefault="0089298D" w:rsidP="0089298D">
      <w:pPr>
        <w:pStyle w:val="a9"/>
        <w:numPr>
          <w:ilvl w:val="0"/>
          <w:numId w:val="26"/>
        </w:numPr>
        <w:spacing w:line="360" w:lineRule="exact"/>
        <w:rPr>
          <w:rFonts w:ascii="Consolas" w:hAnsi="Consolas"/>
          <w:sz w:val="24"/>
        </w:rPr>
      </w:pPr>
      <w:r w:rsidRPr="0089298D">
        <w:rPr>
          <w:rFonts w:ascii="Consolas" w:hAnsi="Consolas"/>
          <w:sz w:val="24"/>
        </w:rPr>
        <w:t>程序设计采用了分层架构，包括命令层、文件操作层和存储管理层，简化了并发和权限等复杂概念，聚焦于核心文件系统原理的模拟。通过命令行交互方式，支持了</w:t>
      </w:r>
      <w:r w:rsidRPr="0089298D">
        <w:rPr>
          <w:rFonts w:ascii="Consolas" w:hAnsi="Consolas"/>
          <w:sz w:val="24"/>
        </w:rPr>
        <w:t>touch</w:t>
      </w:r>
      <w:r w:rsidRPr="0089298D">
        <w:rPr>
          <w:rFonts w:ascii="Consolas" w:hAnsi="Consolas"/>
          <w:sz w:val="24"/>
        </w:rPr>
        <w:t>、</w:t>
      </w:r>
      <w:r w:rsidRPr="0089298D">
        <w:rPr>
          <w:rFonts w:ascii="Consolas" w:hAnsi="Consolas"/>
          <w:sz w:val="24"/>
        </w:rPr>
        <w:t>rm</w:t>
      </w:r>
      <w:r w:rsidRPr="0089298D">
        <w:rPr>
          <w:rFonts w:ascii="Consolas" w:hAnsi="Consolas"/>
          <w:sz w:val="24"/>
        </w:rPr>
        <w:t>、</w:t>
      </w:r>
      <w:r w:rsidRPr="0089298D">
        <w:rPr>
          <w:rFonts w:ascii="Consolas" w:hAnsi="Consolas"/>
          <w:sz w:val="24"/>
        </w:rPr>
        <w:t>ls</w:t>
      </w:r>
      <w:r w:rsidRPr="0089298D">
        <w:rPr>
          <w:rFonts w:ascii="Consolas" w:hAnsi="Consolas"/>
          <w:sz w:val="24"/>
        </w:rPr>
        <w:t>、</w:t>
      </w:r>
      <w:r w:rsidRPr="0089298D">
        <w:rPr>
          <w:rFonts w:ascii="Consolas" w:hAnsi="Consolas"/>
          <w:sz w:val="24"/>
        </w:rPr>
        <w:t>mkdir</w:t>
      </w:r>
      <w:r w:rsidRPr="0089298D">
        <w:rPr>
          <w:rFonts w:ascii="Consolas" w:hAnsi="Consolas"/>
          <w:sz w:val="24"/>
        </w:rPr>
        <w:t>、</w:t>
      </w:r>
      <w:r w:rsidRPr="0089298D">
        <w:rPr>
          <w:rFonts w:ascii="Consolas" w:hAnsi="Consolas"/>
          <w:sz w:val="24"/>
        </w:rPr>
        <w:t>rmdir</w:t>
      </w:r>
      <w:r w:rsidRPr="0089298D">
        <w:rPr>
          <w:rFonts w:ascii="Consolas" w:hAnsi="Consolas"/>
          <w:sz w:val="24"/>
        </w:rPr>
        <w:t>、</w:t>
      </w:r>
      <w:r w:rsidRPr="0089298D">
        <w:rPr>
          <w:rFonts w:ascii="Consolas" w:hAnsi="Consolas"/>
          <w:sz w:val="24"/>
        </w:rPr>
        <w:t>cd</w:t>
      </w:r>
      <w:r w:rsidRPr="0089298D">
        <w:rPr>
          <w:rFonts w:ascii="Consolas" w:hAnsi="Consolas"/>
          <w:sz w:val="24"/>
        </w:rPr>
        <w:t>等基本命令，并处理了各种边界情况，如文件是否存在检查、目录是否为空判断，以及资源分配与回收算法的实现，确保系统运行稳定。</w:t>
      </w:r>
    </w:p>
    <w:p w14:paraId="1179F14A" w14:textId="48AC261A" w:rsidR="0089298D" w:rsidRPr="0089298D" w:rsidRDefault="0089298D" w:rsidP="0089298D">
      <w:pPr>
        <w:pStyle w:val="a9"/>
        <w:numPr>
          <w:ilvl w:val="0"/>
          <w:numId w:val="26"/>
        </w:numPr>
        <w:spacing w:line="360" w:lineRule="exact"/>
        <w:rPr>
          <w:rFonts w:ascii="Consolas" w:hAnsi="Consolas"/>
          <w:sz w:val="24"/>
        </w:rPr>
      </w:pPr>
      <w:r w:rsidRPr="0089298D">
        <w:rPr>
          <w:rFonts w:ascii="Consolas" w:hAnsi="Consolas"/>
          <w:sz w:val="24"/>
        </w:rPr>
        <w:t>测试部分覆盖了基本功能测试</w:t>
      </w:r>
      <w:r w:rsidRPr="0089298D">
        <w:rPr>
          <w:rFonts w:ascii="Consolas" w:hAnsi="Consolas"/>
          <w:sz w:val="24"/>
        </w:rPr>
        <w:t>和</w:t>
      </w:r>
      <w:r w:rsidRPr="0089298D">
        <w:rPr>
          <w:rFonts w:ascii="Consolas" w:hAnsi="Consolas"/>
          <w:sz w:val="24"/>
        </w:rPr>
        <w:t>综合功能测试，验证了系统的正确性和可靠性，例如多级目录操作和状态保存恢复功能的完整性。</w:t>
      </w:r>
    </w:p>
    <w:p w14:paraId="4F09840D" w14:textId="2E5FC6A8" w:rsidR="0089298D" w:rsidRPr="0089298D" w:rsidRDefault="0089298D" w:rsidP="0089298D">
      <w:pPr>
        <w:spacing w:line="360" w:lineRule="exact"/>
        <w:ind w:firstLineChars="200" w:firstLine="480"/>
        <w:rPr>
          <w:rFonts w:ascii="Consolas" w:hAnsi="Consolas"/>
          <w:sz w:val="24"/>
        </w:rPr>
      </w:pPr>
      <w:r w:rsidRPr="0089298D">
        <w:rPr>
          <w:rFonts w:ascii="Consolas" w:hAnsi="Consolas"/>
          <w:sz w:val="24"/>
        </w:rPr>
        <w:t>整体上，该模拟程序达到了实验目标，展示了文件系统的内部组织和操作机制，并通过二进制文件实现了状态的持久化保存与恢复。</w:t>
      </w:r>
    </w:p>
    <w:p w14:paraId="7D38356D" w14:textId="09B57753" w:rsidR="0089298D" w:rsidRDefault="0089298D" w:rsidP="0089298D">
      <w:pPr>
        <w:pStyle w:val="2"/>
        <w:rPr>
          <w:rFonts w:ascii="Candara Light" w:hAnsi="Candara Light"/>
          <w:color w:val="000000"/>
        </w:rPr>
      </w:pPr>
      <w:r>
        <w:rPr>
          <w:rFonts w:ascii="Candara Light" w:hAnsi="Candara Light" w:hint="eastAsia"/>
          <w:color w:val="000000"/>
        </w:rPr>
        <w:t>6.</w:t>
      </w:r>
      <w:r>
        <w:rPr>
          <w:rFonts w:ascii="Candara Light" w:hAnsi="Candara Light" w:hint="eastAsia"/>
          <w:color w:val="000000"/>
        </w:rPr>
        <w:t>2</w:t>
      </w:r>
      <w:r w:rsidRPr="006B309D">
        <w:rPr>
          <w:rFonts w:ascii="Candara Light" w:hAnsi="Candara Light" w:hint="eastAsia"/>
          <w:color w:val="000000"/>
        </w:rPr>
        <w:t xml:space="preserve"> </w:t>
      </w:r>
      <w:r>
        <w:rPr>
          <w:rFonts w:ascii="Candara Light" w:hAnsi="Candara Light" w:hint="eastAsia"/>
          <w:color w:val="000000"/>
        </w:rPr>
        <w:t>收获</w:t>
      </w:r>
    </w:p>
    <w:p w14:paraId="5D0E008E" w14:textId="78ACF8EC" w:rsidR="0089298D" w:rsidRPr="0089298D" w:rsidRDefault="0089298D" w:rsidP="0089298D">
      <w:pPr>
        <w:pStyle w:val="a9"/>
        <w:numPr>
          <w:ilvl w:val="0"/>
          <w:numId w:val="28"/>
        </w:numPr>
        <w:spacing w:line="360" w:lineRule="exact"/>
        <w:rPr>
          <w:rFonts w:ascii="Consolas" w:hAnsi="Consolas"/>
          <w:sz w:val="24"/>
        </w:rPr>
      </w:pPr>
      <w:r w:rsidRPr="0089298D">
        <w:rPr>
          <w:rFonts w:ascii="Consolas" w:hAnsi="Consolas" w:hint="eastAsia"/>
          <w:sz w:val="24"/>
        </w:rPr>
        <w:t>通过实现文件系统的核心数据结构（</w:t>
      </w:r>
      <w:r w:rsidRPr="0089298D">
        <w:rPr>
          <w:rFonts w:ascii="Consolas" w:hAnsi="Consolas" w:hint="eastAsia"/>
          <w:sz w:val="24"/>
        </w:rPr>
        <w:t>inode</w:t>
      </w:r>
      <w:r w:rsidRPr="0089298D">
        <w:rPr>
          <w:rFonts w:ascii="Consolas" w:hAnsi="Consolas" w:hint="eastAsia"/>
          <w:sz w:val="24"/>
        </w:rPr>
        <w:t>和目录项），加深了对操作系统文件管理原理的理解，特别是</w:t>
      </w:r>
      <w:r w:rsidRPr="0089298D">
        <w:rPr>
          <w:rFonts w:ascii="Consolas" w:hAnsi="Consolas" w:hint="eastAsia"/>
          <w:sz w:val="24"/>
        </w:rPr>
        <w:t>ext2</w:t>
      </w:r>
      <w:r w:rsidRPr="0089298D">
        <w:rPr>
          <w:rFonts w:ascii="Consolas" w:hAnsi="Consolas" w:hint="eastAsia"/>
          <w:sz w:val="24"/>
        </w:rPr>
        <w:t>文件系统的块管理和资源分配策略。</w:t>
      </w:r>
    </w:p>
    <w:p w14:paraId="119BD594" w14:textId="492179AB" w:rsidR="0089298D" w:rsidRPr="0089298D" w:rsidRDefault="0089298D" w:rsidP="0089298D">
      <w:pPr>
        <w:pStyle w:val="a9"/>
        <w:numPr>
          <w:ilvl w:val="0"/>
          <w:numId w:val="28"/>
        </w:numPr>
        <w:spacing w:line="360" w:lineRule="exact"/>
        <w:rPr>
          <w:rFonts w:ascii="Consolas" w:hAnsi="Consolas"/>
          <w:sz w:val="24"/>
        </w:rPr>
      </w:pPr>
      <w:r w:rsidRPr="0089298D">
        <w:rPr>
          <w:rFonts w:ascii="Consolas" w:hAnsi="Consolas" w:hint="eastAsia"/>
          <w:sz w:val="24"/>
        </w:rPr>
        <w:t>掌握了</w:t>
      </w:r>
      <w:r w:rsidRPr="0089298D">
        <w:rPr>
          <w:rFonts w:ascii="Consolas" w:hAnsi="Consolas" w:hint="eastAsia"/>
          <w:sz w:val="24"/>
        </w:rPr>
        <w:t>C</w:t>
      </w:r>
      <w:r w:rsidRPr="0089298D">
        <w:rPr>
          <w:rFonts w:ascii="Consolas" w:hAnsi="Consolas" w:hint="eastAsia"/>
          <w:sz w:val="24"/>
        </w:rPr>
        <w:t>语言在模拟系统级程序中的应用，包括内存管理、链表操作和位图算法的使用，提升了编程技能和调试能力。学会了处理文件系统中的边界条件和错误场景，如空间不足、非法操作等，培养了系统设计的严谨性思维。</w:t>
      </w:r>
    </w:p>
    <w:p w14:paraId="1B74B83D" w14:textId="244563A6" w:rsidR="0089298D" w:rsidRPr="0089298D" w:rsidRDefault="0089298D" w:rsidP="0089298D">
      <w:pPr>
        <w:pStyle w:val="a9"/>
        <w:numPr>
          <w:ilvl w:val="0"/>
          <w:numId w:val="28"/>
        </w:numPr>
        <w:spacing w:line="360" w:lineRule="exact"/>
        <w:rPr>
          <w:rFonts w:ascii="Consolas" w:hAnsi="Consolas" w:hint="eastAsia"/>
          <w:sz w:val="24"/>
        </w:rPr>
      </w:pPr>
      <w:r w:rsidRPr="0089298D">
        <w:rPr>
          <w:rFonts w:ascii="Consolas" w:hAnsi="Consolas" w:hint="eastAsia"/>
          <w:sz w:val="24"/>
        </w:rPr>
        <w:t>理解了状态持久化的重要性，通过文件读写操作模拟了实际文件系统的保存机制，认识到数据一致性和恢复机制在操作系统中的关键作用。实验过程增强了问题解决能力，例如在资源回收和目录遍历中的优化思考，以及测试用例的设计。</w:t>
      </w:r>
    </w:p>
    <w:sectPr w:rsidR="0089298D" w:rsidRPr="0089298D" w:rsidSect="00333850"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74D31" w14:textId="77777777" w:rsidR="00922A7C" w:rsidRDefault="00922A7C" w:rsidP="006F279A">
      <w:r>
        <w:separator/>
      </w:r>
    </w:p>
  </w:endnote>
  <w:endnote w:type="continuationSeparator" w:id="0">
    <w:p w14:paraId="4E3B8E40" w14:textId="77777777" w:rsidR="00922A7C" w:rsidRDefault="00922A7C" w:rsidP="006F2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霞鹜文楷等宽">
    <w:panose1 w:val="02020509000000000000"/>
    <w:charset w:val="86"/>
    <w:family w:val="modern"/>
    <w:pitch w:val="fixed"/>
    <w:sig w:usb0="E00002FF" w:usb1="7BDFFFFF" w:usb2="04000016" w:usb3="00000000" w:csb0="0014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C1783" w14:textId="77777777" w:rsidR="00922A7C" w:rsidRDefault="00922A7C" w:rsidP="006F279A">
      <w:r>
        <w:separator/>
      </w:r>
    </w:p>
  </w:footnote>
  <w:footnote w:type="continuationSeparator" w:id="0">
    <w:p w14:paraId="782FE960" w14:textId="77777777" w:rsidR="00922A7C" w:rsidRDefault="00922A7C" w:rsidP="006F27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"/>
      <w:lvlJc w:val="left"/>
      <w:pPr>
        <w:tabs>
          <w:tab w:val="num" w:pos="636"/>
        </w:tabs>
        <w:ind w:left="636" w:firstLine="0"/>
      </w:pPr>
      <w:rPr>
        <w:rFonts w:ascii="Wingdings" w:hAnsi="Wingdings"/>
      </w:rPr>
    </w:lvl>
  </w:abstractNum>
  <w:abstractNum w:abstractNumId="1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　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12"/>
    <w:multiLevelType w:val="singleLevel"/>
    <w:tmpl w:val="00000012"/>
    <w:name w:val="WW8Num18"/>
    <w:lvl w:ilvl="0">
      <w:start w:val="1"/>
      <w:numFmt w:val="decimal"/>
      <w:lvlText w:val="%1　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1A"/>
    <w:multiLevelType w:val="singleLevel"/>
    <w:tmpl w:val="0000001A"/>
    <w:name w:val="WW8Num26"/>
    <w:lvl w:ilvl="0">
      <w:start w:val="1"/>
      <w:numFmt w:val="decimal"/>
      <w:lvlText w:val="%1　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130333B"/>
    <w:multiLevelType w:val="hybridMultilevel"/>
    <w:tmpl w:val="207EEE10"/>
    <w:lvl w:ilvl="0" w:tplc="D30CE986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2603F8D"/>
    <w:multiLevelType w:val="hybridMultilevel"/>
    <w:tmpl w:val="08BA02C2"/>
    <w:lvl w:ilvl="0" w:tplc="A2144EFE">
      <w:start w:val="1"/>
      <w:numFmt w:val="decimal"/>
      <w:suff w:val="space"/>
      <w:lvlText w:val="(%1)"/>
      <w:lvlJc w:val="left"/>
      <w:pPr>
        <w:ind w:left="880" w:hanging="440"/>
      </w:pPr>
      <w:rPr>
        <w:rFonts w:ascii="霞鹜文楷等宽" w:eastAsia="霞鹜文楷等宽" w:hAnsi="霞鹜文楷等宽" w:hint="eastAsia"/>
      </w:rPr>
    </w:lvl>
    <w:lvl w:ilvl="1" w:tplc="6A641B0A">
      <w:start w:val="1"/>
      <w:numFmt w:val="lowerLetter"/>
      <w:suff w:val="space"/>
      <w:lvlText w:val="%2)"/>
      <w:lvlJc w:val="left"/>
      <w:pPr>
        <w:ind w:left="880" w:hanging="440"/>
      </w:pPr>
      <w:rPr>
        <w:rFonts w:hint="eastAsia"/>
      </w:r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4CC2E82"/>
    <w:multiLevelType w:val="hybridMultilevel"/>
    <w:tmpl w:val="B200198C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ascii="霞鹜文楷等宽" w:eastAsia="霞鹜文楷等宽" w:hAnsi="霞鹜文楷等宽" w:hint="eastAsia"/>
      </w:rPr>
    </w:lvl>
    <w:lvl w:ilvl="1" w:tplc="FFFFFFFF">
      <w:start w:val="1"/>
      <w:numFmt w:val="lowerLetter"/>
      <w:suff w:val="space"/>
      <w:lvlText w:val="%2)"/>
      <w:lvlJc w:val="left"/>
      <w:pPr>
        <w:ind w:left="880" w:hanging="440"/>
      </w:pPr>
      <w:rPr>
        <w:rFonts w:ascii="Calibri Light" w:hAnsi="Calibri Light" w:cs="Calibri Light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7351D23"/>
    <w:multiLevelType w:val="hybridMultilevel"/>
    <w:tmpl w:val="0E8687F0"/>
    <w:lvl w:ilvl="0" w:tplc="FDD0D4DA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89D673A0">
      <w:start w:val="1"/>
      <w:numFmt w:val="lowerLetter"/>
      <w:suff w:val="space"/>
      <w:lvlText w:val="%2)"/>
      <w:lvlJc w:val="left"/>
      <w:pPr>
        <w:ind w:left="880" w:hanging="440"/>
      </w:pPr>
      <w:rPr>
        <w:rFonts w:ascii="Consolas" w:hAnsi="Consolas"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C98621D"/>
    <w:multiLevelType w:val="hybridMultilevel"/>
    <w:tmpl w:val="A050A2D0"/>
    <w:lvl w:ilvl="0" w:tplc="FFFFFFFF">
      <w:start w:val="1"/>
      <w:numFmt w:val="decimal"/>
      <w:lvlText w:val="(%1)"/>
      <w:lvlJc w:val="left"/>
      <w:pPr>
        <w:ind w:left="880" w:hanging="440"/>
      </w:pPr>
      <w:rPr>
        <w:rFonts w:ascii="霞鹜文楷等宽" w:eastAsia="霞鹜文楷等宽" w:hAnsi="霞鹜文楷等宽"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0F765F05"/>
    <w:multiLevelType w:val="hybridMultilevel"/>
    <w:tmpl w:val="1F901992"/>
    <w:lvl w:ilvl="0" w:tplc="D30CE986">
      <w:start w:val="1"/>
      <w:numFmt w:val="decimal"/>
      <w:lvlText w:val="(%1)"/>
      <w:lvlJc w:val="left"/>
      <w:pPr>
        <w:ind w:left="553" w:hanging="440"/>
      </w:pPr>
      <w:rPr>
        <w:rFonts w:hint="eastAsia"/>
      </w:rPr>
    </w:lvl>
    <w:lvl w:ilvl="1" w:tplc="83A6D88C">
      <w:start w:val="1"/>
      <w:numFmt w:val="lowerLetter"/>
      <w:suff w:val="space"/>
      <w:lvlText w:val="%2)"/>
      <w:lvlJc w:val="left"/>
      <w:pPr>
        <w:ind w:left="993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10" w15:restartNumberingAfterBreak="0">
    <w:nsid w:val="16700E24"/>
    <w:multiLevelType w:val="hybridMultilevel"/>
    <w:tmpl w:val="0908F664"/>
    <w:lvl w:ilvl="0" w:tplc="62E6973E">
      <w:start w:val="1"/>
      <w:numFmt w:val="lowerLetter"/>
      <w:suff w:val="space"/>
      <w:lvlText w:val="%1)"/>
      <w:lvlJc w:val="left"/>
      <w:pPr>
        <w:ind w:left="88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64" w:hanging="440"/>
      </w:pPr>
    </w:lvl>
    <w:lvl w:ilvl="2" w:tplc="0409001B" w:tentative="1">
      <w:start w:val="1"/>
      <w:numFmt w:val="lowerRoman"/>
      <w:lvlText w:val="%3."/>
      <w:lvlJc w:val="right"/>
      <w:pPr>
        <w:ind w:left="2204" w:hanging="440"/>
      </w:pPr>
    </w:lvl>
    <w:lvl w:ilvl="3" w:tplc="0409000F" w:tentative="1">
      <w:start w:val="1"/>
      <w:numFmt w:val="decimal"/>
      <w:lvlText w:val="%4."/>
      <w:lvlJc w:val="left"/>
      <w:pPr>
        <w:ind w:left="2644" w:hanging="440"/>
      </w:pPr>
    </w:lvl>
    <w:lvl w:ilvl="4" w:tplc="04090019" w:tentative="1">
      <w:start w:val="1"/>
      <w:numFmt w:val="lowerLetter"/>
      <w:lvlText w:val="%5)"/>
      <w:lvlJc w:val="left"/>
      <w:pPr>
        <w:ind w:left="3084" w:hanging="440"/>
      </w:pPr>
    </w:lvl>
    <w:lvl w:ilvl="5" w:tplc="0409001B" w:tentative="1">
      <w:start w:val="1"/>
      <w:numFmt w:val="lowerRoman"/>
      <w:lvlText w:val="%6."/>
      <w:lvlJc w:val="right"/>
      <w:pPr>
        <w:ind w:left="3524" w:hanging="440"/>
      </w:pPr>
    </w:lvl>
    <w:lvl w:ilvl="6" w:tplc="0409000F" w:tentative="1">
      <w:start w:val="1"/>
      <w:numFmt w:val="decimal"/>
      <w:lvlText w:val="%7."/>
      <w:lvlJc w:val="left"/>
      <w:pPr>
        <w:ind w:left="3964" w:hanging="440"/>
      </w:pPr>
    </w:lvl>
    <w:lvl w:ilvl="7" w:tplc="04090019" w:tentative="1">
      <w:start w:val="1"/>
      <w:numFmt w:val="lowerLetter"/>
      <w:lvlText w:val="%8)"/>
      <w:lvlJc w:val="left"/>
      <w:pPr>
        <w:ind w:left="4404" w:hanging="440"/>
      </w:pPr>
    </w:lvl>
    <w:lvl w:ilvl="8" w:tplc="0409001B" w:tentative="1">
      <w:start w:val="1"/>
      <w:numFmt w:val="lowerRoman"/>
      <w:lvlText w:val="%9."/>
      <w:lvlJc w:val="right"/>
      <w:pPr>
        <w:ind w:left="4844" w:hanging="440"/>
      </w:pPr>
    </w:lvl>
  </w:abstractNum>
  <w:abstractNum w:abstractNumId="11" w15:restartNumberingAfterBreak="0">
    <w:nsid w:val="19020E87"/>
    <w:multiLevelType w:val="hybridMultilevel"/>
    <w:tmpl w:val="AF6897E0"/>
    <w:lvl w:ilvl="0" w:tplc="489A9BD0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1E91641E"/>
    <w:multiLevelType w:val="hybridMultilevel"/>
    <w:tmpl w:val="16984E58"/>
    <w:lvl w:ilvl="0" w:tplc="EF6A4F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ascii="霞鹜文楷等宽" w:eastAsia="霞鹜文楷等宽" w:hAnsi="霞鹜文楷等宽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0A9184B"/>
    <w:multiLevelType w:val="hybridMultilevel"/>
    <w:tmpl w:val="0FE4FC64"/>
    <w:lvl w:ilvl="0" w:tplc="937EC612">
      <w:start w:val="1"/>
      <w:numFmt w:val="decimal"/>
      <w:suff w:val="space"/>
      <w:lvlText w:val="(%1)"/>
      <w:lvlJc w:val="left"/>
      <w:pPr>
        <w:ind w:left="360" w:hanging="360"/>
      </w:pPr>
      <w:rPr>
        <w:rFonts w:ascii="霞鹜文楷等宽" w:eastAsia="霞鹜文楷等宽" w:hAnsi="霞鹜文楷等宽"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8700BF5"/>
    <w:multiLevelType w:val="hybridMultilevel"/>
    <w:tmpl w:val="99FA8B70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FE51E9A"/>
    <w:multiLevelType w:val="hybridMultilevel"/>
    <w:tmpl w:val="2780C8AA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ascii="霞鹜文楷等宽" w:eastAsia="霞鹜文楷等宽" w:hAnsi="霞鹜文楷等宽" w:hint="eastAsia"/>
      </w:rPr>
    </w:lvl>
    <w:lvl w:ilvl="1" w:tplc="FFFFFFFF">
      <w:start w:val="1"/>
      <w:numFmt w:val="lowerLetter"/>
      <w:suff w:val="space"/>
      <w:lvlText w:val="%2)"/>
      <w:lvlJc w:val="left"/>
      <w:pPr>
        <w:ind w:left="880" w:hanging="440"/>
      </w:pPr>
      <w:rPr>
        <w:rFonts w:ascii="Calibri Light" w:hAnsi="Calibri Light" w:cs="Calibri Light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3C429FC"/>
    <w:multiLevelType w:val="hybridMultilevel"/>
    <w:tmpl w:val="2780C8AA"/>
    <w:lvl w:ilvl="0" w:tplc="8E561C1A">
      <w:start w:val="1"/>
      <w:numFmt w:val="decimal"/>
      <w:suff w:val="space"/>
      <w:lvlText w:val="(%1)"/>
      <w:lvlJc w:val="left"/>
      <w:pPr>
        <w:ind w:left="440" w:hanging="440"/>
      </w:pPr>
      <w:rPr>
        <w:rFonts w:ascii="霞鹜文楷等宽" w:eastAsia="霞鹜文楷等宽" w:hAnsi="霞鹜文楷等宽" w:hint="eastAsia"/>
      </w:rPr>
    </w:lvl>
    <w:lvl w:ilvl="1" w:tplc="BB764E78">
      <w:start w:val="1"/>
      <w:numFmt w:val="lowerLetter"/>
      <w:suff w:val="space"/>
      <w:lvlText w:val="%2)"/>
      <w:lvlJc w:val="left"/>
      <w:pPr>
        <w:ind w:left="880" w:hanging="440"/>
      </w:pPr>
      <w:rPr>
        <w:rFonts w:ascii="Calibri Light" w:hAnsi="Calibri Light" w:cs="Calibri Light"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5BA65CF"/>
    <w:multiLevelType w:val="hybridMultilevel"/>
    <w:tmpl w:val="DED8BE2E"/>
    <w:lvl w:ilvl="0" w:tplc="1E9C981A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suff w:val="space"/>
      <w:lvlText w:val="%2)"/>
      <w:lvlJc w:val="left"/>
      <w:pPr>
        <w:ind w:left="993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33" w:hanging="440"/>
      </w:pPr>
    </w:lvl>
    <w:lvl w:ilvl="3" w:tplc="FFFFFFFF" w:tentative="1">
      <w:start w:val="1"/>
      <w:numFmt w:val="decimal"/>
      <w:lvlText w:val="%4."/>
      <w:lvlJc w:val="left"/>
      <w:pPr>
        <w:ind w:left="1873" w:hanging="440"/>
      </w:pPr>
    </w:lvl>
    <w:lvl w:ilvl="4" w:tplc="FFFFFFFF" w:tentative="1">
      <w:start w:val="1"/>
      <w:numFmt w:val="lowerLetter"/>
      <w:lvlText w:val="%5)"/>
      <w:lvlJc w:val="left"/>
      <w:pPr>
        <w:ind w:left="2313" w:hanging="440"/>
      </w:pPr>
    </w:lvl>
    <w:lvl w:ilvl="5" w:tplc="FFFFFFFF" w:tentative="1">
      <w:start w:val="1"/>
      <w:numFmt w:val="lowerRoman"/>
      <w:lvlText w:val="%6."/>
      <w:lvlJc w:val="right"/>
      <w:pPr>
        <w:ind w:left="2753" w:hanging="440"/>
      </w:pPr>
    </w:lvl>
    <w:lvl w:ilvl="6" w:tplc="FFFFFFFF" w:tentative="1">
      <w:start w:val="1"/>
      <w:numFmt w:val="decimal"/>
      <w:lvlText w:val="%7."/>
      <w:lvlJc w:val="left"/>
      <w:pPr>
        <w:ind w:left="3193" w:hanging="440"/>
      </w:pPr>
    </w:lvl>
    <w:lvl w:ilvl="7" w:tplc="FFFFFFFF" w:tentative="1">
      <w:start w:val="1"/>
      <w:numFmt w:val="lowerLetter"/>
      <w:lvlText w:val="%8)"/>
      <w:lvlJc w:val="left"/>
      <w:pPr>
        <w:ind w:left="3633" w:hanging="440"/>
      </w:pPr>
    </w:lvl>
    <w:lvl w:ilvl="8" w:tplc="FFFFFFFF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18" w15:restartNumberingAfterBreak="0">
    <w:nsid w:val="39CD347E"/>
    <w:multiLevelType w:val="hybridMultilevel"/>
    <w:tmpl w:val="0FE4FC64"/>
    <w:lvl w:ilvl="0" w:tplc="FFFFFFFF">
      <w:start w:val="1"/>
      <w:numFmt w:val="decimal"/>
      <w:suff w:val="space"/>
      <w:lvlText w:val="(%1)"/>
      <w:lvlJc w:val="left"/>
      <w:pPr>
        <w:ind w:left="360" w:hanging="360"/>
      </w:pPr>
      <w:rPr>
        <w:rFonts w:ascii="霞鹜文楷等宽" w:eastAsia="霞鹜文楷等宽" w:hAnsi="霞鹜文楷等宽"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47D62D91"/>
    <w:multiLevelType w:val="hybridMultilevel"/>
    <w:tmpl w:val="41E09F5C"/>
    <w:lvl w:ilvl="0" w:tplc="F59E47F8">
      <w:start w:val="1"/>
      <w:numFmt w:val="decimal"/>
      <w:lvlText w:val="(%1)"/>
      <w:lvlJc w:val="left"/>
      <w:pPr>
        <w:ind w:left="880" w:hanging="440"/>
      </w:pPr>
      <w:rPr>
        <w:rFonts w:ascii="霞鹜文楷等宽" w:eastAsia="霞鹜文楷等宽" w:hAnsi="霞鹜文楷等宽"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D270FA0"/>
    <w:multiLevelType w:val="hybridMultilevel"/>
    <w:tmpl w:val="32AE92D2"/>
    <w:lvl w:ilvl="0" w:tplc="2F9E3CD6">
      <w:start w:val="1"/>
      <w:numFmt w:val="decimal"/>
      <w:suff w:val="space"/>
      <w:lvlText w:val="%1."/>
      <w:lvlJc w:val="left"/>
      <w:pPr>
        <w:ind w:left="460" w:hanging="460"/>
      </w:pPr>
      <w:rPr>
        <w:rFonts w:hint="default"/>
      </w:rPr>
    </w:lvl>
    <w:lvl w:ilvl="1" w:tplc="0019040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277687D"/>
    <w:multiLevelType w:val="hybridMultilevel"/>
    <w:tmpl w:val="99FA8B70"/>
    <w:lvl w:ilvl="0" w:tplc="9880E4A4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4D419D0"/>
    <w:multiLevelType w:val="hybridMultilevel"/>
    <w:tmpl w:val="B200198C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ascii="霞鹜文楷等宽" w:eastAsia="霞鹜文楷等宽" w:hAnsi="霞鹜文楷等宽" w:hint="eastAsia"/>
      </w:rPr>
    </w:lvl>
    <w:lvl w:ilvl="1" w:tplc="FFFFFFFF">
      <w:start w:val="1"/>
      <w:numFmt w:val="lowerLetter"/>
      <w:suff w:val="space"/>
      <w:lvlText w:val="%2)"/>
      <w:lvlJc w:val="left"/>
      <w:pPr>
        <w:ind w:left="880" w:hanging="440"/>
      </w:pPr>
      <w:rPr>
        <w:rFonts w:ascii="Calibri Light" w:hAnsi="Calibri Light" w:cs="Calibri Light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85A500A"/>
    <w:multiLevelType w:val="hybridMultilevel"/>
    <w:tmpl w:val="0FC8C1B8"/>
    <w:lvl w:ilvl="0" w:tplc="0EB6B33E">
      <w:start w:val="1"/>
      <w:numFmt w:val="decimal"/>
      <w:suff w:val="space"/>
      <w:lvlText w:val="(%1)"/>
      <w:lvlJc w:val="left"/>
      <w:pPr>
        <w:ind w:left="880" w:hanging="440"/>
      </w:pPr>
      <w:rPr>
        <w:rFonts w:ascii="霞鹜文楷等宽" w:eastAsia="霞鹜文楷等宽" w:hAnsi="霞鹜文楷等宽"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85F029F"/>
    <w:multiLevelType w:val="hybridMultilevel"/>
    <w:tmpl w:val="67C2144C"/>
    <w:lvl w:ilvl="0" w:tplc="5626705E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B687BBD"/>
    <w:multiLevelType w:val="hybridMultilevel"/>
    <w:tmpl w:val="B200198C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ascii="霞鹜文楷等宽" w:eastAsia="霞鹜文楷等宽" w:hAnsi="霞鹜文楷等宽" w:hint="eastAsia"/>
      </w:rPr>
    </w:lvl>
    <w:lvl w:ilvl="1" w:tplc="FFFFFFFF">
      <w:start w:val="1"/>
      <w:numFmt w:val="lowerLetter"/>
      <w:suff w:val="space"/>
      <w:lvlText w:val="%2)"/>
      <w:lvlJc w:val="left"/>
      <w:pPr>
        <w:ind w:left="880" w:hanging="440"/>
      </w:pPr>
      <w:rPr>
        <w:rFonts w:ascii="Calibri Light" w:hAnsi="Calibri Light" w:cs="Calibri Light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64C47C1"/>
    <w:multiLevelType w:val="hybridMultilevel"/>
    <w:tmpl w:val="793A1F34"/>
    <w:lvl w:ilvl="0" w:tplc="E63AEA28">
      <w:start w:val="1"/>
      <w:numFmt w:val="decimal"/>
      <w:suff w:val="space"/>
      <w:lvlText w:val="(%1)"/>
      <w:lvlJc w:val="left"/>
      <w:pPr>
        <w:ind w:left="440" w:hanging="440"/>
      </w:pPr>
      <w:rPr>
        <w:rFonts w:ascii="霞鹜文楷等宽" w:eastAsia="霞鹜文楷等宽" w:hAnsi="霞鹜文楷等宽" w:hint="eastAsia"/>
      </w:rPr>
    </w:lvl>
    <w:lvl w:ilvl="1" w:tplc="67B64D3E">
      <w:start w:val="1"/>
      <w:numFmt w:val="lowerLetter"/>
      <w:suff w:val="space"/>
      <w:lvlText w:val="%2)"/>
      <w:lvlJc w:val="left"/>
      <w:pPr>
        <w:ind w:left="880" w:hanging="44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66631B3"/>
    <w:multiLevelType w:val="hybridMultilevel"/>
    <w:tmpl w:val="C18E1482"/>
    <w:lvl w:ilvl="0" w:tplc="D30CE986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77C422C"/>
    <w:multiLevelType w:val="hybridMultilevel"/>
    <w:tmpl w:val="AD6A4BA2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ascii="霞鹜文楷等宽" w:eastAsia="霞鹜文楷等宽" w:hAnsi="霞鹜文楷等宽" w:hint="eastAsia"/>
      </w:rPr>
    </w:lvl>
    <w:lvl w:ilvl="1" w:tplc="FFFFFFFF">
      <w:start w:val="1"/>
      <w:numFmt w:val="lowerLetter"/>
      <w:suff w:val="space"/>
      <w:lvlText w:val="%2)"/>
      <w:lvlJc w:val="left"/>
      <w:pPr>
        <w:ind w:left="880" w:hanging="440"/>
      </w:pPr>
      <w:rPr>
        <w:rFonts w:ascii="Calibri Light" w:hAnsi="Calibri Light" w:cs="Calibri Light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42A34EB"/>
    <w:multiLevelType w:val="hybridMultilevel"/>
    <w:tmpl w:val="A7DAFE4A"/>
    <w:lvl w:ilvl="0" w:tplc="FFFFFFFF">
      <w:start w:val="1"/>
      <w:numFmt w:val="decimal"/>
      <w:lvlText w:val="(%1)"/>
      <w:lvlJc w:val="left"/>
      <w:pPr>
        <w:ind w:left="880" w:hanging="440"/>
      </w:pPr>
      <w:rPr>
        <w:rFonts w:ascii="霞鹜文楷等宽" w:eastAsia="霞鹜文楷等宽" w:hAnsi="霞鹜文楷等宽"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5E478EB"/>
    <w:multiLevelType w:val="hybridMultilevel"/>
    <w:tmpl w:val="72780A24"/>
    <w:lvl w:ilvl="0" w:tplc="637C2964">
      <w:start w:val="1"/>
      <w:numFmt w:val="decimal"/>
      <w:suff w:val="space"/>
      <w:lvlText w:val="(%1)"/>
      <w:lvlJc w:val="left"/>
      <w:pPr>
        <w:ind w:left="553" w:hanging="440"/>
      </w:pPr>
      <w:rPr>
        <w:rFonts w:hint="eastAsia"/>
      </w:rPr>
    </w:lvl>
    <w:lvl w:ilvl="1" w:tplc="FFFFFFFF">
      <w:start w:val="1"/>
      <w:numFmt w:val="lowerLetter"/>
      <w:suff w:val="space"/>
      <w:lvlText w:val="%2)"/>
      <w:lvlJc w:val="left"/>
      <w:pPr>
        <w:ind w:left="993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33" w:hanging="440"/>
      </w:pPr>
    </w:lvl>
    <w:lvl w:ilvl="3" w:tplc="FFFFFFFF" w:tentative="1">
      <w:start w:val="1"/>
      <w:numFmt w:val="decimal"/>
      <w:lvlText w:val="%4."/>
      <w:lvlJc w:val="left"/>
      <w:pPr>
        <w:ind w:left="1873" w:hanging="440"/>
      </w:pPr>
    </w:lvl>
    <w:lvl w:ilvl="4" w:tplc="FFFFFFFF" w:tentative="1">
      <w:start w:val="1"/>
      <w:numFmt w:val="lowerLetter"/>
      <w:lvlText w:val="%5)"/>
      <w:lvlJc w:val="left"/>
      <w:pPr>
        <w:ind w:left="2313" w:hanging="440"/>
      </w:pPr>
    </w:lvl>
    <w:lvl w:ilvl="5" w:tplc="FFFFFFFF" w:tentative="1">
      <w:start w:val="1"/>
      <w:numFmt w:val="lowerRoman"/>
      <w:lvlText w:val="%6."/>
      <w:lvlJc w:val="right"/>
      <w:pPr>
        <w:ind w:left="2753" w:hanging="440"/>
      </w:pPr>
    </w:lvl>
    <w:lvl w:ilvl="6" w:tplc="FFFFFFFF" w:tentative="1">
      <w:start w:val="1"/>
      <w:numFmt w:val="decimal"/>
      <w:lvlText w:val="%7."/>
      <w:lvlJc w:val="left"/>
      <w:pPr>
        <w:ind w:left="3193" w:hanging="440"/>
      </w:pPr>
    </w:lvl>
    <w:lvl w:ilvl="7" w:tplc="FFFFFFFF" w:tentative="1">
      <w:start w:val="1"/>
      <w:numFmt w:val="lowerLetter"/>
      <w:lvlText w:val="%8)"/>
      <w:lvlJc w:val="left"/>
      <w:pPr>
        <w:ind w:left="3633" w:hanging="440"/>
      </w:pPr>
    </w:lvl>
    <w:lvl w:ilvl="8" w:tplc="FFFFFFFF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31" w15:restartNumberingAfterBreak="0">
    <w:nsid w:val="7F8D05C1"/>
    <w:multiLevelType w:val="hybridMultilevel"/>
    <w:tmpl w:val="2780C8AA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ascii="霞鹜文楷等宽" w:eastAsia="霞鹜文楷等宽" w:hAnsi="霞鹜文楷等宽" w:hint="eastAsia"/>
      </w:rPr>
    </w:lvl>
    <w:lvl w:ilvl="1" w:tplc="FFFFFFFF">
      <w:start w:val="1"/>
      <w:numFmt w:val="lowerLetter"/>
      <w:suff w:val="space"/>
      <w:lvlText w:val="%2)"/>
      <w:lvlJc w:val="left"/>
      <w:pPr>
        <w:ind w:left="880" w:hanging="440"/>
      </w:pPr>
      <w:rPr>
        <w:rFonts w:ascii="Calibri Light" w:hAnsi="Calibri Light" w:cs="Calibri Light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66232913">
    <w:abstractNumId w:val="12"/>
  </w:num>
  <w:num w:numId="2" w16cid:durableId="2098863390">
    <w:abstractNumId w:val="24"/>
  </w:num>
  <w:num w:numId="3" w16cid:durableId="533661649">
    <w:abstractNumId w:val="9"/>
  </w:num>
  <w:num w:numId="4" w16cid:durableId="1949435267">
    <w:abstractNumId w:val="11"/>
  </w:num>
  <w:num w:numId="5" w16cid:durableId="839589876">
    <w:abstractNumId w:val="7"/>
  </w:num>
  <w:num w:numId="6" w16cid:durableId="1312640407">
    <w:abstractNumId w:val="10"/>
  </w:num>
  <w:num w:numId="7" w16cid:durableId="699162410">
    <w:abstractNumId w:val="30"/>
  </w:num>
  <w:num w:numId="8" w16cid:durableId="207105759">
    <w:abstractNumId w:val="17"/>
  </w:num>
  <w:num w:numId="9" w16cid:durableId="612516115">
    <w:abstractNumId w:val="13"/>
  </w:num>
  <w:num w:numId="10" w16cid:durableId="149294601">
    <w:abstractNumId w:val="18"/>
  </w:num>
  <w:num w:numId="11" w16cid:durableId="1665091233">
    <w:abstractNumId w:val="20"/>
  </w:num>
  <w:num w:numId="12" w16cid:durableId="261574949">
    <w:abstractNumId w:val="16"/>
  </w:num>
  <w:num w:numId="13" w16cid:durableId="1722746942">
    <w:abstractNumId w:val="26"/>
  </w:num>
  <w:num w:numId="14" w16cid:durableId="1621642385">
    <w:abstractNumId w:val="31"/>
  </w:num>
  <w:num w:numId="15" w16cid:durableId="729230100">
    <w:abstractNumId w:val="19"/>
  </w:num>
  <w:num w:numId="16" w16cid:durableId="1384908724">
    <w:abstractNumId w:val="23"/>
  </w:num>
  <w:num w:numId="17" w16cid:durableId="1165441416">
    <w:abstractNumId w:val="5"/>
  </w:num>
  <w:num w:numId="18" w16cid:durableId="589394317">
    <w:abstractNumId w:val="15"/>
  </w:num>
  <w:num w:numId="19" w16cid:durableId="1209412703">
    <w:abstractNumId w:val="28"/>
  </w:num>
  <w:num w:numId="20" w16cid:durableId="1359819555">
    <w:abstractNumId w:val="8"/>
  </w:num>
  <w:num w:numId="21" w16cid:durableId="1658067461">
    <w:abstractNumId w:val="29"/>
  </w:num>
  <w:num w:numId="22" w16cid:durableId="1569878868">
    <w:abstractNumId w:val="25"/>
  </w:num>
  <w:num w:numId="23" w16cid:durableId="1538353078">
    <w:abstractNumId w:val="6"/>
  </w:num>
  <w:num w:numId="24" w16cid:durableId="1682853739">
    <w:abstractNumId w:val="22"/>
  </w:num>
  <w:num w:numId="25" w16cid:durableId="70659301">
    <w:abstractNumId w:val="4"/>
  </w:num>
  <w:num w:numId="26" w16cid:durableId="1735003408">
    <w:abstractNumId w:val="21"/>
  </w:num>
  <w:num w:numId="27" w16cid:durableId="1815951202">
    <w:abstractNumId w:val="27"/>
  </w:num>
  <w:num w:numId="28" w16cid:durableId="1626351491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60"/>
    <w:rsid w:val="000621AE"/>
    <w:rsid w:val="0007166B"/>
    <w:rsid w:val="00071F7C"/>
    <w:rsid w:val="000817C1"/>
    <w:rsid w:val="000A0952"/>
    <w:rsid w:val="000B1488"/>
    <w:rsid w:val="000F201C"/>
    <w:rsid w:val="00101941"/>
    <w:rsid w:val="00120A96"/>
    <w:rsid w:val="00124CAD"/>
    <w:rsid w:val="00155053"/>
    <w:rsid w:val="001601D1"/>
    <w:rsid w:val="001631FD"/>
    <w:rsid w:val="0017027F"/>
    <w:rsid w:val="001A1307"/>
    <w:rsid w:val="001A20F4"/>
    <w:rsid w:val="001B4281"/>
    <w:rsid w:val="001C11E5"/>
    <w:rsid w:val="00212DBD"/>
    <w:rsid w:val="00237669"/>
    <w:rsid w:val="002427F2"/>
    <w:rsid w:val="00245813"/>
    <w:rsid w:val="00263343"/>
    <w:rsid w:val="00277590"/>
    <w:rsid w:val="002A613D"/>
    <w:rsid w:val="002B5A45"/>
    <w:rsid w:val="00333850"/>
    <w:rsid w:val="003577CA"/>
    <w:rsid w:val="00364583"/>
    <w:rsid w:val="00390B12"/>
    <w:rsid w:val="003B4F60"/>
    <w:rsid w:val="003D2379"/>
    <w:rsid w:val="003D7C41"/>
    <w:rsid w:val="0044472D"/>
    <w:rsid w:val="0046302A"/>
    <w:rsid w:val="004F077B"/>
    <w:rsid w:val="00501738"/>
    <w:rsid w:val="005641E0"/>
    <w:rsid w:val="005D1070"/>
    <w:rsid w:val="005E55A1"/>
    <w:rsid w:val="00613B4C"/>
    <w:rsid w:val="00613E3B"/>
    <w:rsid w:val="0062542C"/>
    <w:rsid w:val="00676ED8"/>
    <w:rsid w:val="006B309D"/>
    <w:rsid w:val="006F279A"/>
    <w:rsid w:val="007059E3"/>
    <w:rsid w:val="00712BA8"/>
    <w:rsid w:val="00724B0F"/>
    <w:rsid w:val="00730DE1"/>
    <w:rsid w:val="00742059"/>
    <w:rsid w:val="007A5B92"/>
    <w:rsid w:val="007B21B6"/>
    <w:rsid w:val="007D42C3"/>
    <w:rsid w:val="0084413F"/>
    <w:rsid w:val="00850A21"/>
    <w:rsid w:val="00856315"/>
    <w:rsid w:val="0089298D"/>
    <w:rsid w:val="008E4F3F"/>
    <w:rsid w:val="008F54E3"/>
    <w:rsid w:val="00922A7C"/>
    <w:rsid w:val="009475CF"/>
    <w:rsid w:val="009730E7"/>
    <w:rsid w:val="00A416EB"/>
    <w:rsid w:val="00A663F1"/>
    <w:rsid w:val="00AC37D3"/>
    <w:rsid w:val="00AE2F02"/>
    <w:rsid w:val="00AF3606"/>
    <w:rsid w:val="00B525B5"/>
    <w:rsid w:val="00BA456C"/>
    <w:rsid w:val="00BB4EE4"/>
    <w:rsid w:val="00BE1084"/>
    <w:rsid w:val="00BE2C77"/>
    <w:rsid w:val="00BF23B7"/>
    <w:rsid w:val="00C06D73"/>
    <w:rsid w:val="00C40215"/>
    <w:rsid w:val="00CB4277"/>
    <w:rsid w:val="00CB77E4"/>
    <w:rsid w:val="00D677B3"/>
    <w:rsid w:val="00DD5A79"/>
    <w:rsid w:val="00DE1C21"/>
    <w:rsid w:val="00E50AFA"/>
    <w:rsid w:val="00E749F4"/>
    <w:rsid w:val="00ED5C3C"/>
    <w:rsid w:val="00EE332A"/>
    <w:rsid w:val="00EE5564"/>
    <w:rsid w:val="00F71941"/>
    <w:rsid w:val="00FA39F1"/>
    <w:rsid w:val="00FC3E8A"/>
    <w:rsid w:val="00FD5BDA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2FAA8"/>
  <w15:chartTrackingRefBased/>
  <w15:docId w15:val="{CA0569F3-5780-4106-9778-36A58373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379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qFormat/>
    <w:rsid w:val="003B4F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E749F4"/>
    <w:pPr>
      <w:keepNext/>
      <w:keepLines/>
      <w:spacing w:before="160" w:after="80"/>
      <w:outlineLvl w:val="1"/>
    </w:pPr>
    <w:rPr>
      <w:rFonts w:asciiTheme="majorHAnsi" w:eastAsia="华文楷体" w:hAnsiTheme="majorHAnsi" w:cstheme="majorBidi"/>
      <w:sz w:val="36"/>
      <w:szCs w:val="40"/>
    </w:rPr>
  </w:style>
  <w:style w:type="paragraph" w:styleId="3">
    <w:name w:val="heading 3"/>
    <w:basedOn w:val="a"/>
    <w:next w:val="a"/>
    <w:link w:val="30"/>
    <w:unhideWhenUsed/>
    <w:qFormat/>
    <w:rsid w:val="003B4F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F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F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F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F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F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F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4F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rsid w:val="00E749F4"/>
    <w:rPr>
      <w:rFonts w:asciiTheme="majorHAnsi" w:eastAsia="华文楷体" w:hAnsiTheme="majorHAnsi" w:cstheme="majorBidi"/>
      <w:sz w:val="36"/>
      <w:szCs w:val="40"/>
      <w14:ligatures w14:val="none"/>
    </w:rPr>
  </w:style>
  <w:style w:type="character" w:customStyle="1" w:styleId="30">
    <w:name w:val="标题 3 字符"/>
    <w:basedOn w:val="a0"/>
    <w:link w:val="3"/>
    <w:rsid w:val="003B4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4F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4F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4F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4F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4F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4F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4F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4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F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4F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4F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4F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4F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4F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4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4F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4F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27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279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27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279A"/>
    <w:rPr>
      <w:sz w:val="18"/>
      <w:szCs w:val="18"/>
    </w:rPr>
  </w:style>
  <w:style w:type="table" w:styleId="11">
    <w:name w:val="Table Simple 1"/>
    <w:basedOn w:val="a1"/>
    <w:rsid w:val="006F279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customStyle="1" w:styleId="2Char">
    <w:name w:val="标题 2 Char"/>
    <w:rsid w:val="006F279A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paragraph" w:styleId="af2">
    <w:name w:val="Date"/>
    <w:basedOn w:val="a"/>
    <w:next w:val="a"/>
    <w:link w:val="af3"/>
    <w:rsid w:val="006F279A"/>
    <w:pPr>
      <w:ind w:leftChars="2500" w:left="100"/>
    </w:pPr>
  </w:style>
  <w:style w:type="character" w:customStyle="1" w:styleId="af3">
    <w:name w:val="日期 字符"/>
    <w:basedOn w:val="a0"/>
    <w:link w:val="af2"/>
    <w:rsid w:val="006F279A"/>
    <w:rPr>
      <w:rFonts w:ascii="Times New Roman" w:eastAsia="宋体" w:hAnsi="Times New Roman" w:cs="Times New Roman"/>
      <w:szCs w:val="24"/>
      <w14:ligatures w14:val="none"/>
    </w:rPr>
  </w:style>
  <w:style w:type="paragraph" w:styleId="af4">
    <w:name w:val="Normal (Web)"/>
    <w:basedOn w:val="a"/>
    <w:rsid w:val="006F279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af5">
    <w:name w:val="Plain Text"/>
    <w:basedOn w:val="a"/>
    <w:link w:val="af6"/>
    <w:rsid w:val="006F279A"/>
    <w:rPr>
      <w:rFonts w:ascii="宋体" w:hAnsi="Courier New" w:cs="Courier New"/>
      <w:szCs w:val="21"/>
    </w:rPr>
  </w:style>
  <w:style w:type="character" w:customStyle="1" w:styleId="af6">
    <w:name w:val="纯文本 字符"/>
    <w:basedOn w:val="a0"/>
    <w:link w:val="af5"/>
    <w:rsid w:val="006F279A"/>
    <w:rPr>
      <w:rFonts w:ascii="宋体" w:eastAsia="宋体" w:hAnsi="Courier New" w:cs="Courier New"/>
      <w:szCs w:val="21"/>
      <w14:ligatures w14:val="none"/>
    </w:rPr>
  </w:style>
  <w:style w:type="character" w:customStyle="1" w:styleId="Char">
    <w:name w:val="页眉 Char"/>
    <w:uiPriority w:val="99"/>
    <w:rsid w:val="006F279A"/>
    <w:rPr>
      <w:kern w:val="2"/>
      <w:sz w:val="18"/>
      <w:szCs w:val="18"/>
    </w:rPr>
  </w:style>
  <w:style w:type="character" w:customStyle="1" w:styleId="Char0">
    <w:name w:val="页脚 Char"/>
    <w:uiPriority w:val="99"/>
    <w:rsid w:val="006F279A"/>
    <w:rPr>
      <w:kern w:val="2"/>
      <w:sz w:val="18"/>
      <w:szCs w:val="18"/>
    </w:rPr>
  </w:style>
  <w:style w:type="character" w:styleId="af7">
    <w:name w:val="Hyperlink"/>
    <w:semiHidden/>
    <w:rsid w:val="006F279A"/>
    <w:rPr>
      <w:color w:val="0000FF"/>
    </w:rPr>
  </w:style>
  <w:style w:type="character" w:styleId="af8">
    <w:name w:val="Emphasis"/>
    <w:uiPriority w:val="20"/>
    <w:qFormat/>
    <w:rsid w:val="006F279A"/>
    <w:rPr>
      <w:i/>
      <w:iCs/>
    </w:rPr>
  </w:style>
  <w:style w:type="table" w:styleId="af9">
    <w:name w:val="Table Grid"/>
    <w:basedOn w:val="a1"/>
    <w:uiPriority w:val="59"/>
    <w:rsid w:val="006F279A"/>
    <w:rPr>
      <w:rFonts w:ascii="Calibri" w:eastAsia="宋体" w:hAnsi="Calibri" w:cs="Times New Roma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6F27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6F279A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ljs-comment">
    <w:name w:val="hljs-comment"/>
    <w:basedOn w:val="a0"/>
    <w:rsid w:val="006F279A"/>
  </w:style>
  <w:style w:type="character" w:customStyle="1" w:styleId="hljs-meta">
    <w:name w:val="hljs-meta"/>
    <w:basedOn w:val="a0"/>
    <w:rsid w:val="006F279A"/>
  </w:style>
  <w:style w:type="character" w:customStyle="1" w:styleId="hljs-keyword">
    <w:name w:val="hljs-keyword"/>
    <w:basedOn w:val="a0"/>
    <w:rsid w:val="006F279A"/>
  </w:style>
  <w:style w:type="character" w:customStyle="1" w:styleId="hljs-string">
    <w:name w:val="hljs-string"/>
    <w:basedOn w:val="a0"/>
    <w:rsid w:val="006F279A"/>
  </w:style>
  <w:style w:type="character" w:customStyle="1" w:styleId="hljs-type">
    <w:name w:val="hljs-type"/>
    <w:basedOn w:val="a0"/>
    <w:rsid w:val="006F279A"/>
  </w:style>
  <w:style w:type="character" w:customStyle="1" w:styleId="hljs-titlefunction">
    <w:name w:val="hljs-title function_"/>
    <w:basedOn w:val="a0"/>
    <w:rsid w:val="006F279A"/>
  </w:style>
  <w:style w:type="character" w:customStyle="1" w:styleId="hljs-params">
    <w:name w:val="hljs-params"/>
    <w:basedOn w:val="a0"/>
    <w:rsid w:val="006F279A"/>
  </w:style>
  <w:style w:type="character" w:customStyle="1" w:styleId="hljs-builtin">
    <w:name w:val="hljs-built_in"/>
    <w:basedOn w:val="a0"/>
    <w:rsid w:val="006F279A"/>
  </w:style>
  <w:style w:type="character" w:customStyle="1" w:styleId="hljs-number">
    <w:name w:val="hljs-number"/>
    <w:basedOn w:val="a0"/>
    <w:rsid w:val="006F279A"/>
  </w:style>
  <w:style w:type="character" w:styleId="HTML1">
    <w:name w:val="HTML Code"/>
    <w:uiPriority w:val="99"/>
    <w:semiHidden/>
    <w:unhideWhenUsed/>
    <w:rsid w:val="006F279A"/>
    <w:rPr>
      <w:rFonts w:ascii="宋体" w:eastAsia="宋体" w:hAnsi="宋体" w:cs="宋体"/>
      <w:sz w:val="24"/>
      <w:szCs w:val="24"/>
    </w:rPr>
  </w:style>
  <w:style w:type="paragraph" w:customStyle="1" w:styleId="msonormal0">
    <w:name w:val="msonormal"/>
    <w:basedOn w:val="a"/>
    <w:rsid w:val="006F279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numbering" w:customStyle="1" w:styleId="12">
    <w:name w:val="无列表1"/>
    <w:next w:val="a2"/>
    <w:uiPriority w:val="99"/>
    <w:semiHidden/>
    <w:unhideWhenUsed/>
    <w:rsid w:val="006F279A"/>
  </w:style>
  <w:style w:type="numbering" w:customStyle="1" w:styleId="21">
    <w:name w:val="无列表2"/>
    <w:next w:val="a2"/>
    <w:uiPriority w:val="99"/>
    <w:semiHidden/>
    <w:unhideWhenUsed/>
    <w:rsid w:val="006F279A"/>
  </w:style>
  <w:style w:type="character" w:customStyle="1" w:styleId="token">
    <w:name w:val="token"/>
    <w:basedOn w:val="a0"/>
    <w:rsid w:val="00B525B5"/>
  </w:style>
  <w:style w:type="numbering" w:customStyle="1" w:styleId="31">
    <w:name w:val="无列表3"/>
    <w:next w:val="a2"/>
    <w:uiPriority w:val="99"/>
    <w:semiHidden/>
    <w:unhideWhenUsed/>
    <w:rsid w:val="00A416EB"/>
  </w:style>
  <w:style w:type="numbering" w:customStyle="1" w:styleId="41">
    <w:name w:val="无列表4"/>
    <w:next w:val="a2"/>
    <w:uiPriority w:val="99"/>
    <w:semiHidden/>
    <w:unhideWhenUsed/>
    <w:rsid w:val="00501738"/>
  </w:style>
  <w:style w:type="numbering" w:customStyle="1" w:styleId="51">
    <w:name w:val="无列表5"/>
    <w:next w:val="a2"/>
    <w:uiPriority w:val="99"/>
    <w:semiHidden/>
    <w:unhideWhenUsed/>
    <w:rsid w:val="00564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37</Pages>
  <Words>4576</Words>
  <Characters>26088</Characters>
  <Application>Microsoft Office Word</Application>
  <DocSecurity>0</DocSecurity>
  <Lines>217</Lines>
  <Paragraphs>61</Paragraphs>
  <ScaleCrop>false</ScaleCrop>
  <Company/>
  <LinksUpToDate>false</LinksUpToDate>
  <CharactersWithSpaces>30603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guzhang jixie</dc:creator>
  <cp:keywords/>
  <dc:description/>
  <cp:lastModifiedBy>guzhang jixie</cp:lastModifiedBy>
  <cp:revision>11</cp:revision>
  <cp:lastPrinted>2026-01-05T13:46:00Z</cp:lastPrinted>
  <dcterms:created xsi:type="dcterms:W3CDTF">2025-12-21T10:47:00Z</dcterms:created>
  <dcterms:modified xsi:type="dcterms:W3CDTF">2026-01-05T13:47:00Z</dcterms:modified>
</cp:coreProperties>
</file>