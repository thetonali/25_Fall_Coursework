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7EDD" w14:textId="77777777" w:rsidR="00BF658A" w:rsidRPr="005F55D9" w:rsidRDefault="00BF658A" w:rsidP="00BF658A">
      <w:pPr>
        <w:rPr>
          <w:rFonts w:ascii="Candara Light" w:eastAsia="仿宋" w:hAnsi="Candara Light"/>
          <w:sz w:val="44"/>
          <w:szCs w:val="44"/>
        </w:rPr>
      </w:pPr>
    </w:p>
    <w:p w14:paraId="3081B8BB" w14:textId="77777777" w:rsidR="00BF658A" w:rsidRPr="005F55D9" w:rsidRDefault="00BF658A" w:rsidP="00BF658A">
      <w:pPr>
        <w:jc w:val="center"/>
        <w:rPr>
          <w:rFonts w:ascii="Candara Light" w:eastAsia="仿宋" w:hAnsi="Candara Light"/>
          <w:sz w:val="44"/>
          <w:szCs w:val="44"/>
        </w:rPr>
      </w:pPr>
    </w:p>
    <w:p w14:paraId="7B98AC9B" w14:textId="77777777" w:rsidR="00BF658A" w:rsidRPr="005F55D9" w:rsidRDefault="00BF658A" w:rsidP="00BF658A">
      <w:pPr>
        <w:jc w:val="center"/>
        <w:rPr>
          <w:rFonts w:ascii="Candara Light" w:eastAsia="仿宋" w:hAnsi="Candara Light"/>
          <w:sz w:val="44"/>
          <w:szCs w:val="44"/>
        </w:rPr>
      </w:pPr>
    </w:p>
    <w:p w14:paraId="2B22ABDF" w14:textId="77777777" w:rsidR="00BF658A" w:rsidRPr="005F55D9" w:rsidRDefault="00BF658A" w:rsidP="00BF658A">
      <w:pPr>
        <w:jc w:val="center"/>
        <w:rPr>
          <w:rFonts w:ascii="Candara Light" w:eastAsia="仿宋" w:hAnsi="Candara Light"/>
          <w:b/>
          <w:bCs/>
          <w:sz w:val="52"/>
          <w:szCs w:val="52"/>
        </w:rPr>
      </w:pPr>
      <w:r w:rsidRPr="005F55D9">
        <w:rPr>
          <w:rFonts w:ascii="Candara Light" w:eastAsia="仿宋" w:hAnsi="Candara Light"/>
          <w:b/>
          <w:bCs/>
          <w:sz w:val="52"/>
          <w:szCs w:val="52"/>
        </w:rPr>
        <w:t>《</w:t>
      </w:r>
      <w:r>
        <w:rPr>
          <w:rFonts w:ascii="Candara Light" w:eastAsia="仿宋" w:hAnsi="Candara Light" w:hint="eastAsia"/>
          <w:b/>
          <w:bCs/>
          <w:sz w:val="52"/>
          <w:szCs w:val="52"/>
        </w:rPr>
        <w:t>操作系统</w:t>
      </w:r>
      <w:r w:rsidRPr="005F55D9">
        <w:rPr>
          <w:rFonts w:ascii="Candara Light" w:eastAsia="仿宋" w:hAnsi="Candara Light"/>
          <w:b/>
          <w:bCs/>
          <w:sz w:val="52"/>
          <w:szCs w:val="52"/>
        </w:rPr>
        <w:t>》</w:t>
      </w:r>
      <w:r>
        <w:rPr>
          <w:rFonts w:ascii="Candara Light" w:eastAsia="仿宋" w:hAnsi="Candara Light" w:hint="eastAsia"/>
          <w:b/>
          <w:bCs/>
          <w:sz w:val="52"/>
          <w:szCs w:val="52"/>
        </w:rPr>
        <w:t>实验报告</w:t>
      </w:r>
    </w:p>
    <w:p w14:paraId="6C2863B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6485B420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785C1141" w14:textId="7A27B7EB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32"/>
          <w:szCs w:val="32"/>
        </w:rPr>
      </w:pPr>
      <w:r>
        <w:rPr>
          <w:rFonts w:ascii="Candara Light" w:eastAsia="仿宋" w:hAnsi="Candara Light" w:hint="eastAsia"/>
          <w:sz w:val="32"/>
          <w:szCs w:val="32"/>
        </w:rPr>
        <w:t>实验</w:t>
      </w:r>
      <w:r w:rsidR="00560F37">
        <w:rPr>
          <w:rFonts w:ascii="Candara Light" w:eastAsia="仿宋" w:hAnsi="Candara Light" w:hint="eastAsia"/>
          <w:sz w:val="32"/>
          <w:szCs w:val="32"/>
        </w:rPr>
        <w:t>二</w:t>
      </w:r>
      <w:r w:rsidRPr="005F55D9">
        <w:rPr>
          <w:rFonts w:ascii="Candara Light" w:eastAsia="仿宋" w:hAnsi="Candara Light"/>
          <w:sz w:val="32"/>
          <w:szCs w:val="32"/>
        </w:rPr>
        <w:t>：</w:t>
      </w:r>
      <w:r>
        <w:rPr>
          <w:rFonts w:ascii="Candara Light" w:eastAsia="仿宋" w:hAnsi="Candara Light" w:hint="eastAsia"/>
          <w:sz w:val="32"/>
          <w:szCs w:val="32"/>
        </w:rPr>
        <w:t>C</w:t>
      </w:r>
      <w:r>
        <w:rPr>
          <w:rFonts w:ascii="Candara Light" w:eastAsia="仿宋" w:hAnsi="Candara Light" w:hint="eastAsia"/>
          <w:sz w:val="32"/>
          <w:szCs w:val="32"/>
        </w:rPr>
        <w:t>编程环境</w:t>
      </w:r>
    </w:p>
    <w:p w14:paraId="7F0EDE7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7878DB15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4F79B7D4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0B8E1BF5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65D3349B" w14:textId="77777777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专业班级：</w:t>
      </w:r>
      <w:r w:rsidRPr="005F55D9">
        <w:rPr>
          <w:rFonts w:ascii="Candara Light" w:eastAsia="仿宋" w:hAnsi="Candara Light"/>
          <w:sz w:val="28"/>
          <w:szCs w:val="28"/>
        </w:rPr>
        <w:t>2023</w:t>
      </w:r>
      <w:r w:rsidRPr="005F55D9">
        <w:rPr>
          <w:rFonts w:ascii="Candara Light" w:eastAsia="仿宋" w:hAnsi="Candara Light"/>
          <w:sz w:val="28"/>
          <w:szCs w:val="28"/>
        </w:rPr>
        <w:t>级计算机科学与技术</w:t>
      </w:r>
      <w:r w:rsidRPr="005F55D9">
        <w:rPr>
          <w:rFonts w:ascii="Candara Light" w:eastAsia="仿宋" w:hAnsi="Candara Light"/>
          <w:sz w:val="28"/>
          <w:szCs w:val="28"/>
        </w:rPr>
        <w:t>1</w:t>
      </w:r>
      <w:r w:rsidRPr="005F55D9">
        <w:rPr>
          <w:rFonts w:ascii="Candara Light" w:eastAsia="仿宋" w:hAnsi="Candara Light"/>
          <w:sz w:val="28"/>
          <w:szCs w:val="28"/>
        </w:rPr>
        <w:t>班</w:t>
      </w:r>
    </w:p>
    <w:p w14:paraId="72961DC2" w14:textId="77777777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学生姓名：官瑞琪</w:t>
      </w:r>
    </w:p>
    <w:p w14:paraId="04009A8F" w14:textId="77777777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学号：</w:t>
      </w:r>
      <w:r w:rsidRPr="005F55D9">
        <w:rPr>
          <w:rFonts w:ascii="Candara Light" w:eastAsia="仿宋" w:hAnsi="Candara Light"/>
          <w:sz w:val="28"/>
          <w:szCs w:val="28"/>
        </w:rPr>
        <w:t>320220912420</w:t>
      </w:r>
    </w:p>
    <w:p w14:paraId="263615D3" w14:textId="17758C84" w:rsidR="00BF658A" w:rsidRPr="005F55D9" w:rsidRDefault="00BF658A" w:rsidP="00BF658A">
      <w:pPr>
        <w:ind w:leftChars="540" w:left="1134"/>
        <w:rPr>
          <w:rFonts w:ascii="Candara Light" w:eastAsia="仿宋" w:hAnsi="Candara Light"/>
          <w:sz w:val="28"/>
          <w:szCs w:val="28"/>
        </w:rPr>
      </w:pPr>
      <w:r w:rsidRPr="005F55D9">
        <w:rPr>
          <w:rFonts w:ascii="Candara Light" w:eastAsia="仿宋" w:hAnsi="Candara Light"/>
          <w:sz w:val="28"/>
          <w:szCs w:val="28"/>
        </w:rPr>
        <w:t>实验日期：</w:t>
      </w:r>
      <w:r w:rsidRPr="005F55D9">
        <w:rPr>
          <w:rFonts w:ascii="Candara Light" w:eastAsia="仿宋" w:hAnsi="Candara Light"/>
          <w:sz w:val="28"/>
          <w:szCs w:val="28"/>
        </w:rPr>
        <w:t>2025</w:t>
      </w:r>
      <w:r w:rsidRPr="005F55D9">
        <w:rPr>
          <w:rFonts w:ascii="Candara Light" w:eastAsia="仿宋" w:hAnsi="Candara Light"/>
          <w:sz w:val="28"/>
          <w:szCs w:val="28"/>
        </w:rPr>
        <w:t>年</w:t>
      </w:r>
      <w:r w:rsidRPr="00C035A1">
        <w:rPr>
          <w:rFonts w:ascii="Candara Light" w:eastAsia="仿宋" w:hAnsi="Candara Light"/>
          <w:sz w:val="28"/>
          <w:szCs w:val="28"/>
        </w:rPr>
        <w:t>10</w:t>
      </w:r>
      <w:r w:rsidRPr="005F55D9">
        <w:rPr>
          <w:rFonts w:ascii="Candara Light" w:eastAsia="仿宋" w:hAnsi="Candara Light"/>
          <w:sz w:val="28"/>
          <w:szCs w:val="28"/>
        </w:rPr>
        <w:t>月</w:t>
      </w:r>
      <w:r>
        <w:rPr>
          <w:rFonts w:ascii="Candara Light" w:eastAsia="仿宋" w:hAnsi="Candara Light" w:hint="eastAsia"/>
          <w:sz w:val="28"/>
          <w:szCs w:val="28"/>
        </w:rPr>
        <w:t>18</w:t>
      </w:r>
      <w:r w:rsidRPr="005F55D9">
        <w:rPr>
          <w:rFonts w:ascii="Candara Light" w:eastAsia="仿宋" w:hAnsi="Candara Light"/>
          <w:sz w:val="28"/>
          <w:szCs w:val="28"/>
        </w:rPr>
        <w:t>日</w:t>
      </w:r>
    </w:p>
    <w:p w14:paraId="03F00A2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2AC182F5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5CC9CB37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4485F17E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618E59EB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2D1C82D6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39D405E3" w14:textId="77777777" w:rsidR="00BF658A" w:rsidRPr="005F55D9" w:rsidRDefault="00BF658A" w:rsidP="00BF658A">
      <w:pPr>
        <w:rPr>
          <w:rFonts w:ascii="Candara Light" w:eastAsia="仿宋" w:hAnsi="Candara Light"/>
          <w:szCs w:val="21"/>
        </w:rPr>
      </w:pPr>
    </w:p>
    <w:p w14:paraId="15F2AD82" w14:textId="77777777" w:rsidR="00BF658A" w:rsidRPr="005F55D9" w:rsidRDefault="00BF658A" w:rsidP="00BF658A">
      <w:pPr>
        <w:jc w:val="center"/>
        <w:rPr>
          <w:rFonts w:ascii="Candara Light" w:eastAsia="仿宋" w:hAnsi="Candara Light"/>
          <w:sz w:val="32"/>
          <w:szCs w:val="32"/>
        </w:rPr>
      </w:pPr>
      <w:r w:rsidRPr="005F55D9">
        <w:rPr>
          <w:rFonts w:ascii="Candara Light" w:eastAsia="仿宋" w:hAnsi="Candara Light"/>
          <w:sz w:val="32"/>
          <w:szCs w:val="32"/>
        </w:rPr>
        <w:t>兰州大学信息科学与工程学院</w:t>
      </w:r>
    </w:p>
    <w:p w14:paraId="19F7181D" w14:textId="77777777" w:rsidR="00BF658A" w:rsidRPr="005F55D9" w:rsidRDefault="00BF658A" w:rsidP="00BF658A">
      <w:pPr>
        <w:widowControl/>
        <w:jc w:val="left"/>
        <w:rPr>
          <w:rFonts w:ascii="Candara Light" w:eastAsia="仿宋" w:hAnsi="Candara Light"/>
          <w:kern w:val="0"/>
          <w:sz w:val="32"/>
          <w:szCs w:val="32"/>
        </w:rPr>
        <w:sectPr w:rsidR="00BF658A" w:rsidRPr="005F55D9" w:rsidSect="00BF658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764D9BE" w14:textId="77777777" w:rsidR="00BF658A" w:rsidRPr="005F55D9" w:rsidRDefault="00BF658A" w:rsidP="00BF658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 w:rsidRPr="005F55D9">
        <w:rPr>
          <w:rFonts w:ascii="Candara Light" w:eastAsia="仿宋" w:hAnsi="Candara Light"/>
          <w:sz w:val="44"/>
          <w:szCs w:val="48"/>
        </w:rPr>
        <w:lastRenderedPageBreak/>
        <w:t>1</w:t>
      </w:r>
      <w:r w:rsidRPr="005F55D9">
        <w:rPr>
          <w:rFonts w:ascii="Candara Light" w:eastAsia="仿宋" w:hAnsi="Candara Light"/>
          <w:sz w:val="44"/>
          <w:szCs w:val="48"/>
        </w:rPr>
        <w:t>实验</w:t>
      </w:r>
      <w:r>
        <w:rPr>
          <w:rFonts w:ascii="Candara Light" w:eastAsia="仿宋" w:hAnsi="Candara Light" w:hint="eastAsia"/>
          <w:sz w:val="44"/>
          <w:szCs w:val="48"/>
        </w:rPr>
        <w:t>目的</w:t>
      </w:r>
    </w:p>
    <w:p w14:paraId="33021342" w14:textId="36B9B736" w:rsidR="00BF658A" w:rsidRDefault="00BF658A" w:rsidP="00BF658A">
      <w:pPr>
        <w:numPr>
          <w:ilvl w:val="0"/>
          <w:numId w:val="5"/>
        </w:numPr>
        <w:suppressAutoHyphens w:val="0"/>
        <w:spacing w:line="400" w:lineRule="exact"/>
        <w:ind w:left="641" w:hanging="357"/>
        <w:rPr>
          <w:rFonts w:ascii="Candara Light" w:eastAsia="仿宋" w:hAnsi="Candara Light"/>
          <w:sz w:val="24"/>
          <w:szCs w:val="21"/>
        </w:rPr>
      </w:pPr>
      <w:r w:rsidRPr="00BF658A">
        <w:rPr>
          <w:rFonts w:ascii="Candara Light" w:eastAsia="仿宋" w:hAnsi="Candara Light" w:hint="eastAsia"/>
          <w:sz w:val="24"/>
          <w:szCs w:val="21"/>
        </w:rPr>
        <w:t>熟悉</w:t>
      </w:r>
      <w:r w:rsidRPr="00BF658A">
        <w:rPr>
          <w:rFonts w:ascii="Candara Light" w:eastAsia="仿宋" w:hAnsi="Candara Light" w:hint="eastAsia"/>
          <w:sz w:val="24"/>
          <w:szCs w:val="21"/>
        </w:rPr>
        <w:t>Linux</w:t>
      </w:r>
      <w:r w:rsidRPr="00BF658A">
        <w:rPr>
          <w:rFonts w:ascii="Candara Light" w:eastAsia="仿宋" w:hAnsi="Candara Light" w:hint="eastAsia"/>
          <w:sz w:val="24"/>
          <w:szCs w:val="21"/>
        </w:rPr>
        <w:t>下</w:t>
      </w:r>
      <w:r w:rsidRPr="00BF658A">
        <w:rPr>
          <w:rFonts w:ascii="Candara Light" w:eastAsia="仿宋" w:hAnsi="Candara Light" w:hint="eastAsia"/>
          <w:sz w:val="24"/>
          <w:szCs w:val="21"/>
        </w:rPr>
        <w:t>C</w:t>
      </w:r>
      <w:r w:rsidRPr="00BF658A">
        <w:rPr>
          <w:rFonts w:ascii="Candara Light" w:eastAsia="仿宋" w:hAnsi="Candara Light" w:hint="eastAsia"/>
          <w:sz w:val="24"/>
          <w:szCs w:val="21"/>
        </w:rPr>
        <w:t>程序设计的环境；</w:t>
      </w:r>
    </w:p>
    <w:p w14:paraId="71A99E85" w14:textId="3510BFA3" w:rsidR="00BF658A" w:rsidRPr="00590EAD" w:rsidRDefault="00BF658A" w:rsidP="00BF658A">
      <w:pPr>
        <w:pStyle w:val="a8"/>
        <w:numPr>
          <w:ilvl w:val="0"/>
          <w:numId w:val="5"/>
        </w:numPr>
        <w:spacing w:line="400" w:lineRule="exact"/>
        <w:ind w:left="641" w:hanging="357"/>
        <w:rPr>
          <w:rFonts w:ascii="Candara Light" w:eastAsia="仿宋" w:hAnsi="Candara Light" w:cs="Times New Roman"/>
          <w:sz w:val="24"/>
          <w:szCs w:val="21"/>
          <w14:ligatures w14:val="none"/>
        </w:rPr>
      </w:pPr>
      <w:r w:rsidRPr="00BF658A">
        <w:rPr>
          <w:rFonts w:ascii="Candara Light" w:eastAsia="仿宋" w:hAnsi="Candara Light" w:cs="Times New Roman" w:hint="eastAsia"/>
          <w:sz w:val="24"/>
          <w:szCs w:val="21"/>
          <w14:ligatures w14:val="none"/>
        </w:rPr>
        <w:t>对系统调用有初步了解。</w:t>
      </w:r>
    </w:p>
    <w:p w14:paraId="13334277" w14:textId="77777777" w:rsidR="00BF658A" w:rsidRDefault="00BF658A" w:rsidP="00BF658A">
      <w:pPr>
        <w:keepNext/>
        <w:keepLines/>
        <w:spacing w:before="480" w:after="80" w:line="400" w:lineRule="exact"/>
        <w:outlineLvl w:val="0"/>
        <w:rPr>
          <w:rFonts w:ascii="Candara Light" w:eastAsia="仿宋" w:hAnsi="Candara Light"/>
          <w:sz w:val="44"/>
          <w:szCs w:val="48"/>
        </w:rPr>
      </w:pPr>
      <w:r w:rsidRPr="005F55D9">
        <w:rPr>
          <w:rFonts w:ascii="Candara Light" w:eastAsia="仿宋" w:hAnsi="Candara Light"/>
          <w:sz w:val="44"/>
          <w:szCs w:val="48"/>
        </w:rPr>
        <w:t>2</w:t>
      </w:r>
      <w:r>
        <w:rPr>
          <w:rFonts w:ascii="Candara Light" w:eastAsia="仿宋" w:hAnsi="Candara Light" w:hint="eastAsia"/>
          <w:sz w:val="44"/>
          <w:szCs w:val="48"/>
        </w:rPr>
        <w:t>实验时间</w:t>
      </w:r>
    </w:p>
    <w:p w14:paraId="3089834F" w14:textId="065E4301" w:rsidR="00BF658A" w:rsidRPr="00590EAD" w:rsidRDefault="00BF658A" w:rsidP="00BF658A">
      <w:pPr>
        <w:spacing w:line="400" w:lineRule="exact"/>
        <w:ind w:left="283"/>
        <w:rPr>
          <w:rFonts w:ascii="Candara Light" w:eastAsia="仿宋" w:hAnsi="Candara Light"/>
          <w:sz w:val="24"/>
          <w:szCs w:val="21"/>
        </w:rPr>
      </w:pPr>
      <w:r>
        <w:rPr>
          <w:rFonts w:ascii="Candara Light" w:eastAsia="仿宋" w:hAnsi="Candara Light" w:hint="eastAsia"/>
          <w:sz w:val="24"/>
          <w:szCs w:val="21"/>
        </w:rPr>
        <w:t>4</w:t>
      </w:r>
      <w:r w:rsidRPr="00590EAD">
        <w:rPr>
          <w:rFonts w:ascii="Candara Light" w:eastAsia="仿宋" w:hAnsi="Candara Light" w:hint="eastAsia"/>
          <w:sz w:val="24"/>
          <w:szCs w:val="21"/>
        </w:rPr>
        <w:t>学时</w:t>
      </w:r>
    </w:p>
    <w:p w14:paraId="267F2A65" w14:textId="77777777" w:rsidR="00BF658A" w:rsidRPr="005F55D9" w:rsidRDefault="00BF658A" w:rsidP="00BF658A">
      <w:pPr>
        <w:keepNext/>
        <w:keepLines/>
        <w:spacing w:before="480" w:after="80"/>
        <w:outlineLvl w:val="0"/>
        <w:rPr>
          <w:rFonts w:ascii="Candara Light" w:eastAsia="仿宋" w:hAnsi="Candara Light"/>
          <w:sz w:val="44"/>
          <w:szCs w:val="48"/>
        </w:rPr>
      </w:pPr>
      <w:r w:rsidRPr="005F55D9">
        <w:rPr>
          <w:rFonts w:ascii="Candara Light" w:eastAsia="仿宋" w:hAnsi="Candara Light"/>
          <w:sz w:val="44"/>
          <w:szCs w:val="48"/>
        </w:rPr>
        <w:t>3</w:t>
      </w:r>
      <w:r>
        <w:rPr>
          <w:rFonts w:ascii="Candara Light" w:eastAsia="仿宋" w:hAnsi="Candara Light" w:hint="eastAsia"/>
          <w:sz w:val="44"/>
          <w:szCs w:val="48"/>
        </w:rPr>
        <w:t>实验内容</w:t>
      </w:r>
    </w:p>
    <w:p w14:paraId="778A1D1C" w14:textId="706ECCF1" w:rsidR="00BF658A" w:rsidRPr="005F55D9" w:rsidRDefault="00BF658A" w:rsidP="00BF658A">
      <w:pPr>
        <w:keepNext/>
        <w:keepLines/>
        <w:spacing w:before="160" w:after="80"/>
        <w:ind w:left="113"/>
        <w:outlineLvl w:val="1"/>
        <w:rPr>
          <w:rFonts w:ascii="Candara Light" w:eastAsia="楷体" w:hAnsi="Candara Light"/>
          <w:color w:val="000000" w:themeColor="text1"/>
          <w:sz w:val="36"/>
          <w:szCs w:val="40"/>
        </w:rPr>
      </w:pPr>
      <w:r w:rsidRPr="005F55D9">
        <w:rPr>
          <w:rFonts w:ascii="Candara Light" w:eastAsia="楷体" w:hAnsi="Candara Light"/>
          <w:color w:val="000000" w:themeColor="text1"/>
          <w:sz w:val="36"/>
          <w:szCs w:val="40"/>
        </w:rPr>
        <w:t>3.1</w:t>
      </w:r>
      <w:r w:rsidRPr="00BF658A">
        <w:rPr>
          <w:rFonts w:ascii="Candara Light" w:eastAsia="楷体" w:hAnsi="Candara Light" w:hint="eastAsia"/>
          <w:color w:val="000000" w:themeColor="text1"/>
          <w:sz w:val="36"/>
          <w:szCs w:val="40"/>
        </w:rPr>
        <w:t xml:space="preserve"> Linux</w:t>
      </w:r>
      <w:r w:rsidRPr="00BF658A">
        <w:rPr>
          <w:rFonts w:ascii="Candara Light" w:eastAsia="楷体" w:hAnsi="Candara Light" w:hint="eastAsia"/>
          <w:color w:val="000000" w:themeColor="text1"/>
          <w:sz w:val="36"/>
          <w:szCs w:val="40"/>
        </w:rPr>
        <w:t>下</w:t>
      </w:r>
      <w:r w:rsidRPr="00BF658A">
        <w:rPr>
          <w:rFonts w:ascii="Candara Light" w:eastAsia="楷体" w:hAnsi="Candara Light" w:hint="eastAsia"/>
          <w:color w:val="000000" w:themeColor="text1"/>
          <w:sz w:val="36"/>
          <w:szCs w:val="40"/>
        </w:rPr>
        <w:t>C</w:t>
      </w:r>
      <w:r w:rsidRPr="00BF658A">
        <w:rPr>
          <w:rFonts w:ascii="Candara Light" w:eastAsia="楷体" w:hAnsi="Candara Light" w:hint="eastAsia"/>
          <w:color w:val="000000" w:themeColor="text1"/>
          <w:sz w:val="36"/>
          <w:szCs w:val="40"/>
        </w:rPr>
        <w:t>语言程序的开发过程</w:t>
      </w:r>
    </w:p>
    <w:p w14:paraId="6DF8AF30" w14:textId="77777777" w:rsidR="00BF658A" w:rsidRDefault="00BF658A" w:rsidP="00BF658A">
      <w:pPr>
        <w:pStyle w:val="a8"/>
        <w:numPr>
          <w:ilvl w:val="0"/>
          <w:numId w:val="6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BF658A">
        <w:rPr>
          <w:rFonts w:ascii="Candara Light" w:eastAsia="仿宋" w:hAnsi="Candara Light" w:hint="eastAsia"/>
          <w:sz w:val="24"/>
          <w:szCs w:val="24"/>
        </w:rPr>
        <w:t>在用户主目录下用</w:t>
      </w:r>
      <w:r w:rsidRPr="00BF658A">
        <w:rPr>
          <w:rFonts w:ascii="Candara Light" w:eastAsia="仿宋" w:hAnsi="Candara Light" w:hint="eastAsia"/>
          <w:sz w:val="24"/>
          <w:szCs w:val="24"/>
        </w:rPr>
        <w:t>vi</w:t>
      </w:r>
      <w:r w:rsidRPr="00BF658A">
        <w:rPr>
          <w:rFonts w:ascii="Candara Light" w:eastAsia="仿宋" w:hAnsi="Candara Light" w:hint="eastAsia"/>
          <w:sz w:val="24"/>
          <w:szCs w:val="24"/>
        </w:rPr>
        <w:t>编辑</w:t>
      </w:r>
      <w:r w:rsidRPr="00BF658A">
        <w:rPr>
          <w:rFonts w:ascii="Candara Light" w:eastAsia="仿宋" w:hAnsi="Candara Light" w:hint="eastAsia"/>
          <w:sz w:val="24"/>
          <w:szCs w:val="24"/>
        </w:rPr>
        <w:t>C</w:t>
      </w:r>
      <w:r w:rsidRPr="00BF658A">
        <w:rPr>
          <w:rFonts w:ascii="Candara Light" w:eastAsia="仿宋" w:hAnsi="Candara Light" w:hint="eastAsia"/>
          <w:sz w:val="24"/>
          <w:szCs w:val="24"/>
        </w:rPr>
        <w:t>语言源程序（源程序已附后），如：</w:t>
      </w:r>
      <w:r w:rsidRPr="00BF658A">
        <w:rPr>
          <w:rFonts w:ascii="Consolas" w:eastAsia="仿宋" w:hAnsi="Consolas"/>
          <w:sz w:val="24"/>
          <w:szCs w:val="24"/>
          <w:bdr w:val="single" w:sz="4" w:space="0" w:color="auto"/>
        </w:rPr>
        <w:t>$vi hello.c</w:t>
      </w:r>
      <w:r w:rsidRPr="00BF658A">
        <w:rPr>
          <w:rFonts w:ascii="Candara Light" w:eastAsia="仿宋" w:hAnsi="Candara Light" w:hint="eastAsia"/>
          <w:sz w:val="24"/>
          <w:szCs w:val="24"/>
        </w:rPr>
        <w:t>。</w:t>
      </w:r>
    </w:p>
    <w:p w14:paraId="7A11FC5C" w14:textId="7062250C" w:rsidR="00BF658A" w:rsidRDefault="00BF658A" w:rsidP="00BF658A">
      <w:pPr>
        <w:pStyle w:val="a8"/>
        <w:numPr>
          <w:ilvl w:val="0"/>
          <w:numId w:val="6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BF658A">
        <w:rPr>
          <w:rFonts w:ascii="Candara Light" w:eastAsia="仿宋" w:hAnsi="Candara Light" w:hint="eastAsia"/>
          <w:sz w:val="24"/>
          <w:szCs w:val="24"/>
        </w:rPr>
        <w:t>用</w:t>
      </w:r>
      <w:r w:rsidRPr="00BF658A">
        <w:rPr>
          <w:rFonts w:ascii="Candara Light" w:eastAsia="仿宋" w:hAnsi="Candara Light" w:hint="eastAsia"/>
          <w:sz w:val="24"/>
          <w:szCs w:val="24"/>
        </w:rPr>
        <w:t>gcc</w:t>
      </w:r>
      <w:r w:rsidRPr="00BF658A">
        <w:rPr>
          <w:rFonts w:ascii="Candara Light" w:eastAsia="仿宋" w:hAnsi="Candara Light" w:hint="eastAsia"/>
          <w:sz w:val="24"/>
          <w:szCs w:val="24"/>
        </w:rPr>
        <w:t>编译</w:t>
      </w:r>
      <w:r w:rsidRPr="00BF658A">
        <w:rPr>
          <w:rFonts w:ascii="Candara Light" w:eastAsia="仿宋" w:hAnsi="Candara Light" w:hint="eastAsia"/>
          <w:sz w:val="24"/>
          <w:szCs w:val="24"/>
        </w:rPr>
        <w:t>C</w:t>
      </w:r>
      <w:r w:rsidRPr="00BF658A">
        <w:rPr>
          <w:rFonts w:ascii="Candara Light" w:eastAsia="仿宋" w:hAnsi="Candara Light" w:hint="eastAsia"/>
          <w:sz w:val="24"/>
          <w:szCs w:val="24"/>
        </w:rPr>
        <w:t>语言源程序：</w:t>
      </w:r>
      <w:r w:rsidRPr="00BF658A">
        <w:rPr>
          <w:rFonts w:ascii="Consolas" w:eastAsia="仿宋" w:hAnsi="Consolas"/>
          <w:sz w:val="24"/>
          <w:szCs w:val="24"/>
          <w:bdr w:val="single" w:sz="4" w:space="0" w:color="auto"/>
        </w:rPr>
        <w:t>$gcc ./hello.c -o example</w:t>
      </w:r>
      <w:r>
        <w:rPr>
          <w:rFonts w:ascii="Consolas" w:eastAsia="仿宋" w:hAnsi="Consolas"/>
          <w:sz w:val="24"/>
          <w:szCs w:val="24"/>
          <w:bdr w:val="single" w:sz="4" w:space="0" w:color="auto"/>
        </w:rPr>
        <w:br/>
      </w:r>
      <w:r w:rsidRPr="00BF658A">
        <w:rPr>
          <w:rFonts w:ascii="Candara Light" w:eastAsia="仿宋" w:hAnsi="Candara Light" w:hint="eastAsia"/>
          <w:sz w:val="24"/>
          <w:szCs w:val="24"/>
        </w:rPr>
        <w:t>这里</w:t>
      </w:r>
      <w:r w:rsidRPr="00BF658A">
        <w:rPr>
          <w:rFonts w:ascii="Candara Light" w:eastAsia="仿宋" w:hAnsi="Candara Light" w:hint="eastAsia"/>
          <w:sz w:val="24"/>
          <w:szCs w:val="24"/>
        </w:rPr>
        <w:t>gcc</w:t>
      </w:r>
      <w:r w:rsidRPr="00BF658A">
        <w:rPr>
          <w:rFonts w:ascii="Candara Light" w:eastAsia="仿宋" w:hAnsi="Candara Light" w:hint="eastAsia"/>
          <w:sz w:val="24"/>
          <w:szCs w:val="24"/>
        </w:rPr>
        <w:t>是</w:t>
      </w:r>
      <w:r w:rsidRPr="00BF658A">
        <w:rPr>
          <w:rFonts w:ascii="Candara Light" w:eastAsia="仿宋" w:hAnsi="Candara Light" w:hint="eastAsia"/>
          <w:sz w:val="24"/>
          <w:szCs w:val="24"/>
        </w:rPr>
        <w:t>Linux</w:t>
      </w:r>
      <w:r w:rsidRPr="00BF658A">
        <w:rPr>
          <w:rFonts w:ascii="Candara Light" w:eastAsia="仿宋" w:hAnsi="Candara Light" w:hint="eastAsia"/>
          <w:sz w:val="24"/>
          <w:szCs w:val="24"/>
        </w:rPr>
        <w:t>下的</w:t>
      </w:r>
      <w:r w:rsidRPr="00BF658A">
        <w:rPr>
          <w:rFonts w:ascii="Candara Light" w:eastAsia="仿宋" w:hAnsi="Candara Light" w:hint="eastAsia"/>
          <w:sz w:val="24"/>
          <w:szCs w:val="24"/>
        </w:rPr>
        <w:t>C</w:t>
      </w:r>
      <w:r w:rsidRPr="00BF658A">
        <w:rPr>
          <w:rFonts w:ascii="Candara Light" w:eastAsia="仿宋" w:hAnsi="Candara Light" w:hint="eastAsia"/>
          <w:sz w:val="24"/>
          <w:szCs w:val="24"/>
        </w:rPr>
        <w:t>语言程序编译器（</w:t>
      </w:r>
      <w:r w:rsidRPr="00BF658A">
        <w:rPr>
          <w:rFonts w:ascii="Candara Light" w:eastAsia="仿宋" w:hAnsi="Candara Light" w:hint="eastAsia"/>
          <w:sz w:val="24"/>
          <w:szCs w:val="24"/>
        </w:rPr>
        <w:t>GNU C Compiler</w:t>
      </w:r>
      <w:r w:rsidRPr="00BF658A">
        <w:rPr>
          <w:rFonts w:ascii="Candara Light" w:eastAsia="仿宋" w:hAnsi="Candara Light" w:hint="eastAsia"/>
          <w:sz w:val="24"/>
          <w:szCs w:val="24"/>
        </w:rPr>
        <w:t>），</w:t>
      </w:r>
      <w:r w:rsidRPr="00BF658A">
        <w:rPr>
          <w:rFonts w:ascii="Consolas" w:eastAsia="仿宋" w:hAnsi="Consolas"/>
          <w:sz w:val="24"/>
          <w:szCs w:val="24"/>
        </w:rPr>
        <w:t>./hello.c</w:t>
      </w:r>
      <w:r w:rsidRPr="00BF658A">
        <w:rPr>
          <w:rFonts w:ascii="Candara Light" w:eastAsia="仿宋" w:hAnsi="Candara Light" w:hint="eastAsia"/>
          <w:sz w:val="24"/>
          <w:szCs w:val="24"/>
        </w:rPr>
        <w:t>表示待编译的源文件是当前工作目录下的</w:t>
      </w:r>
      <w:r w:rsidRPr="00BF658A">
        <w:rPr>
          <w:rFonts w:ascii="Consolas" w:eastAsia="仿宋" w:hAnsi="Consolas"/>
          <w:sz w:val="24"/>
          <w:szCs w:val="24"/>
        </w:rPr>
        <w:t>hello.c</w:t>
      </w:r>
      <w:r w:rsidRPr="00BF658A">
        <w:rPr>
          <w:rFonts w:ascii="Candara Light" w:eastAsia="仿宋" w:hAnsi="Candara Light" w:hint="eastAsia"/>
          <w:sz w:val="24"/>
          <w:szCs w:val="24"/>
        </w:rPr>
        <w:t>，</w:t>
      </w:r>
      <w:r w:rsidRPr="00BF658A">
        <w:rPr>
          <w:rFonts w:ascii="Consolas" w:eastAsia="仿宋" w:hAnsi="Consolas"/>
          <w:sz w:val="24"/>
          <w:szCs w:val="24"/>
        </w:rPr>
        <w:t>-o example</w:t>
      </w:r>
      <w:r w:rsidRPr="00BF658A">
        <w:rPr>
          <w:rFonts w:ascii="Candara Light" w:eastAsia="仿宋" w:hAnsi="Candara Light" w:hint="eastAsia"/>
          <w:sz w:val="24"/>
          <w:szCs w:val="24"/>
        </w:rPr>
        <w:t>表示编译后产生的目标代码文件名为</w:t>
      </w:r>
      <w:r w:rsidRPr="00BF658A">
        <w:rPr>
          <w:rFonts w:ascii="Consolas" w:eastAsia="仿宋" w:hAnsi="Consolas"/>
          <w:sz w:val="24"/>
          <w:szCs w:val="24"/>
        </w:rPr>
        <w:t>example</w:t>
      </w:r>
      <w:r w:rsidRPr="00BF658A">
        <w:rPr>
          <w:rFonts w:ascii="Candara Light" w:eastAsia="仿宋" w:hAnsi="Candara Light" w:hint="eastAsia"/>
          <w:sz w:val="24"/>
          <w:szCs w:val="24"/>
        </w:rPr>
        <w:t>。</w:t>
      </w:r>
    </w:p>
    <w:p w14:paraId="6949A48D" w14:textId="4F82E7FE" w:rsidR="00BF658A" w:rsidRPr="00BF658A" w:rsidRDefault="00BF658A" w:rsidP="00BF658A">
      <w:pPr>
        <w:pStyle w:val="a8"/>
        <w:numPr>
          <w:ilvl w:val="0"/>
          <w:numId w:val="6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BF658A">
        <w:rPr>
          <w:rFonts w:ascii="Candara Light" w:eastAsia="仿宋" w:hAnsi="Candara Light" w:hint="eastAsia"/>
          <w:sz w:val="24"/>
          <w:szCs w:val="24"/>
        </w:rPr>
        <w:t>若编译不正确，则进入</w:t>
      </w:r>
      <w:r w:rsidRPr="00BF658A">
        <w:rPr>
          <w:rFonts w:ascii="Candara Light" w:eastAsia="仿宋" w:hAnsi="Candara Light" w:hint="eastAsia"/>
          <w:sz w:val="24"/>
          <w:szCs w:val="24"/>
        </w:rPr>
        <w:t>vi</w:t>
      </w:r>
      <w:r w:rsidRPr="00BF658A">
        <w:rPr>
          <w:rFonts w:ascii="Candara Light" w:eastAsia="仿宋" w:hAnsi="Candara Light" w:hint="eastAsia"/>
          <w:sz w:val="24"/>
          <w:szCs w:val="24"/>
        </w:rPr>
        <w:t>修改源程序，否则，运行目标代码：</w:t>
      </w:r>
      <w:r w:rsidRPr="00BF658A">
        <w:rPr>
          <w:rFonts w:ascii="Consolas" w:eastAsia="仿宋" w:hAnsi="Consolas"/>
          <w:sz w:val="24"/>
          <w:szCs w:val="24"/>
          <w:bdr w:val="single" w:sz="4" w:space="0" w:color="auto"/>
        </w:rPr>
        <w:t>$./example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3EB545EF" w14:textId="75C8D984" w:rsidR="00BF658A" w:rsidRPr="00BF658A" w:rsidRDefault="00BF658A" w:rsidP="00BF658A">
      <w:pPr>
        <w:spacing w:line="400" w:lineRule="exact"/>
        <w:ind w:left="113"/>
        <w:rPr>
          <w:rFonts w:ascii="楷体" w:eastAsia="楷体" w:hAnsi="楷体" w:hint="eastAsia"/>
          <w:sz w:val="28"/>
          <w:szCs w:val="28"/>
        </w:rPr>
      </w:pPr>
      <w:r w:rsidRPr="00BF658A">
        <w:rPr>
          <w:rFonts w:ascii="楷体" w:eastAsia="楷体" w:hAnsi="楷体" w:hint="eastAsia"/>
          <w:sz w:val="28"/>
          <w:szCs w:val="28"/>
        </w:rPr>
        <w:t>注意：</w:t>
      </w:r>
    </w:p>
    <w:p w14:paraId="79BBC581" w14:textId="650DFB7D" w:rsidR="00BF658A" w:rsidRDefault="00BF658A" w:rsidP="00BF658A">
      <w:pPr>
        <w:pStyle w:val="a8"/>
        <w:numPr>
          <w:ilvl w:val="0"/>
          <w:numId w:val="46"/>
        </w:numPr>
        <w:spacing w:line="400" w:lineRule="exact"/>
        <w:ind w:left="555" w:hanging="442"/>
        <w:rPr>
          <w:rFonts w:ascii="Candara Light" w:eastAsia="仿宋" w:hAnsi="Candara Light"/>
          <w:sz w:val="24"/>
          <w:szCs w:val="24"/>
        </w:rPr>
      </w:pPr>
      <w:r w:rsidRPr="00BF658A">
        <w:rPr>
          <w:rFonts w:ascii="Candara Light" w:eastAsia="仿宋" w:hAnsi="Candara Light" w:hint="eastAsia"/>
          <w:sz w:val="24"/>
          <w:szCs w:val="24"/>
        </w:rPr>
        <w:t>这只是</w:t>
      </w:r>
      <w:r w:rsidRPr="00BF658A">
        <w:rPr>
          <w:rFonts w:ascii="Candara Light" w:eastAsia="仿宋" w:hAnsi="Candara Light" w:hint="eastAsia"/>
          <w:sz w:val="24"/>
          <w:szCs w:val="24"/>
        </w:rPr>
        <w:t>gcc</w:t>
      </w:r>
      <w:r w:rsidRPr="00BF658A">
        <w:rPr>
          <w:rFonts w:ascii="Candara Light" w:eastAsia="仿宋" w:hAnsi="Candara Light" w:hint="eastAsia"/>
          <w:sz w:val="24"/>
          <w:szCs w:val="24"/>
        </w:rPr>
        <w:t>最基本的用法，其他常用选项有：</w:t>
      </w:r>
      <w:r w:rsidRPr="00BF658A">
        <w:rPr>
          <w:rFonts w:ascii="Consolas" w:eastAsia="楷体" w:hAnsi="Consolas"/>
          <w:sz w:val="24"/>
          <w:szCs w:val="24"/>
        </w:rPr>
        <w:t>-c , -S , -O , -O2, -g</w:t>
      </w:r>
      <w:r w:rsidRPr="00BF658A">
        <w:rPr>
          <w:rFonts w:ascii="Candara Light" w:eastAsia="仿宋" w:hAnsi="Candara Light" w:hint="eastAsia"/>
          <w:sz w:val="24"/>
          <w:szCs w:val="24"/>
        </w:rPr>
        <w:t xml:space="preserve"> </w:t>
      </w:r>
      <w:r w:rsidRPr="00BF658A">
        <w:rPr>
          <w:rFonts w:ascii="Candara Light" w:eastAsia="仿宋" w:hAnsi="Candara Light" w:hint="eastAsia"/>
          <w:sz w:val="24"/>
          <w:szCs w:val="24"/>
        </w:rPr>
        <w:t>等。</w:t>
      </w:r>
    </w:p>
    <w:p w14:paraId="1396B3B1" w14:textId="2F230C57" w:rsidR="00BF658A" w:rsidRPr="00BF658A" w:rsidRDefault="00BF658A" w:rsidP="00BF658A">
      <w:pPr>
        <w:pStyle w:val="a8"/>
        <w:numPr>
          <w:ilvl w:val="0"/>
          <w:numId w:val="46"/>
        </w:numPr>
        <w:spacing w:line="400" w:lineRule="exact"/>
        <w:ind w:left="555" w:hanging="442"/>
        <w:rPr>
          <w:rFonts w:ascii="Candara Light" w:eastAsia="仿宋" w:hAnsi="Candara Light"/>
          <w:sz w:val="24"/>
          <w:szCs w:val="24"/>
        </w:rPr>
      </w:pPr>
      <w:r w:rsidRPr="00BF658A">
        <w:rPr>
          <w:rFonts w:ascii="Candara Light" w:eastAsia="仿宋" w:hAnsi="Candara Light" w:hint="eastAsia"/>
          <w:sz w:val="24"/>
          <w:szCs w:val="24"/>
        </w:rPr>
        <w:t>调试程序可以用</w:t>
      </w:r>
      <w:r w:rsidRPr="00BF658A">
        <w:rPr>
          <w:rFonts w:ascii="Candara Light" w:eastAsia="仿宋" w:hAnsi="Candara Light" w:hint="eastAsia"/>
          <w:sz w:val="24"/>
          <w:szCs w:val="24"/>
        </w:rPr>
        <w:t>gdb</w:t>
      </w:r>
      <w:r w:rsidRPr="00BF658A">
        <w:rPr>
          <w:rFonts w:ascii="Candara Light" w:eastAsia="仿宋" w:hAnsi="Candara Light" w:hint="eastAsia"/>
          <w:sz w:val="24"/>
          <w:szCs w:val="24"/>
        </w:rPr>
        <w:t>（</w:t>
      </w:r>
      <w:r w:rsidRPr="00BF658A">
        <w:rPr>
          <w:rFonts w:ascii="Candara Light" w:eastAsia="仿宋" w:hAnsi="Candara Light" w:hint="eastAsia"/>
          <w:sz w:val="24"/>
          <w:szCs w:val="24"/>
        </w:rPr>
        <w:t>GNU debugger</w:t>
      </w:r>
      <w:r w:rsidRPr="00BF658A">
        <w:rPr>
          <w:rFonts w:ascii="Candara Light" w:eastAsia="仿宋" w:hAnsi="Candara Light" w:hint="eastAsia"/>
          <w:sz w:val="24"/>
          <w:szCs w:val="24"/>
        </w:rPr>
        <w:t>）。</w:t>
      </w:r>
    </w:p>
    <w:p w14:paraId="6C1BE5E0" w14:textId="30E25561" w:rsidR="00BF658A" w:rsidRDefault="00BF658A" w:rsidP="00BF658A">
      <w:pPr>
        <w:keepNext/>
        <w:keepLines/>
        <w:spacing w:before="160" w:after="80"/>
        <w:ind w:left="113"/>
        <w:outlineLvl w:val="1"/>
        <w:rPr>
          <w:rFonts w:ascii="Candara Light" w:eastAsia="楷体" w:hAnsi="Candara Light"/>
          <w:color w:val="000000" w:themeColor="text1"/>
          <w:sz w:val="36"/>
          <w:szCs w:val="40"/>
        </w:rPr>
      </w:pPr>
      <w:r w:rsidRPr="00BF658A">
        <w:rPr>
          <w:rFonts w:ascii="Candara Light" w:eastAsia="楷体" w:hAnsi="Candara Light"/>
          <w:color w:val="000000" w:themeColor="text1"/>
          <w:sz w:val="36"/>
          <w:szCs w:val="40"/>
        </w:rPr>
        <w:t>3.</w:t>
      </w:r>
      <w:r w:rsidRPr="00BF658A">
        <w:rPr>
          <w:rFonts w:ascii="Candara Light" w:eastAsia="楷体" w:hAnsi="Candara Light" w:hint="eastAsia"/>
          <w:color w:val="000000" w:themeColor="text1"/>
          <w:sz w:val="36"/>
          <w:szCs w:val="40"/>
        </w:rPr>
        <w:t xml:space="preserve">2 </w:t>
      </w:r>
      <w:r>
        <w:rPr>
          <w:rFonts w:ascii="Candara Light" w:eastAsia="楷体" w:hAnsi="Candara Light" w:hint="eastAsia"/>
          <w:color w:val="000000" w:themeColor="text1"/>
          <w:sz w:val="36"/>
          <w:szCs w:val="40"/>
        </w:rPr>
        <w:t>hello.c</w:t>
      </w:r>
    </w:p>
    <w:p w14:paraId="6AAEBEFC" w14:textId="37AE0A43" w:rsidR="00BF658A" w:rsidRDefault="00BF658A" w:rsidP="00BF658A">
      <w:pPr>
        <w:spacing w:line="400" w:lineRule="exact"/>
        <w:ind w:left="283"/>
        <w:rPr>
          <w:rFonts w:ascii="Candara Light" w:eastAsia="仿宋" w:hAnsi="Candara Light"/>
          <w:sz w:val="24"/>
          <w:szCs w:val="21"/>
        </w:rPr>
      </w:pPr>
      <w:r w:rsidRPr="00BF658A">
        <w:rPr>
          <w:rFonts w:ascii="Candara Light" w:eastAsia="仿宋" w:hAnsi="Candara Light" w:hint="eastAsia"/>
          <w:sz w:val="24"/>
          <w:szCs w:val="21"/>
        </w:rPr>
        <w:t>编辑、调试下面</w:t>
      </w:r>
      <w:r w:rsidRPr="00BF658A">
        <w:rPr>
          <w:rFonts w:ascii="Candara Light" w:eastAsia="仿宋" w:hAnsi="Candara Light" w:hint="eastAsia"/>
          <w:sz w:val="24"/>
          <w:szCs w:val="21"/>
        </w:rPr>
        <w:t>c</w:t>
      </w:r>
      <w:r w:rsidRPr="00BF658A">
        <w:rPr>
          <w:rFonts w:ascii="Candara Light" w:eastAsia="仿宋" w:hAnsi="Candara Light" w:hint="eastAsia"/>
          <w:sz w:val="24"/>
          <w:szCs w:val="21"/>
        </w:rPr>
        <w:t>语言程序，说明该程序的功能。</w:t>
      </w:r>
    </w:p>
    <w:p w14:paraId="62F4E52F" w14:textId="1C1DADA4" w:rsidR="00C44561" w:rsidRDefault="00C44561" w:rsidP="00C44561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3.2.1</w:t>
      </w:r>
      <w:r w:rsidRPr="00C44561">
        <w:rPr>
          <w:rFonts w:ascii="Candara Light" w:hAnsi="Candara Light"/>
        </w:rPr>
        <w:t>程序（含注释）</w:t>
      </w:r>
    </w:p>
    <w:p w14:paraId="361C7BDE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color w:val="189060"/>
          <w:kern w:val="0"/>
          <w:szCs w:val="21"/>
        </w:rPr>
        <w:t>#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 xml:space="preserve">include 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&lt;</w:t>
      </w:r>
      <w:r w:rsidRPr="00527B6E">
        <w:rPr>
          <w:rFonts w:ascii="Consolas" w:hAnsi="Consolas" w:cs="宋体"/>
          <w:b/>
          <w:bCs/>
          <w:color w:val="0078B0"/>
          <w:kern w:val="0"/>
          <w:szCs w:val="21"/>
        </w:rPr>
        <w:t>stdio.h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&gt;</w:t>
      </w:r>
      <w:r w:rsidRPr="00527B6E">
        <w:rPr>
          <w:rFonts w:ascii="Consolas" w:hAnsi="Consolas" w:cs="宋体"/>
          <w:b/>
          <w:bCs/>
          <w:color w:val="189060"/>
          <w:kern w:val="0"/>
          <w:szCs w:val="21"/>
        </w:rPr>
        <w:t xml:space="preserve">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引入标准输入输出头文件，用于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printf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和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scanf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函数</w:t>
      </w:r>
    </w:p>
    <w:p w14:paraId="7DC8B2F6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//main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函数：程序入口</w:t>
      </w:r>
    </w:p>
    <w:p w14:paraId="178673DE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00A8BC"/>
          <w:kern w:val="0"/>
          <w:szCs w:val="21"/>
        </w:rPr>
        <w:t>main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{</w:t>
      </w:r>
    </w:p>
    <w:p w14:paraId="1C17BFBA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BFFF"/>
          <w:kern w:val="0"/>
          <w:szCs w:val="21"/>
        </w:rPr>
        <w:t>int</w:t>
      </w:r>
      <w:r w:rsidRPr="00527B6E">
        <w:rPr>
          <w:rFonts w:ascii="Consolas" w:hAnsi="Consolas" w:cs="宋体"/>
          <w:color w:val="303570"/>
          <w:kern w:val="0"/>
          <w:szCs w:val="21"/>
        </w:rPr>
        <w:t xml:space="preserve"> n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a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[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200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],</w:t>
      </w:r>
      <w:r w:rsidRPr="00527B6E">
        <w:rPr>
          <w:rFonts w:ascii="Consolas" w:hAnsi="Consolas" w:cs="宋体"/>
          <w:color w:val="303570"/>
          <w:kern w:val="0"/>
          <w:szCs w:val="21"/>
        </w:rPr>
        <w:t>carry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temp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j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digit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5622FF43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/*7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个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int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变量分别是：</w:t>
      </w:r>
    </w:p>
    <w:p w14:paraId="17A78C20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* n-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要计算的阶乘数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n</w:t>
      </w:r>
    </w:p>
    <w:p w14:paraId="11B778DA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* a[200]-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用数组存储大整数的每一位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(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因为阶乘结果可能远超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int/long long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范围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)</w:t>
      </w:r>
    </w:p>
    <w:p w14:paraId="46A3F2C6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* carry-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进位变量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(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用于大数乘法时保存进位值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)</w:t>
      </w:r>
    </w:p>
    <w:p w14:paraId="1AA57CE2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* temp-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临时变量，用于保存乘法中间结果</w:t>
      </w:r>
    </w:p>
    <w:p w14:paraId="59B4B39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* i,j-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循环变量</w:t>
      </w:r>
    </w:p>
    <w:p w14:paraId="045B226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* digit-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当前结果的有效位数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(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初始时只有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位，即数字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1)</w:t>
      </w:r>
    </w:p>
    <w:p w14:paraId="374425EF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lastRenderedPageBreak/>
        <w:t xml:space="preserve">    */</w:t>
      </w:r>
    </w:p>
    <w:p w14:paraId="4C700B1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</w:t>
      </w:r>
    </w:p>
    <w:p w14:paraId="0166D704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提示用户输入</w:t>
      </w:r>
    </w:p>
    <w:p w14:paraId="61535D83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A8BC"/>
          <w:kern w:val="0"/>
          <w:szCs w:val="21"/>
        </w:rPr>
        <w:t>printf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color w:val="4084FF"/>
          <w:kern w:val="0"/>
          <w:szCs w:val="21"/>
        </w:rPr>
        <w:t>Please input n: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5637591C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A8BC"/>
          <w:kern w:val="0"/>
          <w:szCs w:val="21"/>
        </w:rPr>
        <w:t>scanf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color w:val="8800C0"/>
          <w:kern w:val="0"/>
          <w:szCs w:val="21"/>
        </w:rPr>
        <w:t>%d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,&amp;</w:t>
      </w:r>
      <w:r w:rsidRPr="00527B6E">
        <w:rPr>
          <w:rFonts w:ascii="Consolas" w:hAnsi="Consolas" w:cs="宋体"/>
          <w:color w:val="303570"/>
          <w:kern w:val="0"/>
          <w:szCs w:val="21"/>
        </w:rPr>
        <w:t>n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color w:val="303570"/>
          <w:kern w:val="0"/>
          <w:szCs w:val="21"/>
        </w:rPr>
        <w:t xml:space="preserve">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从标准输入读取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n</w:t>
      </w:r>
    </w:p>
    <w:p w14:paraId="24626968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</w:p>
    <w:p w14:paraId="6E727346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初始化：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0!=1, 1!=1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，因此数组第一位存放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1</w:t>
      </w:r>
    </w:p>
    <w:p w14:paraId="72BF8F71" w14:textId="2869BB18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a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[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0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]=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39EED059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</w:t>
      </w:r>
    </w:p>
    <w:p w14:paraId="19BBA832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主循环：从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2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开始逐步乘到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n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，即计算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1×2×3×...×n</w:t>
      </w:r>
    </w:p>
    <w:p w14:paraId="4F30530A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每次循环执行一次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大数乘法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：当前结果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×i</w:t>
      </w:r>
    </w:p>
    <w:p w14:paraId="0BEE8E69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*/</w:t>
      </w:r>
    </w:p>
    <w:p w14:paraId="59DA1B93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BFFF"/>
          <w:kern w:val="0"/>
          <w:szCs w:val="21"/>
        </w:rPr>
        <w:t>for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2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&lt;=</w:t>
      </w:r>
      <w:r w:rsidRPr="00527B6E">
        <w:rPr>
          <w:rFonts w:ascii="Consolas" w:hAnsi="Consolas" w:cs="宋体"/>
          <w:color w:val="303570"/>
          <w:kern w:val="0"/>
          <w:szCs w:val="21"/>
        </w:rPr>
        <w:t>n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++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{</w:t>
      </w:r>
    </w:p>
    <w:p w14:paraId="1F60B08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</w:t>
      </w:r>
    </w:p>
    <w:p w14:paraId="5B618BAD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遍历当前结果的每一位（低位在前）</w:t>
      </w:r>
    </w:p>
    <w:p w14:paraId="48385B1E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* j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从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开始，因为数组索引使用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a[j-1]</w:t>
      </w:r>
    </w:p>
    <w:p w14:paraId="350C5DA0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*/</w:t>
      </w:r>
    </w:p>
    <w:p w14:paraId="367080C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</w:t>
      </w:r>
      <w:r w:rsidRPr="00527B6E">
        <w:rPr>
          <w:rFonts w:ascii="Consolas" w:hAnsi="Consolas" w:cs="宋体"/>
          <w:color w:val="00BFFF"/>
          <w:kern w:val="0"/>
          <w:szCs w:val="21"/>
        </w:rPr>
        <w:t>for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303570"/>
          <w:kern w:val="0"/>
          <w:szCs w:val="21"/>
        </w:rPr>
        <w:t>j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carry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0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color w:val="303570"/>
          <w:kern w:val="0"/>
          <w:szCs w:val="21"/>
        </w:rPr>
        <w:t>j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&lt;=</w:t>
      </w:r>
      <w:r w:rsidRPr="00527B6E">
        <w:rPr>
          <w:rFonts w:ascii="Consolas" w:hAnsi="Consolas" w:cs="宋体"/>
          <w:color w:val="303570"/>
          <w:kern w:val="0"/>
          <w:szCs w:val="21"/>
        </w:rPr>
        <w:t>digit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++</w:t>
      </w:r>
      <w:r w:rsidRPr="00527B6E">
        <w:rPr>
          <w:rFonts w:ascii="Consolas" w:hAnsi="Consolas" w:cs="宋体"/>
          <w:color w:val="303570"/>
          <w:kern w:val="0"/>
          <w:szCs w:val="21"/>
        </w:rPr>
        <w:t>j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{</w:t>
      </w:r>
      <w:r w:rsidRPr="00527B6E">
        <w:rPr>
          <w:rFonts w:ascii="Consolas" w:hAnsi="Consolas" w:cs="宋体"/>
          <w:color w:val="303570"/>
          <w:kern w:val="0"/>
          <w:szCs w:val="21"/>
        </w:rPr>
        <w:t xml:space="preserve">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这里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carry=0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每次乘法前都清空进位</w:t>
      </w:r>
    </w:p>
    <w:p w14:paraId="1509B208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</w:t>
      </w:r>
    </w:p>
    <w:p w14:paraId="2FFF9EE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    * temp=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当前位的值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×i+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上一次的进位</w:t>
      </w:r>
    </w:p>
    <w:p w14:paraId="7C80782E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注意：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a[j-1]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表示第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(j-1)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位的数字（低位在数组前面）</w:t>
      </w:r>
    </w:p>
    <w:p w14:paraId="678F829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    */</w:t>
      </w:r>
    </w:p>
    <w:p w14:paraId="079264EE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temp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color w:val="303570"/>
          <w:kern w:val="0"/>
          <w:szCs w:val="21"/>
        </w:rPr>
        <w:t>a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[</w:t>
      </w:r>
      <w:r w:rsidRPr="00527B6E">
        <w:rPr>
          <w:rFonts w:ascii="Consolas" w:hAnsi="Consolas" w:cs="宋体"/>
          <w:color w:val="303570"/>
          <w:kern w:val="0"/>
          <w:szCs w:val="21"/>
        </w:rPr>
        <w:t>j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-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]*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+</w:t>
      </w:r>
      <w:r w:rsidRPr="00527B6E">
        <w:rPr>
          <w:rFonts w:ascii="Consolas" w:hAnsi="Consolas" w:cs="宋体"/>
          <w:color w:val="303570"/>
          <w:kern w:val="0"/>
          <w:szCs w:val="21"/>
        </w:rPr>
        <w:t>carry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1636B22A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</w:t>
      </w:r>
    </w:p>
    <w:p w14:paraId="4B5DB579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当前位更新为乘积的个位</w:t>
      </w:r>
    </w:p>
    <w:p w14:paraId="6507AFF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例如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7×5=35 →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当前位写入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5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，进位为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3</w:t>
      </w:r>
    </w:p>
    <w:p w14:paraId="72F725E5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    */</w:t>
      </w:r>
    </w:p>
    <w:p w14:paraId="0E75A9BF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a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[</w:t>
      </w:r>
      <w:r w:rsidRPr="00527B6E">
        <w:rPr>
          <w:rFonts w:ascii="Consolas" w:hAnsi="Consolas" w:cs="宋体"/>
          <w:color w:val="303570"/>
          <w:kern w:val="0"/>
          <w:szCs w:val="21"/>
        </w:rPr>
        <w:t>j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-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]=</w:t>
      </w:r>
      <w:r w:rsidRPr="00527B6E">
        <w:rPr>
          <w:rFonts w:ascii="Consolas" w:hAnsi="Consolas" w:cs="宋体"/>
          <w:color w:val="303570"/>
          <w:kern w:val="0"/>
          <w:szCs w:val="21"/>
        </w:rPr>
        <w:t>temp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%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10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52FDB90F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更新进位</w:t>
      </w:r>
    </w:p>
    <w:p w14:paraId="6AB168E3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carry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color w:val="303570"/>
          <w:kern w:val="0"/>
          <w:szCs w:val="21"/>
        </w:rPr>
        <w:t>temp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/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10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3311B0A5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}</w:t>
      </w:r>
    </w:p>
    <w:p w14:paraId="48B27E29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</w:t>
      </w:r>
    </w:p>
    <w:p w14:paraId="029ECB08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如果最高位乘完后仍有进位，则继续拆分进位</w:t>
      </w:r>
    </w:p>
    <w:p w14:paraId="20DFA71C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例如：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999×9 = 8991 →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最后会产生新的位数</w:t>
      </w:r>
    </w:p>
    <w:p w14:paraId="3F1A8F4D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    */</w:t>
      </w:r>
    </w:p>
    <w:p w14:paraId="78F85B4E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</w:t>
      </w:r>
      <w:r w:rsidRPr="00527B6E">
        <w:rPr>
          <w:rFonts w:ascii="Consolas" w:hAnsi="Consolas" w:cs="宋体"/>
          <w:color w:val="00BFFF"/>
          <w:kern w:val="0"/>
          <w:szCs w:val="21"/>
        </w:rPr>
        <w:t>while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303570"/>
          <w:kern w:val="0"/>
          <w:szCs w:val="21"/>
        </w:rPr>
        <w:t>carry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{</w:t>
      </w:r>
    </w:p>
    <w:p w14:paraId="6AD3B379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//digit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当前是位数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+ 1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（因为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++digit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先自增）</w:t>
      </w:r>
    </w:p>
    <w:p w14:paraId="569917C6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a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[++</w:t>
      </w:r>
      <w:r w:rsidRPr="00527B6E">
        <w:rPr>
          <w:rFonts w:ascii="Consolas" w:hAnsi="Consolas" w:cs="宋体"/>
          <w:color w:val="303570"/>
          <w:kern w:val="0"/>
          <w:szCs w:val="21"/>
        </w:rPr>
        <w:t>digit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-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]=</w:t>
      </w:r>
      <w:r w:rsidRPr="00527B6E">
        <w:rPr>
          <w:rFonts w:ascii="Consolas" w:hAnsi="Consolas" w:cs="宋体"/>
          <w:color w:val="303570"/>
          <w:kern w:val="0"/>
          <w:szCs w:val="21"/>
        </w:rPr>
        <w:t>carry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%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10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color w:val="303570"/>
          <w:kern w:val="0"/>
          <w:szCs w:val="21"/>
        </w:rPr>
        <w:t xml:space="preserve">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存储进位的个位</w:t>
      </w:r>
    </w:p>
    <w:p w14:paraId="4A31F9A5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    carry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/=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10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color w:val="303570"/>
          <w:kern w:val="0"/>
          <w:szCs w:val="21"/>
        </w:rPr>
        <w:t xml:space="preserve">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去掉刚存的那一位</w:t>
      </w:r>
    </w:p>
    <w:p w14:paraId="7A430C4C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}</w:t>
      </w:r>
    </w:p>
    <w:p w14:paraId="793BCC3F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}</w:t>
      </w:r>
    </w:p>
    <w:p w14:paraId="06178AD8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//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输出结果</w:t>
      </w:r>
    </w:p>
    <w:p w14:paraId="503640F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A8BC"/>
          <w:kern w:val="0"/>
          <w:szCs w:val="21"/>
        </w:rPr>
        <w:t>printf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color w:val="4084FF"/>
          <w:kern w:val="0"/>
          <w:szCs w:val="21"/>
        </w:rPr>
        <w:t>Result is:</w:t>
      </w:r>
      <w:r w:rsidRPr="00527B6E">
        <w:rPr>
          <w:rFonts w:ascii="Consolas" w:hAnsi="Consolas" w:cs="宋体"/>
          <w:color w:val="0078B0"/>
          <w:kern w:val="0"/>
          <w:szCs w:val="21"/>
        </w:rPr>
        <w:t>\n</w:t>
      </w:r>
      <w:r w:rsidRPr="00527B6E">
        <w:rPr>
          <w:rFonts w:ascii="Consolas" w:hAnsi="Consolas" w:cs="宋体"/>
          <w:color w:val="8800C0"/>
          <w:kern w:val="0"/>
          <w:szCs w:val="21"/>
        </w:rPr>
        <w:t>%d</w:t>
      </w:r>
      <w:r w:rsidRPr="00527B6E">
        <w:rPr>
          <w:rFonts w:ascii="Consolas" w:hAnsi="Consolas" w:cs="宋体"/>
          <w:color w:val="4084FF"/>
          <w:kern w:val="0"/>
          <w:szCs w:val="21"/>
        </w:rPr>
        <w:t>!=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n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4C67C615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/*</w:t>
      </w:r>
    </w:p>
    <w:p w14:paraId="4426F8DB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lastRenderedPageBreak/>
        <w:t xml:space="preserve">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数组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a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中存储的是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倒序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的结果</w:t>
      </w:r>
    </w:p>
    <w:p w14:paraId="2625D29C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例如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5! = 120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，则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a[0]=0, a[1]=2, a[2]=1</w:t>
      </w:r>
    </w:p>
    <w:p w14:paraId="140D777A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* 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因此要从最高位（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digit-1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）到最低位（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0</w:t>
      </w: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>）倒序打印</w:t>
      </w:r>
    </w:p>
    <w:p w14:paraId="63AD3DC3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i/>
          <w:iCs/>
          <w:color w:val="A9A9A9"/>
          <w:kern w:val="0"/>
          <w:szCs w:val="21"/>
        </w:rPr>
        <w:t xml:space="preserve">     */</w:t>
      </w:r>
    </w:p>
    <w:p w14:paraId="082755C2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BFFF"/>
          <w:kern w:val="0"/>
          <w:szCs w:val="21"/>
        </w:rPr>
        <w:t>for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=</w:t>
      </w:r>
      <w:r w:rsidRPr="00527B6E">
        <w:rPr>
          <w:rFonts w:ascii="Consolas" w:hAnsi="Consolas" w:cs="宋体"/>
          <w:color w:val="303570"/>
          <w:kern w:val="0"/>
          <w:szCs w:val="21"/>
        </w:rPr>
        <w:t>digit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&gt;=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--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{</w:t>
      </w:r>
    </w:p>
    <w:p w14:paraId="6811A6E0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    </w:t>
      </w:r>
      <w:r w:rsidRPr="00527B6E">
        <w:rPr>
          <w:rFonts w:ascii="Consolas" w:hAnsi="Consolas" w:cs="宋体"/>
          <w:color w:val="00A8BC"/>
          <w:kern w:val="0"/>
          <w:szCs w:val="21"/>
        </w:rPr>
        <w:t>printf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color w:val="8800C0"/>
          <w:kern w:val="0"/>
          <w:szCs w:val="21"/>
        </w:rPr>
        <w:t>%d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,</w:t>
      </w:r>
      <w:r w:rsidRPr="00527B6E">
        <w:rPr>
          <w:rFonts w:ascii="Consolas" w:hAnsi="Consolas" w:cs="宋体"/>
          <w:color w:val="303570"/>
          <w:kern w:val="0"/>
          <w:szCs w:val="21"/>
        </w:rPr>
        <w:t>a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[</w:t>
      </w:r>
      <w:r w:rsidRPr="00527B6E">
        <w:rPr>
          <w:rFonts w:ascii="Consolas" w:hAnsi="Consolas" w:cs="宋体"/>
          <w:color w:val="303570"/>
          <w:kern w:val="0"/>
          <w:szCs w:val="21"/>
        </w:rPr>
        <w:t>i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-</w:t>
      </w:r>
      <w:r w:rsidRPr="00527B6E">
        <w:rPr>
          <w:rFonts w:ascii="Consolas" w:hAnsi="Consolas" w:cs="宋体"/>
          <w:b/>
          <w:bCs/>
          <w:color w:val="66CDAA"/>
          <w:kern w:val="0"/>
          <w:szCs w:val="21"/>
        </w:rPr>
        <w:t>1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])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083BD072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}</w:t>
      </w:r>
    </w:p>
    <w:p w14:paraId="79B85C8F" w14:textId="77777777" w:rsidR="00527B6E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color w:val="303570"/>
          <w:kern w:val="0"/>
          <w:szCs w:val="21"/>
        </w:rPr>
        <w:t xml:space="preserve">    </w:t>
      </w:r>
      <w:r w:rsidRPr="00527B6E">
        <w:rPr>
          <w:rFonts w:ascii="Consolas" w:hAnsi="Consolas" w:cs="宋体"/>
          <w:color w:val="00A8BC"/>
          <w:kern w:val="0"/>
          <w:szCs w:val="21"/>
        </w:rPr>
        <w:t>printf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(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color w:val="0078B0"/>
          <w:kern w:val="0"/>
          <w:szCs w:val="21"/>
        </w:rPr>
        <w:t>\n</w:t>
      </w:r>
      <w:r w:rsidRPr="00527B6E">
        <w:rPr>
          <w:rFonts w:ascii="Consolas" w:hAnsi="Consolas" w:cs="宋体"/>
          <w:color w:val="FA8072"/>
          <w:kern w:val="0"/>
          <w:szCs w:val="21"/>
        </w:rPr>
        <w:t>"</w:t>
      </w:r>
      <w:r w:rsidRPr="00527B6E">
        <w:rPr>
          <w:rFonts w:ascii="Consolas" w:hAnsi="Consolas" w:cs="宋体"/>
          <w:b/>
          <w:bCs/>
          <w:color w:val="DEB887"/>
          <w:kern w:val="0"/>
          <w:szCs w:val="21"/>
        </w:rPr>
        <w:t>)</w:t>
      </w: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;</w:t>
      </w:r>
    </w:p>
    <w:p w14:paraId="79204839" w14:textId="7B3B5DCF" w:rsidR="00C44561" w:rsidRPr="00527B6E" w:rsidRDefault="00527B6E" w:rsidP="00527B6E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hAnsi="Consolas" w:cs="宋体"/>
          <w:color w:val="303570"/>
          <w:kern w:val="0"/>
          <w:szCs w:val="21"/>
        </w:rPr>
      </w:pPr>
      <w:r w:rsidRPr="00527B6E">
        <w:rPr>
          <w:rFonts w:ascii="Consolas" w:hAnsi="Consolas" w:cs="宋体"/>
          <w:b/>
          <w:bCs/>
          <w:color w:val="FA8072"/>
          <w:kern w:val="0"/>
          <w:szCs w:val="21"/>
        </w:rPr>
        <w:t>}</w:t>
      </w:r>
    </w:p>
    <w:p w14:paraId="25324551" w14:textId="270D475F" w:rsidR="00C44561" w:rsidRDefault="00C44561" w:rsidP="00C44561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3.2.</w:t>
      </w:r>
      <w:r>
        <w:rPr>
          <w:rFonts w:ascii="Candara Light" w:hAnsi="Candara Light" w:hint="eastAsia"/>
        </w:rPr>
        <w:t>2</w:t>
      </w:r>
      <w:r>
        <w:rPr>
          <w:rFonts w:ascii="Candara Light" w:hAnsi="Candara Light" w:hint="eastAsia"/>
        </w:rPr>
        <w:t>实验结果展示</w:t>
      </w:r>
    </w:p>
    <w:p w14:paraId="796B0A9D" w14:textId="3C8BA661" w:rsidR="00527B6E" w:rsidRDefault="00975073" w:rsidP="00527B6E">
      <w:r w:rsidRPr="00975073">
        <w:rPr>
          <w:noProof/>
        </w:rPr>
        <w:drawing>
          <wp:inline distT="0" distB="0" distL="0" distR="0" wp14:anchorId="547A9A39" wp14:editId="6E27F6CB">
            <wp:extent cx="5433238" cy="1655439"/>
            <wp:effectExtent l="0" t="0" r="0" b="2540"/>
            <wp:docPr id="1297500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00517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38" cy="165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B7CF" w14:textId="1D984515" w:rsidR="00975073" w:rsidRDefault="00975073" w:rsidP="00975073">
      <w:p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实验结果如图所示，</w:t>
      </w:r>
    </w:p>
    <w:p w14:paraId="2B5ADAB2" w14:textId="3E6C498F" w:rsidR="00975073" w:rsidRDefault="00975073" w:rsidP="00975073">
      <w:pPr>
        <w:spacing w:line="400" w:lineRule="exact"/>
        <w:rPr>
          <w:rFonts w:ascii="Candara Light" w:eastAsia="仿宋" w:hAnsi="Candara Light"/>
          <w:sz w:val="24"/>
          <w:szCs w:val="24"/>
        </w:rPr>
      </w:pPr>
      <w:r w:rsidRPr="00975073">
        <w:rPr>
          <w:rFonts w:ascii="Candara Light" w:eastAsia="仿宋" w:hAnsi="Candara Light"/>
          <w:sz w:val="24"/>
          <w:szCs w:val="24"/>
        </w:rPr>
        <w:t>warning</w:t>
      </w:r>
      <w:r w:rsidRPr="00975073">
        <w:rPr>
          <w:rFonts w:ascii="Candara Light" w:eastAsia="仿宋" w:hAnsi="Candara Light"/>
          <w:sz w:val="24"/>
          <w:szCs w:val="24"/>
        </w:rPr>
        <w:t>提示返回类型默认为</w:t>
      </w:r>
      <w:r w:rsidRPr="00975073">
        <w:rPr>
          <w:rFonts w:ascii="Candara Light" w:eastAsia="仿宋" w:hAnsi="Candara Light"/>
          <w:sz w:val="24"/>
          <w:szCs w:val="24"/>
        </w:rPr>
        <w:t>int</w:t>
      </w:r>
      <w:r w:rsidRPr="00975073">
        <w:rPr>
          <w:rFonts w:ascii="Candara Light" w:eastAsia="仿宋" w:hAnsi="Candara Light"/>
          <w:sz w:val="24"/>
          <w:szCs w:val="24"/>
        </w:rPr>
        <w:t>。</w:t>
      </w:r>
    </w:p>
    <w:p w14:paraId="26141359" w14:textId="0BBD4CA1" w:rsidR="00975073" w:rsidRDefault="00975073" w:rsidP="00975073">
      <w:p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通过</w:t>
      </w:r>
      <w:r w:rsidRPr="00975073">
        <w:rPr>
          <w:rFonts w:ascii="Consolas" w:eastAsia="仿宋" w:hAnsi="Consolas"/>
          <w:sz w:val="24"/>
          <w:szCs w:val="24"/>
          <w:bdr w:val="single" w:sz="4" w:space="0" w:color="auto"/>
        </w:rPr>
        <w:t>ls</w:t>
      </w:r>
      <w:r>
        <w:rPr>
          <w:rFonts w:ascii="Candara Light" w:eastAsia="仿宋" w:hAnsi="Candara Light" w:hint="eastAsia"/>
          <w:sz w:val="24"/>
          <w:szCs w:val="24"/>
        </w:rPr>
        <w:t>命令查看是否成功编译产生目标代码文件，有</w:t>
      </w:r>
      <w:r>
        <w:rPr>
          <w:rFonts w:ascii="Candara Light" w:eastAsia="仿宋" w:hAnsi="Candara Light" w:hint="eastAsia"/>
          <w:sz w:val="24"/>
          <w:szCs w:val="24"/>
        </w:rPr>
        <w:t>hello</w:t>
      </w:r>
      <w:r>
        <w:rPr>
          <w:rFonts w:ascii="Candara Light" w:eastAsia="仿宋" w:hAnsi="Candara Light" w:hint="eastAsia"/>
          <w:sz w:val="24"/>
          <w:szCs w:val="24"/>
        </w:rPr>
        <w:t>文件说明编译成功。</w:t>
      </w:r>
    </w:p>
    <w:p w14:paraId="1EB4C4F8" w14:textId="197BD377" w:rsidR="00975073" w:rsidRDefault="00975073" w:rsidP="00975073">
      <w:pPr>
        <w:spacing w:line="400" w:lineRule="exact"/>
        <w:rPr>
          <w:rFonts w:ascii="Candara Light" w:eastAsia="仿宋" w:hAnsi="Candara Light"/>
          <w:sz w:val="24"/>
          <w:szCs w:val="24"/>
        </w:rPr>
      </w:pPr>
      <w:r w:rsidRPr="00975073">
        <w:rPr>
          <w:rFonts w:ascii="Consolas" w:eastAsia="仿宋" w:hAnsi="Consolas"/>
          <w:sz w:val="24"/>
          <w:szCs w:val="24"/>
          <w:bdr w:val="single" w:sz="4" w:space="0" w:color="auto"/>
        </w:rPr>
        <w:t>./hello</w:t>
      </w:r>
      <w:r>
        <w:rPr>
          <w:rFonts w:ascii="Candara Light" w:eastAsia="仿宋" w:hAnsi="Candara Light" w:hint="eastAsia"/>
          <w:sz w:val="24"/>
          <w:szCs w:val="24"/>
        </w:rPr>
        <w:t>命令运行目标代码。</w:t>
      </w:r>
    </w:p>
    <w:p w14:paraId="5679CC45" w14:textId="3C066BAA" w:rsidR="00D3526E" w:rsidRDefault="00D3526E" w:rsidP="00D3526E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3.2.</w:t>
      </w:r>
      <w:r>
        <w:rPr>
          <w:rFonts w:ascii="Candara Light" w:hAnsi="Candara Light" w:hint="eastAsia"/>
        </w:rPr>
        <w:t>3</w:t>
      </w:r>
      <w:r>
        <w:rPr>
          <w:rFonts w:ascii="Candara Light" w:hAnsi="Candara Light" w:hint="eastAsia"/>
        </w:rPr>
        <w:t>程序功能说明</w:t>
      </w:r>
    </w:p>
    <w:p w14:paraId="52DD4D4C" w14:textId="422896B4" w:rsidR="00D3526E" w:rsidRDefault="00D3526E" w:rsidP="00D3526E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 w:rsidRPr="00D3526E">
        <w:rPr>
          <w:rFonts w:ascii="仿宋" w:eastAsia="仿宋" w:hAnsi="仿宋" w:hint="eastAsia"/>
          <w:sz w:val="24"/>
          <w:szCs w:val="24"/>
        </w:rPr>
        <w:t>用数组模拟手算乘法，计算并输出任意整数 n 的阶乘（n!）结果。</w:t>
      </w:r>
    </w:p>
    <w:p w14:paraId="0E808A4C" w14:textId="4883EA93" w:rsidR="00D3526E" w:rsidRDefault="00D3526E" w:rsidP="00D3526E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具体来说：</w:t>
      </w:r>
    </w:p>
    <w:p w14:paraId="054A98B5" w14:textId="1FA81E07" w:rsidR="00D3526E" w:rsidRPr="00D3526E" w:rsidRDefault="00D3526E" w:rsidP="00D3526E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-</w:t>
      </w:r>
      <w:r w:rsidRPr="00D3526E">
        <w:rPr>
          <w:rFonts w:ascii="仿宋" w:eastAsia="仿宋" w:hAnsi="仿宋" w:hint="eastAsia"/>
          <w:sz w:val="24"/>
          <w:szCs w:val="24"/>
        </w:rPr>
        <w:t>用户输入一个整数 n；</w:t>
      </w:r>
    </w:p>
    <w:p w14:paraId="04D67A88" w14:textId="0F94ADBD" w:rsidR="00D3526E" w:rsidRPr="00D3526E" w:rsidRDefault="00D3526E" w:rsidP="00D3526E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-</w:t>
      </w:r>
      <w:r w:rsidRPr="00D3526E">
        <w:rPr>
          <w:rFonts w:ascii="仿宋" w:eastAsia="仿宋" w:hAnsi="仿宋" w:hint="eastAsia"/>
          <w:sz w:val="24"/>
          <w:szCs w:val="24"/>
        </w:rPr>
        <w:t>程序利用一个整型数组a[200]逐位存储阶乘结果的每一位数字（低位在前，高位在后）；</w:t>
      </w:r>
    </w:p>
    <w:p w14:paraId="07F6710C" w14:textId="55D9F22B" w:rsidR="00D3526E" w:rsidRPr="00D3526E" w:rsidRDefault="00D3526E" w:rsidP="00D3526E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-</w:t>
      </w:r>
      <w:r w:rsidRPr="00D3526E">
        <w:rPr>
          <w:rFonts w:ascii="仿宋" w:eastAsia="仿宋" w:hAnsi="仿宋" w:hint="eastAsia"/>
          <w:sz w:val="24"/>
          <w:szCs w:val="24"/>
        </w:rPr>
        <w:t>通过循环执行“大数乘法”，依次计算1×2×3×...×n；</w:t>
      </w:r>
    </w:p>
    <w:p w14:paraId="0BB0A7E4" w14:textId="252C328A" w:rsidR="00D3526E" w:rsidRPr="00D3526E" w:rsidRDefault="00D3526E" w:rsidP="00D3526E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-</w:t>
      </w:r>
      <w:r w:rsidRPr="00D3526E">
        <w:rPr>
          <w:rFonts w:ascii="仿宋" w:eastAsia="仿宋" w:hAnsi="仿宋" w:hint="eastAsia"/>
          <w:sz w:val="24"/>
          <w:szCs w:val="24"/>
        </w:rPr>
        <w:t>最后将数组中的数字倒序输出，打印出完整的n!结果。</w:t>
      </w:r>
    </w:p>
    <w:p w14:paraId="2819981D" w14:textId="1419D62C" w:rsidR="00975073" w:rsidRDefault="00D3526E" w:rsidP="00D3526E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3.2.</w:t>
      </w:r>
      <w:r>
        <w:rPr>
          <w:rFonts w:ascii="Candara Light" w:hAnsi="Candara Light" w:hint="eastAsia"/>
        </w:rPr>
        <w:t>4</w:t>
      </w:r>
      <w:r>
        <w:rPr>
          <w:rFonts w:ascii="Candara Light" w:hAnsi="Candara Light" w:hint="eastAsia"/>
        </w:rPr>
        <w:t>调试程序</w:t>
      </w:r>
    </w:p>
    <w:p w14:paraId="5C2D4425" w14:textId="6530B488" w:rsidR="001D10CE" w:rsidRDefault="008076CE" w:rsidP="001D10CE">
      <w:pPr>
        <w:spacing w:line="400" w:lineRule="exact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andara Light" w:eastAsia="仿宋" w:hAnsi="Candara Light" w:hint="eastAsia"/>
          <w:sz w:val="24"/>
          <w:szCs w:val="24"/>
        </w:rPr>
        <w:t>使用</w:t>
      </w:r>
      <w:r w:rsidRPr="008076CE">
        <w:rPr>
          <w:rFonts w:ascii="Candara Light" w:eastAsia="仿宋" w:hAnsi="Candara Light" w:hint="eastAsia"/>
          <w:sz w:val="24"/>
          <w:szCs w:val="24"/>
        </w:rPr>
        <w:t>GNU</w:t>
      </w:r>
      <w:r w:rsidRPr="008076CE">
        <w:rPr>
          <w:rFonts w:ascii="Candara Light" w:eastAsia="仿宋" w:hAnsi="Candara Light" w:hint="eastAsia"/>
          <w:sz w:val="24"/>
          <w:szCs w:val="24"/>
        </w:rPr>
        <w:t>调试器</w:t>
      </w:r>
      <w:r w:rsidRPr="008076CE">
        <w:rPr>
          <w:rFonts w:ascii="Candara Light" w:eastAsia="仿宋" w:hAnsi="Candara Light" w:hint="eastAsia"/>
          <w:sz w:val="24"/>
          <w:szCs w:val="24"/>
        </w:rPr>
        <w:t>gdb</w:t>
      </w:r>
      <w:r w:rsidRPr="008076CE">
        <w:rPr>
          <w:rFonts w:ascii="Candara Light" w:eastAsia="仿宋" w:hAnsi="Candara Light" w:hint="eastAsia"/>
          <w:sz w:val="24"/>
          <w:szCs w:val="24"/>
        </w:rPr>
        <w:t>对编译后生成的可执行文件</w:t>
      </w:r>
      <w:r>
        <w:rPr>
          <w:rFonts w:ascii="Candara Light" w:eastAsia="仿宋" w:hAnsi="Candara Light" w:hint="eastAsia"/>
          <w:sz w:val="24"/>
          <w:szCs w:val="24"/>
        </w:rPr>
        <w:t>hello</w:t>
      </w:r>
      <w:r w:rsidRPr="008076CE">
        <w:rPr>
          <w:rFonts w:ascii="Candara Light" w:eastAsia="仿宋" w:hAnsi="Candara Light" w:hint="eastAsia"/>
          <w:sz w:val="24"/>
          <w:szCs w:val="24"/>
        </w:rPr>
        <w:t>进行符号级调试，验证程序逻辑、变量变化及“大数乘法”实现是否正确。</w:t>
      </w:r>
      <w:r w:rsidR="001D10CE" w:rsidRPr="001D10CE">
        <w:rPr>
          <w:rFonts w:ascii="Candara Light" w:eastAsia="仿宋" w:hAnsi="Candara Light"/>
          <w:sz w:val="24"/>
          <w:szCs w:val="24"/>
        </w:rPr>
        <w:t>具体步骤如下：</w:t>
      </w:r>
    </w:p>
    <w:p w14:paraId="4F8D0B1E" w14:textId="498D05B3" w:rsidR="001D10CE" w:rsidRDefault="001D10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使用</w:t>
      </w:r>
      <w:r w:rsidRPr="001D10CE">
        <w:rPr>
          <w:rFonts w:ascii="Consolas" w:eastAsia="仿宋" w:hAnsi="Consolas"/>
          <w:sz w:val="24"/>
          <w:szCs w:val="24"/>
          <w:bdr w:val="single" w:sz="4" w:space="0" w:color="auto"/>
        </w:rPr>
        <w:t>-g</w:t>
      </w:r>
      <w:r w:rsidRPr="001D10CE">
        <w:rPr>
          <w:rFonts w:ascii="Candara Light" w:eastAsia="仿宋" w:hAnsi="Candara Light" w:hint="eastAsia"/>
          <w:sz w:val="24"/>
          <w:szCs w:val="24"/>
        </w:rPr>
        <w:t>选项重新编译程序，加入调试信息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76BBF832" w14:textId="775CECC2" w:rsidR="008076CE" w:rsidRDefault="008076CE" w:rsidP="008076C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4EBAEE9F" wp14:editId="26AECE08">
            <wp:extent cx="5251450" cy="608009"/>
            <wp:effectExtent l="0" t="0" r="6350" b="1905"/>
            <wp:docPr id="1726498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71" cy="6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1B58" w14:textId="1BCC8CFB" w:rsidR="008076CE" w:rsidRDefault="008076CE" w:rsidP="008076CE">
      <w:pPr>
        <w:pStyle w:val="a8"/>
        <w:spacing w:line="400" w:lineRule="exact"/>
        <w:ind w:left="553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onsolas" w:eastAsia="仿宋" w:hAnsi="Consolas" w:hint="eastAsia"/>
          <w:sz w:val="24"/>
          <w:szCs w:val="24"/>
          <w:bdr w:val="single" w:sz="4" w:space="0" w:color="auto"/>
        </w:rPr>
        <w:lastRenderedPageBreak/>
        <w:t>-g</w:t>
      </w:r>
      <w:r w:rsidRPr="008076CE">
        <w:rPr>
          <w:rFonts w:ascii="Candara Light" w:eastAsia="仿宋" w:hAnsi="Candara Light" w:hint="eastAsia"/>
          <w:sz w:val="24"/>
          <w:szCs w:val="24"/>
        </w:rPr>
        <w:t>选项使编译器在目标文件中嵌入源代码行号、变量名等信息，便于</w:t>
      </w:r>
      <w:r w:rsidRPr="008076CE">
        <w:rPr>
          <w:rFonts w:ascii="Candara Light" w:eastAsia="仿宋" w:hAnsi="Candara Light" w:hint="eastAsia"/>
          <w:sz w:val="24"/>
          <w:szCs w:val="24"/>
        </w:rPr>
        <w:t>gdb</w:t>
      </w:r>
      <w:r w:rsidRPr="008076CE">
        <w:rPr>
          <w:rFonts w:ascii="Candara Light" w:eastAsia="仿宋" w:hAnsi="Candara Light" w:hint="eastAsia"/>
          <w:sz w:val="24"/>
          <w:szCs w:val="24"/>
        </w:rPr>
        <w:t>进行源码级断点与变量监视。</w:t>
      </w:r>
    </w:p>
    <w:p w14:paraId="76947C45" w14:textId="45233524" w:rsidR="001D10CE" w:rsidRDefault="001D10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启动</w:t>
      </w:r>
      <w:r w:rsidRPr="001D10CE">
        <w:rPr>
          <w:rFonts w:ascii="Candara Light" w:eastAsia="仿宋" w:hAnsi="Candara Light" w:hint="eastAsia"/>
          <w:sz w:val="24"/>
          <w:szCs w:val="24"/>
        </w:rPr>
        <w:t>gdb</w:t>
      </w:r>
      <w:r w:rsidRPr="001D10CE">
        <w:rPr>
          <w:rFonts w:ascii="Candara Light" w:eastAsia="仿宋" w:hAnsi="Candara Light" w:hint="eastAsia"/>
          <w:sz w:val="24"/>
          <w:szCs w:val="24"/>
        </w:rPr>
        <w:t>调试</w:t>
      </w:r>
      <w:r w:rsidR="008076CE">
        <w:rPr>
          <w:rFonts w:ascii="Candara Light" w:eastAsia="仿宋" w:hAnsi="Candara Light" w:hint="eastAsia"/>
          <w:sz w:val="24"/>
          <w:szCs w:val="24"/>
        </w:rPr>
        <w:t>并设置断点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1F0388E1" w14:textId="2BBFC7F9" w:rsidR="008076CE" w:rsidRDefault="008076CE" w:rsidP="008076C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5D29CFFF" wp14:editId="1F7894DB">
            <wp:extent cx="4610100" cy="2435655"/>
            <wp:effectExtent l="0" t="0" r="0" b="3175"/>
            <wp:docPr id="7616999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039" cy="244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2D452" w14:textId="4B3FAFA1" w:rsidR="008076CE" w:rsidRDefault="008076CE" w:rsidP="008076C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7BC9FA68" wp14:editId="2937479D">
            <wp:extent cx="4616450" cy="697354"/>
            <wp:effectExtent l="0" t="0" r="0" b="7620"/>
            <wp:docPr id="19915435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72" cy="70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E1B0" w14:textId="7ED0CC13" w:rsidR="008076CE" w:rsidRDefault="008076CE" w:rsidP="008076CE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</w:t>
      </w:r>
      <w:r w:rsidRPr="008076CE">
        <w:rPr>
          <w:rFonts w:ascii="Candara Light" w:eastAsia="仿宋" w:hAnsi="Candara Light" w:hint="eastAsia"/>
          <w:sz w:val="24"/>
          <w:szCs w:val="24"/>
        </w:rPr>
        <w:t>在</w:t>
      </w:r>
      <w:r w:rsidRPr="008076CE">
        <w:rPr>
          <w:rFonts w:ascii="Candara Light" w:eastAsia="仿宋" w:hAnsi="Candara Light" w:hint="eastAsia"/>
          <w:sz w:val="24"/>
          <w:szCs w:val="24"/>
        </w:rPr>
        <w:t>main</w:t>
      </w:r>
      <w:r w:rsidRPr="008076CE">
        <w:rPr>
          <w:rFonts w:ascii="Candara Light" w:eastAsia="仿宋" w:hAnsi="Candara Light" w:hint="eastAsia"/>
          <w:sz w:val="24"/>
          <w:szCs w:val="24"/>
        </w:rPr>
        <w:t>函数入口设置断点，程序启动后将暂停于第一条可执行语句。</w:t>
      </w:r>
    </w:p>
    <w:p w14:paraId="489842A8" w14:textId="7083907A" w:rsidR="001D10CE" w:rsidRDefault="001D10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运行程序</w:t>
      </w:r>
      <w:r w:rsidR="008076CE">
        <w:rPr>
          <w:rFonts w:ascii="Candara Light" w:eastAsia="仿宋" w:hAnsi="Candara Light" w:hint="eastAsia"/>
          <w:sz w:val="24"/>
          <w:szCs w:val="24"/>
        </w:rPr>
        <w:t>并</w:t>
      </w:r>
      <w:r w:rsidR="00471509">
        <w:rPr>
          <w:rFonts w:ascii="Candara Light" w:eastAsia="仿宋" w:hAnsi="Candara Light" w:hint="eastAsia"/>
          <w:sz w:val="24"/>
          <w:szCs w:val="24"/>
        </w:rPr>
        <w:t>在</w:t>
      </w:r>
      <w:r w:rsidR="00471509">
        <w:rPr>
          <w:rFonts w:ascii="Candara Light" w:eastAsia="仿宋" w:hAnsi="Candara Light" w:hint="eastAsia"/>
          <w:sz w:val="24"/>
          <w:szCs w:val="24"/>
        </w:rPr>
        <w:t>main</w:t>
      </w:r>
      <w:r w:rsidR="00471509">
        <w:rPr>
          <w:rFonts w:ascii="Candara Light" w:eastAsia="仿宋" w:hAnsi="Candara Light" w:hint="eastAsia"/>
          <w:sz w:val="24"/>
          <w:szCs w:val="24"/>
        </w:rPr>
        <w:t>处设置断点</w:t>
      </w:r>
      <w:r w:rsidR="008076CE">
        <w:rPr>
          <w:rFonts w:ascii="Candara Light" w:eastAsia="仿宋" w:hAnsi="Candara Light" w:hint="eastAsia"/>
          <w:sz w:val="24"/>
          <w:szCs w:val="24"/>
        </w:rPr>
        <w:t>。</w:t>
      </w:r>
    </w:p>
    <w:p w14:paraId="0D09E50A" w14:textId="635B2750" w:rsidR="008076CE" w:rsidRDefault="008076CE" w:rsidP="008076C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1BD96FF1" wp14:editId="65F93FC6">
            <wp:extent cx="4749800" cy="1988477"/>
            <wp:effectExtent l="0" t="0" r="0" b="0"/>
            <wp:docPr id="71944980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14" cy="199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4514" w14:textId="5451FB01" w:rsidR="008076CE" w:rsidRPr="008076CE" w:rsidRDefault="008076CE" w:rsidP="008076C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</w:t>
      </w:r>
      <w:r w:rsidRPr="008076CE">
        <w:rPr>
          <w:rFonts w:ascii="Candara Light" w:eastAsia="仿宋" w:hAnsi="Candara Light" w:hint="eastAsia"/>
          <w:sz w:val="24"/>
          <w:szCs w:val="24"/>
        </w:rPr>
        <w:t>程序暂停在</w:t>
      </w:r>
      <w:r w:rsidRPr="008076CE">
        <w:rPr>
          <w:rFonts w:ascii="Candara Light" w:eastAsia="仿宋" w:hAnsi="Candara Light" w:hint="eastAsia"/>
          <w:sz w:val="24"/>
          <w:szCs w:val="24"/>
        </w:rPr>
        <w:t>main</w:t>
      </w:r>
      <w:r w:rsidRPr="008076CE">
        <w:rPr>
          <w:rFonts w:ascii="Candara Light" w:eastAsia="仿宋" w:hAnsi="Candara Light" w:hint="eastAsia"/>
          <w:sz w:val="24"/>
          <w:szCs w:val="24"/>
        </w:rPr>
        <w:t>函数起始处，等待进一步指令。</w:t>
      </w:r>
    </w:p>
    <w:p w14:paraId="0BDDF2CA" w14:textId="0E907B8E" w:rsidR="001D10CE" w:rsidRDefault="001D10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单步执行，</w:t>
      </w:r>
      <w:r w:rsidR="00C12AC2">
        <w:rPr>
          <w:rFonts w:ascii="Candara Light" w:eastAsia="仿宋" w:hAnsi="Candara Light" w:hint="eastAsia"/>
          <w:sz w:val="24"/>
          <w:szCs w:val="24"/>
        </w:rPr>
        <w:t>直到</w:t>
      </w:r>
      <w:r w:rsidR="008076CE">
        <w:rPr>
          <w:rFonts w:ascii="Candara Light" w:eastAsia="仿宋" w:hAnsi="Candara Light" w:hint="eastAsia"/>
          <w:sz w:val="24"/>
          <w:szCs w:val="24"/>
        </w:rPr>
        <w:t>输入测试数据</w:t>
      </w:r>
      <w:r w:rsidR="008076CE">
        <w:rPr>
          <w:rFonts w:ascii="Candara Light" w:eastAsia="仿宋" w:hAnsi="Candara Light" w:hint="eastAsia"/>
          <w:sz w:val="24"/>
          <w:szCs w:val="24"/>
        </w:rPr>
        <w:t>n=5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573000CE" w14:textId="45ACFD32" w:rsidR="008076CE" w:rsidRPr="008076CE" w:rsidRDefault="008076CE" w:rsidP="008076C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5EA89E2D" wp14:editId="08D83DD2">
            <wp:extent cx="3594100" cy="1274111"/>
            <wp:effectExtent l="0" t="0" r="6350" b="2540"/>
            <wp:docPr id="107307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1882" cy="127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786F" w14:textId="2255178F" w:rsidR="001D10CE" w:rsidRDefault="008076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lastRenderedPageBreak/>
        <w:t>继续单步执行，</w:t>
      </w:r>
      <w:r w:rsidR="00A67500">
        <w:rPr>
          <w:rFonts w:ascii="Candara Light" w:eastAsia="仿宋" w:hAnsi="Candara Light" w:hint="eastAsia"/>
          <w:sz w:val="24"/>
          <w:szCs w:val="24"/>
        </w:rPr>
        <w:t>逐步观察变量当前值。</w:t>
      </w:r>
    </w:p>
    <w:p w14:paraId="451C3464" w14:textId="34440FA3" w:rsidR="00A67500" w:rsidRDefault="00A67500" w:rsidP="00A67500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A67500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3218ABF8" wp14:editId="7B26AB5B">
            <wp:extent cx="4838700" cy="1558585"/>
            <wp:effectExtent l="0" t="0" r="0" b="3810"/>
            <wp:docPr id="765674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4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469" cy="156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8AD5" w14:textId="77777777" w:rsidR="00A67500" w:rsidRDefault="00A67500" w:rsidP="00A67500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</w:t>
      </w:r>
    </w:p>
    <w:p w14:paraId="787524C8" w14:textId="65BA3B90" w:rsidR="00A67500" w:rsidRDefault="00A67500" w:rsidP="00A67500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i=2</w:t>
      </w:r>
      <w:r>
        <w:rPr>
          <w:rFonts w:ascii="Candara Light" w:eastAsia="仿宋" w:hAnsi="Candara Light" w:hint="eastAsia"/>
          <w:sz w:val="24"/>
          <w:szCs w:val="24"/>
        </w:rPr>
        <w:t>开始第一次乘法</w:t>
      </w:r>
      <w:r w:rsidRPr="00A67500">
        <w:rPr>
          <w:rFonts w:ascii="Candara Light" w:eastAsia="仿宋" w:hAnsi="Candara Light" w:hint="eastAsia"/>
          <w:sz w:val="24"/>
          <w:szCs w:val="24"/>
        </w:rPr>
        <w:t>（</w:t>
      </w:r>
      <w:r w:rsidRPr="00A67500">
        <w:rPr>
          <w:rFonts w:ascii="Candara Light" w:eastAsia="仿宋" w:hAnsi="Candara Light" w:hint="eastAsia"/>
          <w:sz w:val="24"/>
          <w:szCs w:val="24"/>
        </w:rPr>
        <w:t>1</w:t>
      </w:r>
      <w:r w:rsidRPr="00A67500">
        <w:rPr>
          <w:rFonts w:ascii="Candara Light" w:eastAsia="仿宋" w:hAnsi="Candara Light" w:hint="eastAsia"/>
          <w:sz w:val="24"/>
          <w:szCs w:val="24"/>
        </w:rPr>
        <w:t>×</w:t>
      </w:r>
      <w:r w:rsidRPr="00A67500">
        <w:rPr>
          <w:rFonts w:ascii="Candara Light" w:eastAsia="仿宋" w:hAnsi="Candara Light" w:hint="eastAsia"/>
          <w:sz w:val="24"/>
          <w:szCs w:val="24"/>
        </w:rPr>
        <w:t>2</w:t>
      </w:r>
      <w:r w:rsidRPr="00A67500">
        <w:rPr>
          <w:rFonts w:ascii="Candara Light" w:eastAsia="仿宋" w:hAnsi="Candara Light" w:hint="eastAsia"/>
          <w:sz w:val="24"/>
          <w:szCs w:val="24"/>
        </w:rPr>
        <w:t>）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8517E0C" w14:textId="483B4132" w:rsidR="00A67500" w:rsidRDefault="00A67500" w:rsidP="00A67500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A67500">
        <w:rPr>
          <w:rFonts w:ascii="Candara Light" w:eastAsia="仿宋" w:hAnsi="Candara Light" w:hint="eastAsia"/>
          <w:sz w:val="24"/>
          <w:szCs w:val="24"/>
        </w:rPr>
        <w:t>digit=1</w:t>
      </w:r>
      <w:r w:rsidRPr="00A67500">
        <w:rPr>
          <w:rFonts w:ascii="Candara Light" w:eastAsia="仿宋" w:hAnsi="Candara Light" w:hint="eastAsia"/>
          <w:sz w:val="24"/>
          <w:szCs w:val="24"/>
        </w:rPr>
        <w:t>：当前结果只有</w:t>
      </w:r>
      <w:r w:rsidRPr="00A67500">
        <w:rPr>
          <w:rFonts w:ascii="Candara Light" w:eastAsia="仿宋" w:hAnsi="Candara Light" w:hint="eastAsia"/>
          <w:sz w:val="24"/>
          <w:szCs w:val="24"/>
        </w:rPr>
        <w:t>1</w:t>
      </w:r>
      <w:r w:rsidRPr="00A67500">
        <w:rPr>
          <w:rFonts w:ascii="Candara Light" w:eastAsia="仿宋" w:hAnsi="Candara Light" w:hint="eastAsia"/>
          <w:sz w:val="24"/>
          <w:szCs w:val="24"/>
        </w:rPr>
        <w:t>位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CDD6ABF" w14:textId="2440F801" w:rsidR="00A67500" w:rsidRDefault="00A67500" w:rsidP="00A67500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A67500">
        <w:rPr>
          <w:rFonts w:ascii="Candara Light" w:eastAsia="仿宋" w:hAnsi="Candara Light" w:hint="eastAsia"/>
          <w:sz w:val="24"/>
          <w:szCs w:val="24"/>
        </w:rPr>
        <w:t>数组</w:t>
      </w:r>
      <w:r w:rsidRPr="00A67500">
        <w:rPr>
          <w:rFonts w:ascii="Candara Light" w:eastAsia="仿宋" w:hAnsi="Candara Light" w:hint="eastAsia"/>
          <w:sz w:val="24"/>
          <w:szCs w:val="24"/>
        </w:rPr>
        <w:t xml:space="preserve"> a[0..4] </w:t>
      </w:r>
      <w:r w:rsidRPr="00A67500">
        <w:rPr>
          <w:rFonts w:ascii="Candara Light" w:eastAsia="仿宋" w:hAnsi="Candara Light" w:hint="eastAsia"/>
          <w:sz w:val="24"/>
          <w:szCs w:val="24"/>
        </w:rPr>
        <w:t>初始为</w:t>
      </w:r>
      <w:r w:rsidRPr="00A67500">
        <w:rPr>
          <w:rFonts w:ascii="Candara Light" w:eastAsia="仿宋" w:hAnsi="Candara Light" w:hint="eastAsia"/>
          <w:sz w:val="24"/>
          <w:szCs w:val="24"/>
        </w:rPr>
        <w:t xml:space="preserve"> </w:t>
      </w:r>
      <w:r w:rsidRPr="00A67500">
        <w:rPr>
          <w:rFonts w:ascii="Candara Light" w:eastAsia="仿宋" w:hAnsi="Candara Light"/>
          <w:sz w:val="24"/>
          <w:szCs w:val="24"/>
        </w:rPr>
        <w:t>{1, 32767, -134272203, 32767, -134455968}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0F19E884" w14:textId="42B5953E" w:rsidR="00A67500" w:rsidRDefault="00A67500" w:rsidP="00A67500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继续</w:t>
      </w:r>
      <w:r>
        <w:rPr>
          <w:rFonts w:ascii="Candara Light" w:eastAsia="仿宋" w:hAnsi="Candara Light" w:hint="eastAsia"/>
          <w:sz w:val="24"/>
          <w:szCs w:val="24"/>
        </w:rPr>
        <w:t>单步执行，观察“大数乘法”过程。</w:t>
      </w:r>
    </w:p>
    <w:p w14:paraId="55C615D2" w14:textId="4C31E9FE" w:rsidR="00A67500" w:rsidRDefault="00021549" w:rsidP="00A67500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31EA9A6E" wp14:editId="520F5556">
            <wp:extent cx="4502150" cy="2716981"/>
            <wp:effectExtent l="0" t="0" r="0" b="7620"/>
            <wp:docPr id="1570055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55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7984" cy="272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F778" w14:textId="77777777" w:rsidR="00021549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</w:t>
      </w:r>
    </w:p>
    <w:p w14:paraId="6F22EA3B" w14:textId="27A34336" w:rsidR="00021549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 w:hint="eastAsia"/>
          <w:sz w:val="24"/>
          <w:szCs w:val="24"/>
        </w:rPr>
        <w:t>第一次循环后：</w:t>
      </w:r>
      <w:r w:rsidRPr="00021549">
        <w:rPr>
          <w:rFonts w:ascii="Candara Light" w:eastAsia="仿宋" w:hAnsi="Candara Light" w:hint="eastAsia"/>
          <w:sz w:val="24"/>
          <w:szCs w:val="24"/>
        </w:rPr>
        <w:t xml:space="preserve">1 </w:t>
      </w:r>
      <w:r w:rsidRPr="00021549">
        <w:rPr>
          <w:rFonts w:ascii="Candara Light" w:eastAsia="仿宋" w:hAnsi="Candara Light" w:hint="eastAsia"/>
          <w:sz w:val="24"/>
          <w:szCs w:val="24"/>
        </w:rPr>
        <w:t>×</w:t>
      </w:r>
      <w:r w:rsidRPr="00021549">
        <w:rPr>
          <w:rFonts w:ascii="Candara Light" w:eastAsia="仿宋" w:hAnsi="Candara Light" w:hint="eastAsia"/>
          <w:sz w:val="24"/>
          <w:szCs w:val="24"/>
        </w:rPr>
        <w:t xml:space="preserve"> 2 = 2 </w:t>
      </w:r>
      <w:r w:rsidRPr="00021549">
        <w:rPr>
          <w:rFonts w:ascii="Candara Light" w:eastAsia="仿宋" w:hAnsi="Candara Light" w:hint="eastAsia"/>
          <w:sz w:val="24"/>
          <w:szCs w:val="24"/>
        </w:rPr>
        <w:t>→</w:t>
      </w:r>
      <w:r w:rsidRPr="00021549">
        <w:rPr>
          <w:rFonts w:ascii="Candara Light" w:eastAsia="仿宋" w:hAnsi="Candara Light" w:hint="eastAsia"/>
          <w:sz w:val="24"/>
          <w:szCs w:val="24"/>
        </w:rPr>
        <w:t xml:space="preserve"> a[0]=2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6FB79B96" w14:textId="57E0BF44" w:rsidR="00021549" w:rsidRPr="00A67500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 w:hint="eastAsia"/>
          <w:sz w:val="24"/>
          <w:szCs w:val="24"/>
        </w:rPr>
        <w:t>digit</w:t>
      </w:r>
      <w:r w:rsidRPr="00021549">
        <w:rPr>
          <w:rFonts w:ascii="Candara Light" w:eastAsia="仿宋" w:hAnsi="Candara Light" w:hint="eastAsia"/>
          <w:sz w:val="24"/>
          <w:szCs w:val="24"/>
        </w:rPr>
        <w:t>仍为</w:t>
      </w:r>
      <w:r w:rsidRPr="00021549">
        <w:rPr>
          <w:rFonts w:ascii="Candara Light" w:eastAsia="仿宋" w:hAnsi="Candara Light" w:hint="eastAsia"/>
          <w:sz w:val="24"/>
          <w:szCs w:val="24"/>
        </w:rPr>
        <w:t>1</w:t>
      </w:r>
      <w:r w:rsidRPr="00021549">
        <w:rPr>
          <w:rFonts w:ascii="Candara Light" w:eastAsia="仿宋" w:hAnsi="Candara Light" w:hint="eastAsia"/>
          <w:sz w:val="24"/>
          <w:szCs w:val="24"/>
        </w:rPr>
        <w:t>，无进位扩展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1605F38" w14:textId="17B6CFA4" w:rsidR="001D10CE" w:rsidRDefault="001D10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继续执行至程序结束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2DF3728C" w14:textId="16E9A35F" w:rsid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1C2D3992" wp14:editId="28DDC080">
            <wp:extent cx="4273550" cy="1257303"/>
            <wp:effectExtent l="0" t="0" r="0" b="0"/>
            <wp:docPr id="108514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785" cy="126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BC2E" w14:textId="07B2C0C1" w:rsid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如图，最终输出</w:t>
      </w:r>
      <w:r>
        <w:rPr>
          <w:rFonts w:ascii="Candara Light" w:eastAsia="仿宋" w:hAnsi="Candara Light" w:hint="eastAsia"/>
          <w:sz w:val="24"/>
          <w:szCs w:val="24"/>
        </w:rPr>
        <w:t>120</w:t>
      </w:r>
      <w:r>
        <w:rPr>
          <w:rFonts w:ascii="Candara Light" w:eastAsia="仿宋" w:hAnsi="Candara Light" w:hint="eastAsia"/>
          <w:sz w:val="24"/>
          <w:szCs w:val="24"/>
        </w:rPr>
        <w:t>，与数学计算一致。</w:t>
      </w:r>
    </w:p>
    <w:p w14:paraId="0895E4B5" w14:textId="5AF56FAD" w:rsidR="001D10CE" w:rsidRDefault="001D10CE" w:rsidP="001D10CE">
      <w:pPr>
        <w:pStyle w:val="a8"/>
        <w:numPr>
          <w:ilvl w:val="0"/>
          <w:numId w:val="49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t>退出</w:t>
      </w:r>
      <w:r w:rsidRPr="001D10CE">
        <w:rPr>
          <w:rFonts w:ascii="Candara Light" w:eastAsia="仿宋" w:hAnsi="Candara Light" w:hint="eastAsia"/>
          <w:sz w:val="24"/>
          <w:szCs w:val="24"/>
        </w:rPr>
        <w:t>gdb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BFAD10C" w14:textId="7B92D015" w:rsidR="00D3526E" w:rsidRP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/>
          <w:noProof/>
          <w:sz w:val="24"/>
          <w:szCs w:val="24"/>
        </w:rPr>
        <w:lastRenderedPageBreak/>
        <w:drawing>
          <wp:inline distT="0" distB="0" distL="0" distR="0" wp14:anchorId="2AF2C37A" wp14:editId="2664941C">
            <wp:extent cx="4191000" cy="400103"/>
            <wp:effectExtent l="0" t="0" r="0" b="0"/>
            <wp:docPr id="1260748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48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1701" cy="40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9D2E" w14:textId="4C1D1E22" w:rsidR="00C44561" w:rsidRPr="00C44561" w:rsidRDefault="00C44561" w:rsidP="00C44561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3.2.</w:t>
      </w:r>
      <w:r w:rsidR="00D3526E">
        <w:rPr>
          <w:rFonts w:ascii="Candara Light" w:hAnsi="Candara Light" w:hint="eastAsia"/>
        </w:rPr>
        <w:t>5</w:t>
      </w:r>
      <w:r>
        <w:rPr>
          <w:rFonts w:ascii="Candara Light" w:hAnsi="Candara Light" w:hint="eastAsia"/>
        </w:rPr>
        <w:t>实验过程中出现的问题及解决方法</w:t>
      </w:r>
    </w:p>
    <w:p w14:paraId="11B32D89" w14:textId="43CF342E" w:rsidR="00C44561" w:rsidRDefault="00D3526E" w:rsidP="00021549">
      <w:pPr>
        <w:pStyle w:val="a8"/>
        <w:numPr>
          <w:ilvl w:val="0"/>
          <w:numId w:val="47"/>
        </w:numPr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编译时出现的</w:t>
      </w:r>
      <w:r>
        <w:rPr>
          <w:rFonts w:ascii="Candara Light" w:eastAsia="仿宋" w:hAnsi="Candara Light" w:hint="eastAsia"/>
          <w:sz w:val="24"/>
          <w:szCs w:val="24"/>
        </w:rPr>
        <w:t>warning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6124A782" w14:textId="4C80A324" w:rsid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7DFF6ECC" wp14:editId="3714339C">
            <wp:extent cx="5276850" cy="638028"/>
            <wp:effectExtent l="0" t="0" r="0" b="0"/>
            <wp:docPr id="1633323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3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0681" cy="6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F27E" w14:textId="77777777" w:rsidR="00C12AC2" w:rsidRPr="00C12AC2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b/>
          <w:bCs/>
          <w:sz w:val="24"/>
          <w:szCs w:val="24"/>
        </w:rPr>
      </w:pPr>
      <w:r w:rsidRPr="00C12AC2">
        <w:rPr>
          <w:rFonts w:ascii="Candara Light" w:eastAsia="仿宋" w:hAnsi="Candara Light" w:hint="eastAsia"/>
          <w:b/>
          <w:bCs/>
          <w:sz w:val="24"/>
          <w:szCs w:val="24"/>
        </w:rPr>
        <w:t>原因：</w:t>
      </w:r>
    </w:p>
    <w:p w14:paraId="39670341" w14:textId="641674E2" w:rsidR="00021549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 w:hint="eastAsia"/>
          <w:sz w:val="24"/>
          <w:szCs w:val="24"/>
        </w:rPr>
        <w:t>C</w:t>
      </w:r>
      <w:r w:rsidRPr="00021549">
        <w:rPr>
          <w:rFonts w:ascii="Candara Light" w:eastAsia="仿宋" w:hAnsi="Candara Light" w:hint="eastAsia"/>
          <w:sz w:val="24"/>
          <w:szCs w:val="24"/>
        </w:rPr>
        <w:t>标准要求</w:t>
      </w:r>
      <w:r w:rsidRPr="00021549">
        <w:rPr>
          <w:rFonts w:ascii="Candara Light" w:eastAsia="仿宋" w:hAnsi="Candara Light" w:hint="eastAsia"/>
          <w:sz w:val="24"/>
          <w:szCs w:val="24"/>
        </w:rPr>
        <w:t>main</w:t>
      </w:r>
      <w:r w:rsidRPr="00021549">
        <w:rPr>
          <w:rFonts w:ascii="Candara Light" w:eastAsia="仿宋" w:hAnsi="Candara Light" w:hint="eastAsia"/>
          <w:sz w:val="24"/>
          <w:szCs w:val="24"/>
        </w:rPr>
        <w:t>必须显式声明返回</w:t>
      </w:r>
      <w:r w:rsidRPr="00021549">
        <w:rPr>
          <w:rFonts w:ascii="Candara Light" w:eastAsia="仿宋" w:hAnsi="Candara Light" w:hint="eastAsia"/>
          <w:sz w:val="24"/>
          <w:szCs w:val="24"/>
        </w:rPr>
        <w:t>int</w:t>
      </w:r>
      <w:r w:rsidRPr="00021549">
        <w:rPr>
          <w:rFonts w:ascii="Candara Light" w:eastAsia="仿宋" w:hAnsi="Candara Light" w:hint="eastAsia"/>
          <w:sz w:val="24"/>
          <w:szCs w:val="24"/>
        </w:rPr>
        <w:t>，源码写成</w:t>
      </w:r>
      <w:r w:rsidRPr="00021549">
        <w:rPr>
          <w:rFonts w:ascii="Candara Light" w:eastAsia="仿宋" w:hAnsi="Candara Light" w:hint="eastAsia"/>
          <w:sz w:val="24"/>
          <w:szCs w:val="24"/>
        </w:rPr>
        <w:t>main()</w:t>
      </w:r>
      <w:r w:rsidRPr="00021549">
        <w:rPr>
          <w:rFonts w:ascii="Candara Light" w:eastAsia="仿宋" w:hAnsi="Candara Light" w:hint="eastAsia"/>
          <w:sz w:val="24"/>
          <w:szCs w:val="24"/>
        </w:rPr>
        <w:t>导致编译器默认</w:t>
      </w:r>
      <w:r w:rsidRPr="00021549">
        <w:rPr>
          <w:rFonts w:ascii="Candara Light" w:eastAsia="仿宋" w:hAnsi="Candara Light" w:hint="eastAsia"/>
          <w:sz w:val="24"/>
          <w:szCs w:val="24"/>
        </w:rPr>
        <w:t>int</w:t>
      </w:r>
      <w:r w:rsidRPr="00021549">
        <w:rPr>
          <w:rFonts w:ascii="Candara Light" w:eastAsia="仿宋" w:hAnsi="Candara Light" w:hint="eastAsia"/>
          <w:sz w:val="24"/>
          <w:szCs w:val="24"/>
        </w:rPr>
        <w:t>并给出警告。</w:t>
      </w:r>
    </w:p>
    <w:p w14:paraId="62DDA9A9" w14:textId="5A3C3113" w:rsidR="00021549" w:rsidRPr="00C12AC2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b/>
          <w:bCs/>
          <w:sz w:val="24"/>
          <w:szCs w:val="24"/>
        </w:rPr>
      </w:pPr>
      <w:r w:rsidRPr="00C12AC2">
        <w:rPr>
          <w:rFonts w:ascii="Candara Light" w:eastAsia="仿宋" w:hAnsi="Candara Light" w:hint="eastAsia"/>
          <w:b/>
          <w:bCs/>
          <w:sz w:val="24"/>
          <w:szCs w:val="24"/>
        </w:rPr>
        <w:t>解决方法：</w:t>
      </w:r>
    </w:p>
    <w:p w14:paraId="76C7CD7B" w14:textId="72C7C9C6" w:rsidR="00021549" w:rsidRDefault="00021549" w:rsidP="00021549">
      <w:pPr>
        <w:pStyle w:val="a8"/>
        <w:spacing w:line="400" w:lineRule="exact"/>
        <w:ind w:left="556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021549">
        <w:rPr>
          <w:rFonts w:ascii="Candara Light" w:eastAsia="仿宋" w:hAnsi="Candara Light" w:hint="eastAsia"/>
          <w:sz w:val="24"/>
          <w:szCs w:val="24"/>
        </w:rPr>
        <w:t>把</w:t>
      </w:r>
      <w:r w:rsidRPr="00021549">
        <w:rPr>
          <w:rFonts w:ascii="Consolas" w:eastAsia="仿宋" w:hAnsi="Consolas"/>
          <w:sz w:val="24"/>
          <w:szCs w:val="24"/>
          <w:bdr w:val="single" w:sz="4" w:space="0" w:color="auto"/>
        </w:rPr>
        <w:t>main(){</w:t>
      </w:r>
      <w:r w:rsidRPr="00021549">
        <w:rPr>
          <w:rFonts w:ascii="Candara Light" w:eastAsia="仿宋" w:hAnsi="Candara Light" w:hint="eastAsia"/>
          <w:sz w:val="24"/>
          <w:szCs w:val="24"/>
        </w:rPr>
        <w:t>改为</w:t>
      </w:r>
      <w:r w:rsidRPr="00021549">
        <w:rPr>
          <w:rFonts w:ascii="Consolas" w:eastAsia="仿宋" w:hAnsi="Consolas"/>
          <w:sz w:val="24"/>
          <w:szCs w:val="24"/>
          <w:bdr w:val="single" w:sz="4" w:space="0" w:color="auto"/>
        </w:rPr>
        <w:t>int main(){</w:t>
      </w:r>
    </w:p>
    <w:p w14:paraId="39542D94" w14:textId="6C736976" w:rsidR="00021549" w:rsidRPr="00021549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/>
          <w:sz w:val="24"/>
          <w:szCs w:val="24"/>
        </w:rPr>
        <w:t>程序末尾加</w:t>
      </w:r>
      <w:r w:rsidRPr="00021549">
        <w:rPr>
          <w:rFonts w:ascii="Consolas" w:eastAsia="仿宋" w:hAnsi="Consolas"/>
          <w:sz w:val="24"/>
          <w:szCs w:val="24"/>
          <w:bdr w:val="single" w:sz="4" w:space="0" w:color="auto"/>
        </w:rPr>
        <w:t>return 0;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644DD7D1" w14:textId="0FF8701A" w:rsidR="00021549" w:rsidRDefault="00021549" w:rsidP="00021549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修改之后再次编译——</w:t>
      </w:r>
    </w:p>
    <w:p w14:paraId="6AE37EC7" w14:textId="51982B0A" w:rsid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021549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55B7FBB1" wp14:editId="7A4C9237">
            <wp:extent cx="5238750" cy="355075"/>
            <wp:effectExtent l="0" t="0" r="0" b="6985"/>
            <wp:docPr id="563200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003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255" cy="35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1DA8" w14:textId="1F667CEC" w:rsid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成功编译，无</w:t>
      </w:r>
      <w:r>
        <w:rPr>
          <w:rFonts w:ascii="Candara Light" w:eastAsia="仿宋" w:hAnsi="Candara Light" w:hint="eastAsia"/>
          <w:sz w:val="24"/>
          <w:szCs w:val="24"/>
        </w:rPr>
        <w:t>warning</w:t>
      </w:r>
      <w:r>
        <w:rPr>
          <w:rFonts w:ascii="Candara Light" w:eastAsia="仿宋" w:hAnsi="Candara Light" w:hint="eastAsia"/>
          <w:sz w:val="24"/>
          <w:szCs w:val="24"/>
        </w:rPr>
        <w:t>提示。</w:t>
      </w:r>
    </w:p>
    <w:p w14:paraId="51BB01F1" w14:textId="77777777" w:rsidR="00021549" w:rsidRDefault="00021549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</w:p>
    <w:p w14:paraId="3C010193" w14:textId="6932E0D3" w:rsidR="00021549" w:rsidRDefault="00021549" w:rsidP="00021549">
      <w:pPr>
        <w:keepNext/>
        <w:keepLines/>
        <w:spacing w:before="160" w:after="80"/>
        <w:ind w:left="113"/>
        <w:outlineLvl w:val="1"/>
        <w:rPr>
          <w:rFonts w:ascii="Candara Light" w:eastAsia="楷体" w:hAnsi="Candara Light"/>
          <w:color w:val="000000" w:themeColor="text1"/>
          <w:sz w:val="36"/>
          <w:szCs w:val="40"/>
        </w:rPr>
      </w:pPr>
      <w:r w:rsidRPr="00BF658A">
        <w:rPr>
          <w:rFonts w:ascii="Candara Light" w:eastAsia="楷体" w:hAnsi="Candara Light"/>
          <w:color w:val="000000" w:themeColor="text1"/>
          <w:sz w:val="36"/>
          <w:szCs w:val="40"/>
        </w:rPr>
        <w:t>3.</w:t>
      </w:r>
      <w:r>
        <w:rPr>
          <w:rFonts w:ascii="Candara Light" w:eastAsia="楷体" w:hAnsi="Candara Light" w:hint="eastAsia"/>
          <w:color w:val="000000" w:themeColor="text1"/>
          <w:sz w:val="36"/>
          <w:szCs w:val="40"/>
        </w:rPr>
        <w:t>3</w:t>
      </w:r>
      <w:r w:rsidRPr="00BF658A">
        <w:rPr>
          <w:rFonts w:ascii="Candara Light" w:eastAsia="楷体" w:hAnsi="Candara Light" w:hint="eastAsia"/>
          <w:color w:val="000000" w:themeColor="text1"/>
          <w:sz w:val="36"/>
          <w:szCs w:val="40"/>
        </w:rPr>
        <w:t xml:space="preserve"> </w:t>
      </w:r>
      <w:r>
        <w:rPr>
          <w:rFonts w:ascii="Candara Light" w:eastAsia="楷体" w:hAnsi="Candara Light" w:hint="eastAsia"/>
          <w:color w:val="000000" w:themeColor="text1"/>
          <w:sz w:val="36"/>
          <w:szCs w:val="40"/>
        </w:rPr>
        <w:t>map.c</w:t>
      </w:r>
    </w:p>
    <w:p w14:paraId="6062BDAA" w14:textId="08A60FF7" w:rsidR="00021549" w:rsidRDefault="00021549" w:rsidP="00021549">
      <w:pPr>
        <w:spacing w:line="400" w:lineRule="exact"/>
        <w:rPr>
          <w:rFonts w:ascii="仿宋" w:eastAsia="仿宋" w:hAnsi="仿宋" w:hint="eastAsia"/>
          <w:sz w:val="24"/>
          <w:szCs w:val="24"/>
        </w:rPr>
      </w:pPr>
      <w:r w:rsidRPr="00021549">
        <w:rPr>
          <w:rFonts w:ascii="仿宋" w:eastAsia="仿宋" w:hAnsi="仿宋" w:hint="eastAsia"/>
          <w:sz w:val="24"/>
          <w:szCs w:val="24"/>
        </w:rPr>
        <w:t>编辑、调试下面c语言程序。</w:t>
      </w:r>
    </w:p>
    <w:p w14:paraId="53C1CEC9" w14:textId="6821E73D" w:rsidR="00021549" w:rsidRDefault="00021549" w:rsidP="00021549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</w:t>
      </w:r>
      <w:r w:rsidR="00E9582E">
        <w:rPr>
          <w:rFonts w:ascii="Candara Light" w:hAnsi="Candara Light" w:hint="eastAsia"/>
        </w:rPr>
        <w:t>3</w:t>
      </w:r>
      <w:r w:rsidRPr="00C44561">
        <w:rPr>
          <w:rFonts w:ascii="Candara Light" w:hAnsi="Candara Light"/>
        </w:rPr>
        <w:t>.1</w:t>
      </w:r>
      <w:r w:rsidRPr="00C44561">
        <w:rPr>
          <w:rFonts w:ascii="Candara Light" w:hAnsi="Candara Light"/>
        </w:rPr>
        <w:t>程序（含注释）</w:t>
      </w:r>
    </w:p>
    <w:p w14:paraId="2720EBE0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本程序的功能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:</w:t>
      </w:r>
    </w:p>
    <w:p w14:paraId="3505C75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//1.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将指定文件的一部分映射到内存中（使用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mmap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系统调用）</w:t>
      </w:r>
    </w:p>
    <w:p w14:paraId="39BE3691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//2.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将映射到内存的内容通过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write()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函数输出到标准输出（即屏幕）</w:t>
      </w:r>
    </w:p>
    <w:p w14:paraId="51403536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//3.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最后使用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munmap()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解除内存映射</w:t>
      </w:r>
    </w:p>
    <w:p w14:paraId="27463EF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4CEA8E94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#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 xml:space="preserve">include 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&lt;</w:t>
      </w:r>
      <w:r w:rsidRPr="00614022">
        <w:rPr>
          <w:rFonts w:ascii="Consolas" w:eastAsia="楷体" w:hAnsi="Consolas" w:cs="宋体"/>
          <w:b/>
          <w:bCs/>
          <w:color w:val="0078B0"/>
          <w:kern w:val="0"/>
          <w:sz w:val="24"/>
          <w:szCs w:val="24"/>
        </w:rPr>
        <w:t>stdio.h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&gt;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 xml:space="preserve"> 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//printf()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函数</w:t>
      </w:r>
    </w:p>
    <w:p w14:paraId="5D6C9F7A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#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 xml:space="preserve">include 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&lt;</w:t>
      </w:r>
      <w:r w:rsidRPr="00614022">
        <w:rPr>
          <w:rFonts w:ascii="Consolas" w:eastAsia="楷体" w:hAnsi="Consolas" w:cs="宋体"/>
          <w:b/>
          <w:bCs/>
          <w:color w:val="0078B0"/>
          <w:kern w:val="0"/>
          <w:sz w:val="24"/>
          <w:szCs w:val="24"/>
        </w:rPr>
        <w:t>sys/mman.h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&gt;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 xml:space="preserve">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//map(), munmap()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函数</w:t>
      </w:r>
    </w:p>
    <w:p w14:paraId="2B2EF1C0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#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 xml:space="preserve">include 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&lt;</w:t>
      </w:r>
      <w:r w:rsidRPr="00614022">
        <w:rPr>
          <w:rFonts w:ascii="Consolas" w:eastAsia="楷体" w:hAnsi="Consolas" w:cs="宋体"/>
          <w:b/>
          <w:bCs/>
          <w:color w:val="0078B0"/>
          <w:kern w:val="0"/>
          <w:sz w:val="24"/>
          <w:szCs w:val="24"/>
        </w:rPr>
        <w:t>fcntl.h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&gt;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 xml:space="preserve"> 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//open()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文件控制相关函数</w:t>
      </w:r>
    </w:p>
    <w:p w14:paraId="42FD11D7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#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 xml:space="preserve">include 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&lt;</w:t>
      </w:r>
      <w:r w:rsidRPr="00614022">
        <w:rPr>
          <w:rFonts w:ascii="Consolas" w:eastAsia="楷体" w:hAnsi="Consolas" w:cs="宋体"/>
          <w:b/>
          <w:bCs/>
          <w:color w:val="0078B0"/>
          <w:kern w:val="0"/>
          <w:sz w:val="24"/>
          <w:szCs w:val="24"/>
        </w:rPr>
        <w:t>unistd.h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&gt;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//close(), write(), sysconf()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函数</w:t>
      </w:r>
    </w:p>
    <w:p w14:paraId="01A23CB3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47FF5F77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main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argc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char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*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argv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[])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{</w:t>
      </w:r>
    </w:p>
    <w:p w14:paraId="2AFE3A2A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判断命令行参数个数是否正确</w:t>
      </w:r>
    </w:p>
    <w:p w14:paraId="760A2BB4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程序应以如下方式运行：</w:t>
      </w:r>
    </w:p>
    <w:p w14:paraId="7F3B9F68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//./map &lt;filename&gt; &lt;offset&gt; &lt;length&gt;</w:t>
      </w:r>
    </w:p>
    <w:p w14:paraId="2D5F6546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argc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!=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4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{</w:t>
      </w:r>
    </w:p>
    <w:p w14:paraId="3FBCF816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lastRenderedPageBreak/>
        <w:t xml:space="preserve">    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如果参数不正确，打印提示信息</w:t>
      </w:r>
    </w:p>
    <w:p w14:paraId="4F862CAC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write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STDOUT_FILENO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>hello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6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696CA3AA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>usage: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%s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>&lt;filename&gt;&lt;length&gt;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argv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[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0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])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07CFA127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return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1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43661A54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}</w:t>
      </w:r>
    </w:p>
    <w:p w14:paraId="3F0CD518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char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*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filename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argv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[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1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]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第二个参数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argv[1]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表示文件名</w:t>
      </w:r>
    </w:p>
    <w:p w14:paraId="6A57C59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>the file name to be mapped is: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%s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filename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44453EAD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2F824B7D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打开文件（只读模式）</w:t>
      </w:r>
    </w:p>
    <w:p w14:paraId="3496CFA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fd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open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filename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O_RDONLY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18AA14D0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4FED37CB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第三个参数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argv[2]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标识要映射时的开始偏移量（单位：字节）</w:t>
      </w:r>
    </w:p>
    <w:p w14:paraId="5A82447B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atoi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argv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[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2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])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528A0570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>start offset of file to be mapped is :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%d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13FF82F7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4C4FF913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获取系统页面大小（通常是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4096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字节）</w:t>
      </w:r>
    </w:p>
    <w:p w14:paraId="3313225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 xml:space="preserve">page size is 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%ld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sysconf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_SC_PAGE_SIZE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00197F03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6D2A3EEC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计算实际的页对齐偏移量（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mmap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要求偏移量必须是页面大小的整数倍）</w:t>
      </w:r>
    </w:p>
    <w:p w14:paraId="08BCE3B8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realOffset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&amp;~(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sysconf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_SC_PAGE_SIZE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)-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1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5178AE0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 xml:space="preserve">real start offset of file to be mapped is 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%d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1DB95ED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6B785A8F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//argv[3]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表示要映射的长度</w:t>
      </w:r>
    </w:p>
    <w:p w14:paraId="033714D7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length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atoi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argv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[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3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])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73273D5D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>the length to be map is :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%d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length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436A2102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59811CD2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计算实际映射的长度（因为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realOffset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往前对齐了，映射长度需相应增加）</w:t>
      </w:r>
    </w:p>
    <w:p w14:paraId="493B8EFD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int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reallen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length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+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-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realOffset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0CE94C91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4084FF"/>
          <w:kern w:val="0"/>
          <w:sz w:val="24"/>
          <w:szCs w:val="24"/>
        </w:rPr>
        <w:t xml:space="preserve">the real length to be map is </w:t>
      </w:r>
      <w:r w:rsidRPr="00614022">
        <w:rPr>
          <w:rFonts w:ascii="Consolas" w:eastAsia="楷体" w:hAnsi="Consolas" w:cs="宋体"/>
          <w:color w:val="8800C0"/>
          <w:kern w:val="0"/>
          <w:sz w:val="24"/>
          <w:szCs w:val="24"/>
        </w:rPr>
        <w:t>%d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reallen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6D2B032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2625F7D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调用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 mmap()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将文件的一部分映射到内存</w:t>
      </w:r>
    </w:p>
    <w:p w14:paraId="19A2D8B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参数说明：</w:t>
      </w:r>
    </w:p>
    <w:p w14:paraId="1761A361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//addr = NULL         →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让内核自动选择映射地址</w:t>
      </w:r>
    </w:p>
    <w:p w14:paraId="17C5761D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//length = realLen    →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映射的总字节数</w:t>
      </w:r>
    </w:p>
    <w:p w14:paraId="0D510104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//PROT_READ           →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映射区可读</w:t>
      </w:r>
    </w:p>
    <w:p w14:paraId="77A0BF0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//MAP_PRIVATE         →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建立私有映射（写入不会影响原文件）</w:t>
      </w:r>
    </w:p>
    <w:p w14:paraId="6CCE7CA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//fd =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文件描述符</w:t>
      </w:r>
    </w:p>
    <w:p w14:paraId="489153E8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 xml:space="preserve">//offset = realOffset →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从文件中的该偏移量开始映射</w:t>
      </w:r>
    </w:p>
    <w:p w14:paraId="0A4CD682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char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*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addr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=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mmap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NULL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reallen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PROT_READ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MAP_PRIVATE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fd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realOffset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40CDE9E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有关该函数我们可以使用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man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命令去查看</w:t>
      </w:r>
    </w:p>
    <w:p w14:paraId="36942BD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6D62FC3F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文件描述符在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mmap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后可关闭（映射关系仍然存在）</w:t>
      </w:r>
    </w:p>
    <w:p w14:paraId="0973E39E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close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fd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3DEFD913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</w:p>
    <w:p w14:paraId="35677BFB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使用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write()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将映射的内存内容输出到标准输出（终端屏幕）</w:t>
      </w:r>
    </w:p>
    <w:p w14:paraId="5E0C09FF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注意：这里输出的是整个映射区域的内容（包含偏移修正部分）</w:t>
      </w:r>
    </w:p>
    <w:p w14:paraId="0EE87639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write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b/>
          <w:bCs/>
          <w:color w:val="189060"/>
          <w:kern w:val="0"/>
          <w:sz w:val="24"/>
          <w:szCs w:val="24"/>
        </w:rPr>
        <w:t>STDOUT_FILENO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addr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reallen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070C227B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//</w:t>
      </w:r>
      <w:r w:rsidRPr="00614022">
        <w:rPr>
          <w:rFonts w:ascii="Consolas" w:eastAsia="楷体" w:hAnsi="Consolas" w:cs="宋体"/>
          <w:b/>
          <w:bCs/>
          <w:color w:val="A9A9A9"/>
          <w:kern w:val="0"/>
          <w:sz w:val="24"/>
          <w:szCs w:val="24"/>
        </w:rPr>
        <w:t>解除映射关系</w:t>
      </w:r>
    </w:p>
    <w:p w14:paraId="77937DE1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munmap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addr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,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>reallen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70511F97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</w:p>
    <w:p w14:paraId="7335D19F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A8BC"/>
          <w:kern w:val="0"/>
          <w:sz w:val="24"/>
          <w:szCs w:val="24"/>
        </w:rPr>
        <w:t>printf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(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color w:val="0078B0"/>
          <w:kern w:val="0"/>
          <w:sz w:val="24"/>
          <w:szCs w:val="24"/>
        </w:rPr>
        <w:t>\n</w:t>
      </w:r>
      <w:r w:rsidRPr="00614022">
        <w:rPr>
          <w:rFonts w:ascii="Consolas" w:eastAsia="楷体" w:hAnsi="Consolas" w:cs="宋体"/>
          <w:color w:val="FA8072"/>
          <w:kern w:val="0"/>
          <w:sz w:val="24"/>
          <w:szCs w:val="24"/>
        </w:rPr>
        <w:t>"</w:t>
      </w:r>
      <w:r w:rsidRPr="00614022">
        <w:rPr>
          <w:rFonts w:ascii="Consolas" w:eastAsia="楷体" w:hAnsi="Consolas" w:cs="宋体"/>
          <w:b/>
          <w:bCs/>
          <w:color w:val="DEB887"/>
          <w:kern w:val="0"/>
          <w:sz w:val="24"/>
          <w:szCs w:val="24"/>
        </w:rPr>
        <w:t>)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72B7C502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   </w:t>
      </w:r>
      <w:r w:rsidRPr="00614022">
        <w:rPr>
          <w:rFonts w:ascii="Consolas" w:eastAsia="楷体" w:hAnsi="Consolas" w:cs="宋体"/>
          <w:color w:val="00BFFF"/>
          <w:kern w:val="0"/>
          <w:sz w:val="24"/>
          <w:szCs w:val="24"/>
        </w:rPr>
        <w:t>return</w:t>
      </w:r>
      <w:r w:rsidRPr="00614022">
        <w:rPr>
          <w:rFonts w:ascii="Consolas" w:eastAsia="楷体" w:hAnsi="Consolas" w:cs="宋体"/>
          <w:color w:val="303570"/>
          <w:kern w:val="0"/>
          <w:sz w:val="24"/>
          <w:szCs w:val="24"/>
        </w:rPr>
        <w:t xml:space="preserve"> </w:t>
      </w:r>
      <w:r w:rsidRPr="00614022">
        <w:rPr>
          <w:rFonts w:ascii="Consolas" w:eastAsia="楷体" w:hAnsi="Consolas" w:cs="宋体"/>
          <w:b/>
          <w:bCs/>
          <w:color w:val="66CDAA"/>
          <w:kern w:val="0"/>
          <w:sz w:val="24"/>
          <w:szCs w:val="24"/>
        </w:rPr>
        <w:t>0</w:t>
      </w: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;</w:t>
      </w:r>
    </w:p>
    <w:p w14:paraId="0F0DCE7F" w14:textId="77777777" w:rsidR="00614022" w:rsidRPr="00614022" w:rsidRDefault="00614022" w:rsidP="00614022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4"/>
          <w:szCs w:val="24"/>
        </w:rPr>
      </w:pPr>
      <w:r w:rsidRPr="00614022">
        <w:rPr>
          <w:rFonts w:ascii="Consolas" w:eastAsia="楷体" w:hAnsi="Consolas" w:cs="宋体"/>
          <w:b/>
          <w:bCs/>
          <w:color w:val="FA8072"/>
          <w:kern w:val="0"/>
          <w:sz w:val="24"/>
          <w:szCs w:val="24"/>
        </w:rPr>
        <w:t>}</w:t>
      </w:r>
    </w:p>
    <w:p w14:paraId="24C0AC09" w14:textId="66656A19" w:rsidR="00021549" w:rsidRPr="00E9582E" w:rsidRDefault="00E9582E" w:rsidP="00E9582E">
      <w:pPr>
        <w:pStyle w:val="3"/>
        <w:ind w:right="210"/>
        <w:rPr>
          <w:rFonts w:ascii="Candara Light" w:hAnsi="Candara Light"/>
        </w:rPr>
      </w:pPr>
      <w:bookmarkStart w:id="0" w:name="OLE_LINK3"/>
      <w:r w:rsidRPr="00C44561">
        <w:rPr>
          <w:rFonts w:ascii="Candara Light" w:hAnsi="Candara Light"/>
        </w:rPr>
        <w:t>3.</w:t>
      </w:r>
      <w:r>
        <w:rPr>
          <w:rFonts w:ascii="Candara Light" w:hAnsi="Candara Light" w:hint="eastAsia"/>
        </w:rPr>
        <w:t>3</w:t>
      </w:r>
      <w:r w:rsidRPr="00C44561">
        <w:rPr>
          <w:rFonts w:ascii="Candara Light" w:hAnsi="Candara Light"/>
        </w:rPr>
        <w:t>.</w:t>
      </w:r>
      <w:r>
        <w:rPr>
          <w:rFonts w:ascii="Candara Light" w:hAnsi="Candara Light" w:hint="eastAsia"/>
        </w:rPr>
        <w:t>2</w:t>
      </w:r>
      <w:r>
        <w:rPr>
          <w:rFonts w:ascii="Candara Light" w:hAnsi="Candara Light" w:hint="eastAsia"/>
        </w:rPr>
        <w:t>实验结果展示</w:t>
      </w:r>
    </w:p>
    <w:bookmarkEnd w:id="0"/>
    <w:p w14:paraId="123C1715" w14:textId="7BC5A0C4" w:rsidR="00AF00E5" w:rsidRDefault="00E9582E" w:rsidP="00AF00E5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E9582E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2C68323D" wp14:editId="20021B43">
            <wp:extent cx="5264150" cy="1696752"/>
            <wp:effectExtent l="0" t="0" r="0" b="0"/>
            <wp:docPr id="196500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09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77" cy="170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D8D1" w14:textId="19CAA648" w:rsidR="00AF00E5" w:rsidRDefault="00AF00E5" w:rsidP="00AF00E5">
      <w:pPr>
        <w:spacing w:line="400" w:lineRule="exact"/>
        <w:ind w:leftChars="200" w:left="420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实验结果如图所示，</w:t>
      </w:r>
      <w:r w:rsidRPr="00AF00E5">
        <w:rPr>
          <w:rFonts w:ascii="Candara Light" w:eastAsia="仿宋" w:hAnsi="Candara Light" w:hint="eastAsia"/>
          <w:sz w:val="24"/>
          <w:szCs w:val="24"/>
        </w:rPr>
        <w:t>程序实现了内存映射读取文件内容的功能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6456A2B5" w14:textId="77777777" w:rsidR="0079727A" w:rsidRDefault="00AF00E5" w:rsidP="00AF00E5">
      <w:pPr>
        <w:spacing w:line="400" w:lineRule="exact"/>
        <w:ind w:leftChars="200" w:left="420"/>
        <w:rPr>
          <w:rFonts w:ascii="Consolas" w:eastAsia="仿宋" w:hAnsi="Consolas"/>
          <w:sz w:val="24"/>
          <w:szCs w:val="24"/>
        </w:rPr>
      </w:pPr>
      <w:r w:rsidRPr="00AF00E5">
        <w:rPr>
          <w:rFonts w:ascii="Consolas" w:eastAsia="仿宋" w:hAnsi="Consolas"/>
          <w:sz w:val="24"/>
          <w:szCs w:val="24"/>
          <w:bdr w:val="single" w:sz="4" w:space="0" w:color="auto"/>
        </w:rPr>
        <w:t>./map hello.c 8 10</w:t>
      </w:r>
      <w:r>
        <w:rPr>
          <w:rFonts w:ascii="Consolas" w:eastAsia="仿宋" w:hAnsi="Consolas" w:hint="eastAsia"/>
          <w:sz w:val="24"/>
          <w:szCs w:val="24"/>
        </w:rPr>
        <w:t>表示</w:t>
      </w:r>
      <w:r w:rsidRPr="00AF00E5">
        <w:rPr>
          <w:rFonts w:ascii="Consolas" w:eastAsia="仿宋" w:hAnsi="Consolas" w:hint="eastAsia"/>
          <w:sz w:val="24"/>
          <w:szCs w:val="24"/>
        </w:rPr>
        <w:t>被映射的文件</w:t>
      </w:r>
      <w:r>
        <w:rPr>
          <w:rFonts w:ascii="Consolas" w:eastAsia="仿宋" w:hAnsi="Consolas" w:hint="eastAsia"/>
          <w:sz w:val="24"/>
          <w:szCs w:val="24"/>
        </w:rPr>
        <w:t>为</w:t>
      </w:r>
      <w:r w:rsidRPr="00AF00E5">
        <w:rPr>
          <w:rFonts w:ascii="Consolas" w:eastAsia="仿宋" w:hAnsi="Consolas" w:hint="eastAsia"/>
          <w:sz w:val="24"/>
          <w:szCs w:val="24"/>
        </w:rPr>
        <w:t>hello.c</w:t>
      </w:r>
      <w:r>
        <w:rPr>
          <w:rFonts w:ascii="Consolas" w:eastAsia="仿宋" w:hAnsi="Consolas" w:hint="eastAsia"/>
          <w:sz w:val="24"/>
          <w:szCs w:val="24"/>
        </w:rPr>
        <w:t>；</w:t>
      </w:r>
    </w:p>
    <w:p w14:paraId="7EF097B7" w14:textId="765F09CE" w:rsidR="00AF00E5" w:rsidRPr="00AF00E5" w:rsidRDefault="00AF00E5" w:rsidP="00AF00E5">
      <w:pPr>
        <w:spacing w:line="400" w:lineRule="exact"/>
        <w:ind w:leftChars="200" w:left="420"/>
        <w:rPr>
          <w:rFonts w:ascii="Consolas" w:eastAsia="仿宋" w:hAnsi="Consolas"/>
          <w:sz w:val="24"/>
          <w:szCs w:val="24"/>
        </w:rPr>
      </w:pPr>
      <w:r w:rsidRPr="00AF00E5">
        <w:rPr>
          <w:rFonts w:ascii="Consolas" w:eastAsia="仿宋" w:hAnsi="Consolas" w:hint="eastAsia"/>
          <w:sz w:val="24"/>
          <w:szCs w:val="24"/>
        </w:rPr>
        <w:t>从文件的第</w:t>
      </w:r>
      <w:r w:rsidRPr="00AF00E5">
        <w:rPr>
          <w:rFonts w:ascii="Consolas" w:eastAsia="仿宋" w:hAnsi="Consolas" w:hint="eastAsia"/>
          <w:sz w:val="24"/>
          <w:szCs w:val="24"/>
        </w:rPr>
        <w:t>8</w:t>
      </w:r>
      <w:r w:rsidRPr="00AF00E5">
        <w:rPr>
          <w:rFonts w:ascii="Consolas" w:eastAsia="仿宋" w:hAnsi="Consolas" w:hint="eastAsia"/>
          <w:sz w:val="24"/>
          <w:szCs w:val="24"/>
        </w:rPr>
        <w:t>个字节开始</w:t>
      </w:r>
      <w:r w:rsidR="0079727A">
        <w:rPr>
          <w:rFonts w:ascii="Consolas" w:eastAsia="仿宋" w:hAnsi="Consolas" w:hint="eastAsia"/>
          <w:sz w:val="24"/>
          <w:szCs w:val="24"/>
        </w:rPr>
        <w:t>，</w:t>
      </w:r>
      <w:r w:rsidR="005825B5">
        <w:rPr>
          <w:rFonts w:ascii="Consolas" w:eastAsia="仿宋" w:hAnsi="Consolas" w:hint="eastAsia"/>
          <w:sz w:val="24"/>
          <w:szCs w:val="24"/>
        </w:rPr>
        <w:t>期望</w:t>
      </w:r>
      <w:r w:rsidRPr="00AF00E5">
        <w:rPr>
          <w:rFonts w:ascii="Consolas" w:eastAsia="仿宋" w:hAnsi="Consolas" w:hint="eastAsia"/>
          <w:sz w:val="24"/>
          <w:szCs w:val="24"/>
        </w:rPr>
        <w:t>读取</w:t>
      </w:r>
      <w:r w:rsidRPr="00AF00E5">
        <w:rPr>
          <w:rFonts w:ascii="Consolas" w:eastAsia="仿宋" w:hAnsi="Consolas" w:hint="eastAsia"/>
          <w:sz w:val="24"/>
          <w:szCs w:val="24"/>
        </w:rPr>
        <w:t>10</w:t>
      </w:r>
      <w:r w:rsidRPr="00AF00E5">
        <w:rPr>
          <w:rFonts w:ascii="Consolas" w:eastAsia="仿宋" w:hAnsi="Consolas" w:hint="eastAsia"/>
          <w:sz w:val="24"/>
          <w:szCs w:val="24"/>
        </w:rPr>
        <w:t>个字节的内容并输出。</w:t>
      </w:r>
    </w:p>
    <w:p w14:paraId="468AEF4E" w14:textId="1F090421" w:rsidR="00AF00E5" w:rsidRPr="0079727A" w:rsidRDefault="00AF00E5" w:rsidP="00AF00E5">
      <w:pPr>
        <w:spacing w:line="400" w:lineRule="exact"/>
        <w:ind w:leftChars="200" w:left="420"/>
        <w:rPr>
          <w:rFonts w:ascii="Candara Light" w:eastAsia="仿宋" w:hAnsi="Candara Light"/>
          <w:i/>
          <w:iCs/>
          <w:sz w:val="24"/>
          <w:szCs w:val="24"/>
        </w:rPr>
      </w:pPr>
      <w:r w:rsidRPr="0079727A">
        <w:rPr>
          <w:rFonts w:ascii="Candara Light" w:eastAsia="仿宋" w:hAnsi="Candara Light" w:hint="eastAsia"/>
          <w:i/>
          <w:iCs/>
          <w:sz w:val="24"/>
          <w:szCs w:val="24"/>
        </w:rPr>
        <w:t>输出结果显示：</w:t>
      </w:r>
    </w:p>
    <w:p w14:paraId="149CF2E9" w14:textId="121244D1" w:rsidR="00AF00E5" w:rsidRDefault="00AF00E5" w:rsidP="00AF00E5">
      <w:pPr>
        <w:spacing w:line="400" w:lineRule="exact"/>
        <w:ind w:leftChars="200" w:left="420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AF00E5">
        <w:rPr>
          <w:rFonts w:hint="eastAsia"/>
        </w:rPr>
        <w:t xml:space="preserve"> </w:t>
      </w:r>
      <w:r w:rsidRPr="00AF00E5">
        <w:rPr>
          <w:rFonts w:ascii="Candara Light" w:eastAsia="仿宋" w:hAnsi="Candara Light" w:hint="eastAsia"/>
          <w:sz w:val="24"/>
          <w:szCs w:val="24"/>
        </w:rPr>
        <w:t>Linux</w:t>
      </w:r>
      <w:r w:rsidRPr="00AF00E5">
        <w:rPr>
          <w:rFonts w:ascii="Candara Light" w:eastAsia="仿宋" w:hAnsi="Candara Light" w:hint="eastAsia"/>
          <w:sz w:val="24"/>
          <w:szCs w:val="24"/>
        </w:rPr>
        <w:t>系统页大小为</w:t>
      </w:r>
      <w:r w:rsidRPr="00AF00E5">
        <w:rPr>
          <w:rFonts w:ascii="Candara Light" w:eastAsia="仿宋" w:hAnsi="Candara Light" w:hint="eastAsia"/>
          <w:sz w:val="24"/>
          <w:szCs w:val="24"/>
        </w:rPr>
        <w:t>4096</w:t>
      </w:r>
      <w:r w:rsidRPr="00AF00E5">
        <w:rPr>
          <w:rFonts w:ascii="Candara Light" w:eastAsia="仿宋" w:hAnsi="Candara Light" w:hint="eastAsia"/>
          <w:sz w:val="24"/>
          <w:szCs w:val="24"/>
        </w:rPr>
        <w:t>字节；</w:t>
      </w:r>
    </w:p>
    <w:p w14:paraId="6D7FDDC6" w14:textId="6D35E0C6" w:rsidR="00AF00E5" w:rsidRDefault="00AF00E5" w:rsidP="00AF00E5">
      <w:pPr>
        <w:spacing w:line="400" w:lineRule="exact"/>
        <w:ind w:leftChars="200" w:left="420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AF00E5">
        <w:rPr>
          <w:rFonts w:ascii="Candara Light" w:eastAsia="仿宋" w:hAnsi="Candara Light" w:hint="eastAsia"/>
          <w:sz w:val="24"/>
          <w:szCs w:val="24"/>
        </w:rPr>
        <w:t>因为偏移量必须是页对齐的（即</w:t>
      </w:r>
      <w:r w:rsidRPr="00AF00E5">
        <w:rPr>
          <w:rFonts w:ascii="Candara Light" w:eastAsia="仿宋" w:hAnsi="Candara Light" w:hint="eastAsia"/>
          <w:sz w:val="24"/>
          <w:szCs w:val="24"/>
        </w:rPr>
        <w:t>4096</w:t>
      </w:r>
      <w:r w:rsidRPr="00AF00E5">
        <w:rPr>
          <w:rFonts w:ascii="Candara Light" w:eastAsia="仿宋" w:hAnsi="Candara Light" w:hint="eastAsia"/>
          <w:sz w:val="24"/>
          <w:szCs w:val="24"/>
        </w:rPr>
        <w:t>的整数倍），所以程序将输入的偏移量</w:t>
      </w:r>
      <w:r w:rsidRPr="00AF00E5">
        <w:rPr>
          <w:rFonts w:ascii="Candara Light" w:eastAsia="仿宋" w:hAnsi="Candara Light" w:hint="eastAsia"/>
          <w:sz w:val="24"/>
          <w:szCs w:val="24"/>
        </w:rPr>
        <w:t>8</w:t>
      </w:r>
      <w:r w:rsidRPr="00AF00E5">
        <w:rPr>
          <w:rFonts w:ascii="Candara Light" w:eastAsia="仿宋" w:hAnsi="Candara Light" w:hint="eastAsia"/>
          <w:sz w:val="24"/>
          <w:szCs w:val="24"/>
        </w:rPr>
        <w:t>向下对齐为</w:t>
      </w:r>
      <w:r w:rsidRPr="00AF00E5">
        <w:rPr>
          <w:rFonts w:ascii="Candara Light" w:eastAsia="仿宋" w:hAnsi="Candara Light" w:hint="eastAsia"/>
          <w:sz w:val="24"/>
          <w:szCs w:val="24"/>
        </w:rPr>
        <w:t>0</w:t>
      </w:r>
      <w:r w:rsidRPr="00AF00E5">
        <w:rPr>
          <w:rFonts w:ascii="Candara Light" w:eastAsia="仿宋" w:hAnsi="Candara Light" w:hint="eastAsia"/>
          <w:sz w:val="24"/>
          <w:szCs w:val="24"/>
        </w:rPr>
        <w:t>；</w:t>
      </w:r>
    </w:p>
    <w:p w14:paraId="15907987" w14:textId="77777777" w:rsidR="00AF00E5" w:rsidRDefault="00AF00E5" w:rsidP="00AF00E5">
      <w:pPr>
        <w:spacing w:line="400" w:lineRule="exact"/>
        <w:ind w:leftChars="200" w:left="420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AF00E5">
        <w:rPr>
          <w:rFonts w:ascii="Candara Light" w:eastAsia="仿宋" w:hAnsi="Candara Light" w:hint="eastAsia"/>
          <w:sz w:val="24"/>
          <w:szCs w:val="24"/>
        </w:rPr>
        <w:t>实际映射长度需要补偿偏移差值，结果为</w:t>
      </w:r>
      <w:r w:rsidRPr="00AF00E5">
        <w:rPr>
          <w:rFonts w:ascii="Candara Light" w:eastAsia="仿宋" w:hAnsi="Candara Light" w:hint="eastAsia"/>
          <w:sz w:val="24"/>
          <w:szCs w:val="24"/>
        </w:rPr>
        <w:t>18</w:t>
      </w:r>
      <w:r w:rsidRPr="00AF00E5">
        <w:rPr>
          <w:rFonts w:ascii="Candara Light" w:eastAsia="仿宋" w:hAnsi="Candara Light" w:hint="eastAsia"/>
          <w:sz w:val="24"/>
          <w:szCs w:val="24"/>
        </w:rPr>
        <w:t>字节；</w:t>
      </w:r>
    </w:p>
    <w:p w14:paraId="7534812E" w14:textId="2D7FA959" w:rsidR="00AF00E5" w:rsidRDefault="00AF00E5" w:rsidP="00AF00E5">
      <w:pPr>
        <w:spacing w:line="400" w:lineRule="exact"/>
        <w:ind w:leftChars="200" w:left="420" w:firstLineChars="50" w:firstLine="120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即：</w:t>
      </w:r>
      <w:r w:rsidRPr="00AF00E5">
        <w:rPr>
          <w:rFonts w:ascii="Consolas" w:eastAsia="仿宋" w:hAnsi="Consolas"/>
          <w:sz w:val="24"/>
          <w:szCs w:val="24"/>
        </w:rPr>
        <w:t>realLen = 10 + 8 - 0 = 18</w:t>
      </w:r>
      <w:r w:rsidRPr="00AF00E5">
        <w:rPr>
          <w:rFonts w:ascii="Candara Light" w:eastAsia="仿宋" w:hAnsi="Candara Light" w:hint="eastAsia"/>
          <w:sz w:val="24"/>
          <w:szCs w:val="24"/>
        </w:rPr>
        <w:t>。</w:t>
      </w:r>
    </w:p>
    <w:p w14:paraId="39EEF77B" w14:textId="0F42BC5C" w:rsidR="0079727A" w:rsidRDefault="00C12AC2" w:rsidP="00C12AC2">
      <w:p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/>
          <w:sz w:val="24"/>
          <w:szCs w:val="24"/>
        </w:rPr>
        <w:tab/>
      </w:r>
      <w:r>
        <w:rPr>
          <w:rFonts w:ascii="Candara Light" w:eastAsia="仿宋" w:hAnsi="Candara Light" w:hint="eastAsia"/>
          <w:sz w:val="24"/>
          <w:szCs w:val="24"/>
        </w:rPr>
        <w:t>-</w:t>
      </w:r>
      <w:r w:rsidR="0079727A">
        <w:rPr>
          <w:rFonts w:ascii="Candara Light" w:eastAsia="仿宋" w:hAnsi="Candara Light" w:hint="eastAsia"/>
          <w:sz w:val="24"/>
          <w:szCs w:val="24"/>
        </w:rPr>
        <w:t>而最终输出了从第</w:t>
      </w:r>
      <w:r w:rsidR="00BC430F">
        <w:rPr>
          <w:rFonts w:ascii="Candara Light" w:eastAsia="仿宋" w:hAnsi="Candara Light" w:hint="eastAsia"/>
          <w:sz w:val="24"/>
          <w:szCs w:val="24"/>
        </w:rPr>
        <w:t>0</w:t>
      </w:r>
      <w:r w:rsidR="0079727A">
        <w:rPr>
          <w:rFonts w:ascii="Candara Light" w:eastAsia="仿宋" w:hAnsi="Candara Light" w:hint="eastAsia"/>
          <w:sz w:val="24"/>
          <w:szCs w:val="24"/>
        </w:rPr>
        <w:t>个字节开始的共</w:t>
      </w:r>
      <w:r w:rsidR="0079727A">
        <w:rPr>
          <w:rFonts w:ascii="Candara Light" w:eastAsia="仿宋" w:hAnsi="Candara Light" w:hint="eastAsia"/>
          <w:sz w:val="24"/>
          <w:szCs w:val="24"/>
        </w:rPr>
        <w:t>18</w:t>
      </w:r>
      <w:r w:rsidR="0079727A">
        <w:rPr>
          <w:rFonts w:ascii="Candara Light" w:eastAsia="仿宋" w:hAnsi="Candara Light" w:hint="eastAsia"/>
          <w:sz w:val="24"/>
          <w:szCs w:val="24"/>
        </w:rPr>
        <w:t>个字节</w:t>
      </w:r>
      <w:r w:rsidR="0079727A" w:rsidRPr="0079727A">
        <w:rPr>
          <w:rFonts w:ascii="Consolas" w:eastAsia="仿宋" w:hAnsi="Consolas"/>
          <w:sz w:val="24"/>
          <w:szCs w:val="24"/>
          <w:bdr w:val="single" w:sz="4" w:space="0" w:color="auto"/>
        </w:rPr>
        <w:t>#include &lt;stdio.h&gt;</w:t>
      </w:r>
      <w:r w:rsidR="0079727A">
        <w:rPr>
          <w:rFonts w:ascii="Candara Light" w:eastAsia="仿宋" w:hAnsi="Candara Light" w:hint="eastAsia"/>
          <w:sz w:val="24"/>
          <w:szCs w:val="24"/>
        </w:rPr>
        <w:t>。</w:t>
      </w:r>
    </w:p>
    <w:p w14:paraId="60F9AB2F" w14:textId="0A628C40" w:rsidR="00C12AC2" w:rsidRPr="00AF00E5" w:rsidRDefault="0079727A" w:rsidP="0079727A">
      <w:pPr>
        <w:spacing w:line="400" w:lineRule="exact"/>
        <w:ind w:firstLineChars="200" w:firstLine="480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这是</w:t>
      </w:r>
      <w:r w:rsidR="00C12AC2">
        <w:rPr>
          <w:rFonts w:ascii="Candara Light" w:eastAsia="仿宋" w:hAnsi="Candara Light" w:hint="eastAsia"/>
          <w:sz w:val="24"/>
          <w:szCs w:val="24"/>
        </w:rPr>
        <w:t>因为</w:t>
      </w:r>
      <w:r>
        <w:rPr>
          <w:rFonts w:ascii="Candara Light" w:eastAsia="仿宋" w:hAnsi="Candara Light" w:hint="eastAsia"/>
          <w:sz w:val="24"/>
          <w:szCs w:val="24"/>
        </w:rPr>
        <w:t>语句</w:t>
      </w:r>
      <w:r w:rsidR="00C12AC2" w:rsidRPr="0079727A">
        <w:rPr>
          <w:rFonts w:ascii="Consolas" w:eastAsia="仿宋" w:hAnsi="Consolas"/>
          <w:sz w:val="24"/>
          <w:szCs w:val="24"/>
          <w:bdr w:val="single" w:sz="4" w:space="0" w:color="auto"/>
        </w:rPr>
        <w:t>write(STDOUT_FILENO,addr,reallen);</w:t>
      </w:r>
      <w:r>
        <w:rPr>
          <w:rFonts w:ascii="Candara Light" w:eastAsia="仿宋" w:hAnsi="Candara Light" w:hint="eastAsia"/>
          <w:sz w:val="24"/>
          <w:szCs w:val="24"/>
        </w:rPr>
        <w:t>中的参数</w:t>
      </w:r>
      <w:r w:rsidRPr="0079727A">
        <w:rPr>
          <w:rFonts w:ascii="Consolas" w:eastAsia="仿宋" w:hAnsi="Consolas"/>
          <w:sz w:val="24"/>
          <w:szCs w:val="24"/>
        </w:rPr>
        <w:t>reallen</w:t>
      </w:r>
      <w:r w:rsidRPr="0079727A">
        <w:rPr>
          <w:rFonts w:ascii="Candara Light" w:eastAsia="仿宋" w:hAnsi="Candara Light" w:hint="eastAsia"/>
          <w:sz w:val="24"/>
          <w:szCs w:val="24"/>
        </w:rPr>
        <w:t>（映射长度）和</w:t>
      </w:r>
      <w:r w:rsidRPr="0079727A">
        <w:rPr>
          <w:rFonts w:ascii="Consolas" w:eastAsia="仿宋" w:hAnsi="Consolas"/>
          <w:sz w:val="24"/>
          <w:szCs w:val="24"/>
        </w:rPr>
        <w:t>realOffset</w:t>
      </w:r>
      <w:r w:rsidRPr="0079727A">
        <w:rPr>
          <w:rFonts w:ascii="Candara Light" w:eastAsia="仿宋" w:hAnsi="Candara Light" w:hint="eastAsia"/>
          <w:sz w:val="24"/>
          <w:szCs w:val="24"/>
        </w:rPr>
        <w:t>（页对齐偏移量）共同决定了映射的范围。</w:t>
      </w:r>
      <w:r w:rsidRPr="0079727A">
        <w:rPr>
          <w:rFonts w:ascii="Consolas" w:eastAsia="仿宋" w:hAnsi="Consolas" w:hint="eastAsia"/>
          <w:sz w:val="24"/>
          <w:szCs w:val="24"/>
        </w:rPr>
        <w:t>realOffset</w:t>
      </w:r>
      <w:r w:rsidRPr="0079727A">
        <w:rPr>
          <w:rFonts w:ascii="Candara Light" w:eastAsia="仿宋" w:hAnsi="Candara Light" w:hint="eastAsia"/>
          <w:sz w:val="24"/>
          <w:szCs w:val="24"/>
        </w:rPr>
        <w:t>被向下对齐到页边界，所以必须通过</w:t>
      </w:r>
      <w:r w:rsidRPr="0079727A">
        <w:rPr>
          <w:rFonts w:ascii="Consolas" w:eastAsia="仿宋" w:hAnsi="Consolas" w:hint="eastAsia"/>
          <w:sz w:val="24"/>
          <w:szCs w:val="24"/>
        </w:rPr>
        <w:t>reallen=length+offset-realOffset</w:t>
      </w:r>
      <w:r w:rsidRPr="0079727A">
        <w:rPr>
          <w:rFonts w:ascii="Candara Light" w:eastAsia="仿宋" w:hAnsi="Candara Light" w:hint="eastAsia"/>
          <w:sz w:val="24"/>
          <w:szCs w:val="24"/>
        </w:rPr>
        <w:t>这句计算，来保证用户请求的“从</w:t>
      </w:r>
      <w:r w:rsidRPr="0079727A">
        <w:rPr>
          <w:rFonts w:ascii="Candara Light" w:eastAsia="仿宋" w:hAnsi="Candara Light" w:hint="eastAsia"/>
          <w:sz w:val="24"/>
          <w:szCs w:val="24"/>
        </w:rPr>
        <w:t>offset</w:t>
      </w:r>
      <w:r w:rsidRPr="0079727A">
        <w:rPr>
          <w:rFonts w:ascii="Candara Light" w:eastAsia="仿宋" w:hAnsi="Candara Light" w:hint="eastAsia"/>
          <w:sz w:val="24"/>
          <w:szCs w:val="24"/>
        </w:rPr>
        <w:t>开始的</w:t>
      </w:r>
      <w:r w:rsidRPr="0079727A">
        <w:rPr>
          <w:rFonts w:ascii="Candara Light" w:eastAsia="仿宋" w:hAnsi="Candara Light" w:hint="eastAsia"/>
          <w:sz w:val="24"/>
          <w:szCs w:val="24"/>
        </w:rPr>
        <w:t>length</w:t>
      </w:r>
      <w:r w:rsidRPr="0079727A">
        <w:rPr>
          <w:rFonts w:ascii="Candara Light" w:eastAsia="仿宋" w:hAnsi="Candara Light" w:hint="eastAsia"/>
          <w:sz w:val="24"/>
          <w:szCs w:val="24"/>
        </w:rPr>
        <w:t>个字节”包含在实际映射范围内。</w:t>
      </w:r>
    </w:p>
    <w:p w14:paraId="2E5A9AB9" w14:textId="77777777" w:rsidR="00AF00E5" w:rsidRPr="00AF00E5" w:rsidRDefault="00AF00E5" w:rsidP="00AF00E5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</w:p>
    <w:p w14:paraId="6A878305" w14:textId="52CA432C" w:rsidR="00614022" w:rsidRDefault="00614022" w:rsidP="00614022">
      <w:pPr>
        <w:pStyle w:val="3"/>
        <w:ind w:right="210"/>
        <w:rPr>
          <w:rFonts w:ascii="Candara Light" w:hAnsi="Candara Light"/>
        </w:rPr>
      </w:pPr>
      <w:bookmarkStart w:id="1" w:name="OLE_LINK2"/>
      <w:r w:rsidRPr="00C44561">
        <w:rPr>
          <w:rFonts w:ascii="Candara Light" w:hAnsi="Candara Light"/>
        </w:rPr>
        <w:t>3.</w:t>
      </w:r>
      <w:r>
        <w:rPr>
          <w:rFonts w:ascii="Candara Light" w:hAnsi="Candara Light" w:hint="eastAsia"/>
        </w:rPr>
        <w:t>3</w:t>
      </w:r>
      <w:r w:rsidRPr="00C44561">
        <w:rPr>
          <w:rFonts w:ascii="Candara Light" w:hAnsi="Candara Light"/>
        </w:rPr>
        <w:t>.</w:t>
      </w:r>
      <w:r>
        <w:rPr>
          <w:rFonts w:ascii="Candara Light" w:hAnsi="Candara Light" w:hint="eastAsia"/>
        </w:rPr>
        <w:t>3</w:t>
      </w:r>
      <w:r>
        <w:rPr>
          <w:rFonts w:ascii="Candara Light" w:hAnsi="Candara Light" w:hint="eastAsia"/>
        </w:rPr>
        <w:t>调试程序</w:t>
      </w:r>
    </w:p>
    <w:p w14:paraId="4666D8FB" w14:textId="2780FD2C" w:rsidR="00614022" w:rsidRDefault="00614022" w:rsidP="00614022">
      <w:pPr>
        <w:spacing w:line="400" w:lineRule="exact"/>
        <w:ind w:firstLineChars="200" w:firstLine="480"/>
        <w:rPr>
          <w:rFonts w:ascii="Candara Light" w:eastAsia="仿宋" w:hAnsi="Candara Light"/>
          <w:sz w:val="24"/>
          <w:szCs w:val="24"/>
        </w:rPr>
      </w:pPr>
      <w:r w:rsidRPr="00614022">
        <w:rPr>
          <w:rFonts w:ascii="Candara Light" w:eastAsia="仿宋" w:hAnsi="Candara Light"/>
          <w:sz w:val="24"/>
          <w:szCs w:val="24"/>
        </w:rPr>
        <w:t>使用</w:t>
      </w:r>
      <w:r w:rsidRPr="00614022">
        <w:rPr>
          <w:rFonts w:ascii="Candara Light" w:eastAsia="仿宋" w:hAnsi="Candara Light"/>
          <w:sz w:val="24"/>
          <w:szCs w:val="24"/>
        </w:rPr>
        <w:t>gdb</w:t>
      </w:r>
      <w:r w:rsidRPr="00614022">
        <w:rPr>
          <w:rFonts w:ascii="Candara Light" w:eastAsia="仿宋" w:hAnsi="Candara Light"/>
          <w:sz w:val="24"/>
          <w:szCs w:val="24"/>
        </w:rPr>
        <w:t>对程序</w:t>
      </w:r>
      <w:r w:rsidRPr="00614022">
        <w:rPr>
          <w:rFonts w:ascii="Candara Light" w:eastAsia="仿宋" w:hAnsi="Candara Light"/>
          <w:sz w:val="24"/>
          <w:szCs w:val="24"/>
        </w:rPr>
        <w:t>map.c</w:t>
      </w:r>
      <w:r w:rsidRPr="00614022">
        <w:rPr>
          <w:rFonts w:ascii="Candara Light" w:eastAsia="仿宋" w:hAnsi="Candara Light"/>
          <w:sz w:val="24"/>
          <w:szCs w:val="24"/>
        </w:rPr>
        <w:t>进行符号级调试，重点验证</w:t>
      </w:r>
      <w:r w:rsidRPr="00614022">
        <w:rPr>
          <w:rFonts w:ascii="Candara Light" w:eastAsia="仿宋" w:hAnsi="Candara Light"/>
          <w:sz w:val="24"/>
          <w:szCs w:val="24"/>
        </w:rPr>
        <w:t>mmap()</w:t>
      </w:r>
      <w:r w:rsidRPr="00614022">
        <w:rPr>
          <w:rFonts w:ascii="Candara Light" w:eastAsia="仿宋" w:hAnsi="Candara Light"/>
          <w:sz w:val="24"/>
          <w:szCs w:val="24"/>
        </w:rPr>
        <w:t>系统调用的参数设置、内存映射的正确性、页对齐逻辑以及</w:t>
      </w:r>
      <w:r w:rsidRPr="00614022">
        <w:rPr>
          <w:rFonts w:ascii="Candara Light" w:eastAsia="仿宋" w:hAnsi="Candara Light"/>
          <w:sz w:val="24"/>
          <w:szCs w:val="24"/>
        </w:rPr>
        <w:t>write()</w:t>
      </w:r>
      <w:r w:rsidRPr="00614022">
        <w:rPr>
          <w:rFonts w:ascii="Candara Light" w:eastAsia="仿宋" w:hAnsi="Candara Light"/>
          <w:sz w:val="24"/>
          <w:szCs w:val="24"/>
        </w:rPr>
        <w:t>输出内容是否符合预期。</w:t>
      </w:r>
    </w:p>
    <w:p w14:paraId="625BD8ED" w14:textId="77777777" w:rsidR="00C35FFB" w:rsidRDefault="00C35FFB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10CE">
        <w:rPr>
          <w:rFonts w:ascii="Candara Light" w:eastAsia="仿宋" w:hAnsi="Candara Light" w:hint="eastAsia"/>
          <w:sz w:val="24"/>
          <w:szCs w:val="24"/>
        </w:rPr>
        <w:lastRenderedPageBreak/>
        <w:t>使用</w:t>
      </w:r>
      <w:r w:rsidRPr="001D10CE">
        <w:rPr>
          <w:rFonts w:ascii="Consolas" w:eastAsia="仿宋" w:hAnsi="Consolas"/>
          <w:sz w:val="24"/>
          <w:szCs w:val="24"/>
          <w:bdr w:val="single" w:sz="4" w:space="0" w:color="auto"/>
        </w:rPr>
        <w:t>-g</w:t>
      </w:r>
      <w:r w:rsidRPr="001D10CE">
        <w:rPr>
          <w:rFonts w:ascii="Candara Light" w:eastAsia="仿宋" w:hAnsi="Candara Light" w:hint="eastAsia"/>
          <w:sz w:val="24"/>
          <w:szCs w:val="24"/>
        </w:rPr>
        <w:t>选项重新编译程序，加入调试信息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6D3FF3F7" w14:textId="3F1C841E" w:rsidR="00C35FFB" w:rsidRDefault="00C35FFB" w:rsidP="00C35FFB">
      <w:pPr>
        <w:ind w:firstLineChars="200" w:firstLine="480"/>
        <w:rPr>
          <w:rFonts w:ascii="Candara Light" w:eastAsia="仿宋" w:hAnsi="Candara Light"/>
          <w:sz w:val="24"/>
          <w:szCs w:val="24"/>
        </w:rPr>
      </w:pPr>
      <w:r w:rsidRPr="00C35FFB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44053AAE" wp14:editId="46312363">
            <wp:extent cx="5619750" cy="607995"/>
            <wp:effectExtent l="0" t="0" r="0" b="1905"/>
            <wp:docPr id="125481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1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7284" cy="60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E61B" w14:textId="77F29C0E" w:rsidR="009C2224" w:rsidRPr="009C2224" w:rsidRDefault="009C2224" w:rsidP="009C2224">
      <w:pPr>
        <w:pStyle w:val="a8"/>
        <w:spacing w:line="400" w:lineRule="exact"/>
        <w:ind w:left="553"/>
        <w:rPr>
          <w:rFonts w:ascii="Candara Light" w:eastAsia="仿宋" w:hAnsi="Candara Light"/>
          <w:sz w:val="24"/>
          <w:szCs w:val="24"/>
        </w:rPr>
      </w:pPr>
      <w:r w:rsidRPr="008076CE">
        <w:rPr>
          <w:rFonts w:ascii="Consolas" w:eastAsia="仿宋" w:hAnsi="Consolas" w:hint="eastAsia"/>
          <w:sz w:val="24"/>
          <w:szCs w:val="24"/>
          <w:bdr w:val="single" w:sz="4" w:space="0" w:color="auto"/>
        </w:rPr>
        <w:t>-g</w:t>
      </w:r>
      <w:r w:rsidRPr="008076CE">
        <w:rPr>
          <w:rFonts w:ascii="Candara Light" w:eastAsia="仿宋" w:hAnsi="Candara Light" w:hint="eastAsia"/>
          <w:sz w:val="24"/>
          <w:szCs w:val="24"/>
        </w:rPr>
        <w:t>选项使编译器在目标文件中嵌入源代码行号、变量名等信息，便于</w:t>
      </w:r>
      <w:r w:rsidRPr="008076CE">
        <w:rPr>
          <w:rFonts w:ascii="Candara Light" w:eastAsia="仿宋" w:hAnsi="Candara Light" w:hint="eastAsia"/>
          <w:sz w:val="24"/>
          <w:szCs w:val="24"/>
        </w:rPr>
        <w:t>gdb</w:t>
      </w:r>
      <w:r w:rsidRPr="008076CE">
        <w:rPr>
          <w:rFonts w:ascii="Candara Light" w:eastAsia="仿宋" w:hAnsi="Candara Light" w:hint="eastAsia"/>
          <w:sz w:val="24"/>
          <w:szCs w:val="24"/>
        </w:rPr>
        <w:t>进行源码级断点与变量监视。</w:t>
      </w:r>
    </w:p>
    <w:p w14:paraId="5603C2F8" w14:textId="56C3561C" w:rsidR="00614022" w:rsidRDefault="00614022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614022">
        <w:rPr>
          <w:rFonts w:ascii="Candara Light" w:eastAsia="仿宋" w:hAnsi="Candara Light" w:hint="eastAsia"/>
          <w:sz w:val="24"/>
          <w:szCs w:val="24"/>
        </w:rPr>
        <w:t>启动</w:t>
      </w:r>
      <w:r w:rsidRPr="00614022">
        <w:rPr>
          <w:rFonts w:ascii="Candara Light" w:eastAsia="仿宋" w:hAnsi="Candara Light" w:hint="eastAsia"/>
          <w:sz w:val="24"/>
          <w:szCs w:val="24"/>
        </w:rPr>
        <w:t>gdb</w:t>
      </w:r>
      <w:r w:rsidRPr="00614022">
        <w:rPr>
          <w:rFonts w:ascii="Candara Light" w:eastAsia="仿宋" w:hAnsi="Candara Light" w:hint="eastAsia"/>
          <w:sz w:val="24"/>
          <w:szCs w:val="24"/>
        </w:rPr>
        <w:t>并设置断点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6E357E6A" w14:textId="6CDE4DE7" w:rsidR="00D1352A" w:rsidRDefault="00C35FFB" w:rsidP="00D1352A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C35FFB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275F775A" wp14:editId="72F01E30">
            <wp:extent cx="4597400" cy="2824298"/>
            <wp:effectExtent l="0" t="0" r="0" b="0"/>
            <wp:docPr id="35210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7431" name="图片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561" cy="282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C85A" w14:textId="459F56DA" w:rsidR="00C35FFB" w:rsidRPr="00C35FFB" w:rsidRDefault="00C35FFB" w:rsidP="00C35FFB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Pr="00C35FFB">
        <w:rPr>
          <w:rFonts w:ascii="Candara Light" w:eastAsia="仿宋" w:hAnsi="Candara Light" w:hint="eastAsia"/>
          <w:sz w:val="24"/>
          <w:szCs w:val="24"/>
        </w:rPr>
        <w:t>运行参数</w:t>
      </w:r>
      <w:r w:rsidRPr="00C35FFB">
        <w:rPr>
          <w:rFonts w:ascii="Consolas" w:eastAsia="仿宋" w:hAnsi="Consolas"/>
          <w:sz w:val="24"/>
          <w:szCs w:val="24"/>
          <w:bdr w:val="single" w:sz="4" w:space="0" w:color="auto"/>
        </w:rPr>
        <w:t>./map hello.c 8 10</w:t>
      </w:r>
      <w:r w:rsidRPr="00C35FFB">
        <w:rPr>
          <w:rFonts w:ascii="Candara Light" w:eastAsia="仿宋" w:hAnsi="Candara Light" w:hint="eastAsia"/>
          <w:sz w:val="24"/>
          <w:szCs w:val="24"/>
        </w:rPr>
        <w:t>。</w:t>
      </w:r>
      <w:r>
        <w:rPr>
          <w:rFonts w:ascii="Candara Light" w:eastAsia="仿宋" w:hAnsi="Candara Light" w:hint="eastAsia"/>
          <w:sz w:val="24"/>
          <w:szCs w:val="24"/>
        </w:rPr>
        <w:t>故——</w:t>
      </w:r>
    </w:p>
    <w:p w14:paraId="3566657E" w14:textId="2D42AB80" w:rsidR="00C35FFB" w:rsidRDefault="00C35FFB" w:rsidP="00C35FFB">
      <w:pPr>
        <w:pStyle w:val="a8"/>
        <w:spacing w:line="400" w:lineRule="exact"/>
        <w:ind w:left="556"/>
        <w:rPr>
          <w:rFonts w:ascii="Consolas" w:eastAsia="仿宋" w:hAnsi="Consolas"/>
          <w:sz w:val="24"/>
          <w:szCs w:val="24"/>
        </w:rPr>
      </w:pPr>
      <w:r w:rsidRPr="00C35FFB">
        <w:rPr>
          <w:rFonts w:ascii="Consolas" w:eastAsia="仿宋" w:hAnsi="Consolas"/>
          <w:sz w:val="24"/>
          <w:szCs w:val="24"/>
        </w:rPr>
        <w:t>-argv[1]="</w:t>
      </w:r>
      <w:r w:rsidR="002347A2">
        <w:rPr>
          <w:rFonts w:ascii="Consolas" w:eastAsia="仿宋" w:hAnsi="Consolas" w:hint="eastAsia"/>
          <w:sz w:val="24"/>
          <w:szCs w:val="24"/>
        </w:rPr>
        <w:t>hello</w:t>
      </w:r>
      <w:r w:rsidRPr="00C35FFB">
        <w:rPr>
          <w:rFonts w:ascii="Consolas" w:eastAsia="仿宋" w:hAnsi="Consolas"/>
          <w:sz w:val="24"/>
          <w:szCs w:val="24"/>
        </w:rPr>
        <w:t>.</w:t>
      </w:r>
      <w:r w:rsidR="002347A2">
        <w:rPr>
          <w:rFonts w:ascii="Consolas" w:eastAsia="仿宋" w:hAnsi="Consolas" w:hint="eastAsia"/>
          <w:sz w:val="24"/>
          <w:szCs w:val="24"/>
        </w:rPr>
        <w:t>c</w:t>
      </w:r>
      <w:r w:rsidRPr="00C35FFB">
        <w:rPr>
          <w:rFonts w:ascii="Consolas" w:eastAsia="仿宋" w:hAnsi="Consolas"/>
          <w:sz w:val="24"/>
          <w:szCs w:val="24"/>
        </w:rPr>
        <w:t>"</w:t>
      </w:r>
      <w:r>
        <w:rPr>
          <w:rFonts w:ascii="Consolas" w:eastAsia="仿宋" w:hAnsi="Consolas" w:hint="eastAsia"/>
          <w:sz w:val="24"/>
          <w:szCs w:val="24"/>
        </w:rPr>
        <w:t>；</w:t>
      </w:r>
    </w:p>
    <w:p w14:paraId="36B411EA" w14:textId="6FAD94B6" w:rsidR="00C35FFB" w:rsidRDefault="00C35FFB" w:rsidP="00C35FFB">
      <w:pPr>
        <w:pStyle w:val="a8"/>
        <w:spacing w:line="400" w:lineRule="exact"/>
        <w:ind w:left="556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-</w:t>
      </w:r>
      <w:r w:rsidRPr="00C35FFB">
        <w:rPr>
          <w:rFonts w:hint="eastAsia"/>
        </w:rPr>
        <w:t xml:space="preserve"> </w:t>
      </w:r>
      <w:r w:rsidRPr="00C35FFB">
        <w:rPr>
          <w:rFonts w:ascii="Consolas" w:eastAsia="仿宋" w:hAnsi="Consolas" w:hint="eastAsia"/>
          <w:sz w:val="24"/>
          <w:szCs w:val="24"/>
        </w:rPr>
        <w:t>argv[2]="</w:t>
      </w:r>
      <w:r>
        <w:rPr>
          <w:rFonts w:ascii="Consolas" w:eastAsia="仿宋" w:hAnsi="Consolas" w:hint="eastAsia"/>
          <w:sz w:val="24"/>
          <w:szCs w:val="24"/>
        </w:rPr>
        <w:t>8</w:t>
      </w:r>
      <w:r w:rsidRPr="00C35FFB">
        <w:rPr>
          <w:rFonts w:ascii="Consolas" w:eastAsia="仿宋" w:hAnsi="Consolas" w:hint="eastAsia"/>
          <w:sz w:val="24"/>
          <w:szCs w:val="24"/>
        </w:rPr>
        <w:t>"</w:t>
      </w:r>
      <w:r w:rsidRPr="00C35FFB">
        <w:rPr>
          <w:rFonts w:ascii="Consolas" w:eastAsia="仿宋" w:hAnsi="Consolas" w:hint="eastAsia"/>
          <w:sz w:val="24"/>
          <w:szCs w:val="24"/>
        </w:rPr>
        <w:t>→偏移量</w:t>
      </w:r>
      <w:r>
        <w:rPr>
          <w:rFonts w:ascii="Consolas" w:eastAsia="仿宋" w:hAnsi="Consolas" w:hint="eastAsia"/>
          <w:sz w:val="24"/>
          <w:szCs w:val="24"/>
        </w:rPr>
        <w:t>8</w:t>
      </w:r>
      <w:r w:rsidRPr="00C35FFB">
        <w:rPr>
          <w:rFonts w:ascii="Consolas" w:eastAsia="仿宋" w:hAnsi="Consolas" w:hint="eastAsia"/>
          <w:sz w:val="24"/>
          <w:szCs w:val="24"/>
        </w:rPr>
        <w:t>字节</w:t>
      </w:r>
      <w:r>
        <w:rPr>
          <w:rFonts w:ascii="Consolas" w:eastAsia="仿宋" w:hAnsi="Consolas" w:hint="eastAsia"/>
          <w:sz w:val="24"/>
          <w:szCs w:val="24"/>
        </w:rPr>
        <w:t>；</w:t>
      </w:r>
    </w:p>
    <w:p w14:paraId="54780CBF" w14:textId="425E514F" w:rsidR="00C35FFB" w:rsidRPr="00C35FFB" w:rsidRDefault="00C35FFB" w:rsidP="00C35FFB">
      <w:pPr>
        <w:pStyle w:val="a8"/>
        <w:spacing w:line="400" w:lineRule="exact"/>
        <w:ind w:left="556"/>
        <w:rPr>
          <w:rFonts w:ascii="Consolas" w:eastAsia="仿宋" w:hAnsi="Consolas"/>
          <w:sz w:val="24"/>
          <w:szCs w:val="24"/>
        </w:rPr>
      </w:pPr>
      <w:r>
        <w:rPr>
          <w:rFonts w:ascii="Consolas" w:eastAsia="仿宋" w:hAnsi="Consolas" w:hint="eastAsia"/>
          <w:sz w:val="24"/>
          <w:szCs w:val="24"/>
        </w:rPr>
        <w:t>-</w:t>
      </w:r>
      <w:r w:rsidRPr="00C35FFB">
        <w:rPr>
          <w:rFonts w:ascii="Consolas" w:eastAsia="仿宋" w:hAnsi="Consolas" w:hint="eastAsia"/>
          <w:sz w:val="24"/>
          <w:szCs w:val="24"/>
        </w:rPr>
        <w:t>argv[3]="1</w:t>
      </w:r>
      <w:r>
        <w:rPr>
          <w:rFonts w:ascii="Consolas" w:eastAsia="仿宋" w:hAnsi="Consolas" w:hint="eastAsia"/>
          <w:sz w:val="24"/>
          <w:szCs w:val="24"/>
        </w:rPr>
        <w:t>0</w:t>
      </w:r>
      <w:r w:rsidRPr="00C35FFB">
        <w:rPr>
          <w:rFonts w:ascii="Consolas" w:eastAsia="仿宋" w:hAnsi="Consolas" w:hint="eastAsia"/>
          <w:sz w:val="24"/>
          <w:szCs w:val="24"/>
        </w:rPr>
        <w:t>"</w:t>
      </w:r>
      <w:r w:rsidRPr="00C35FFB">
        <w:rPr>
          <w:rFonts w:ascii="Consolas" w:eastAsia="仿宋" w:hAnsi="Consolas" w:hint="eastAsia"/>
          <w:sz w:val="24"/>
          <w:szCs w:val="24"/>
        </w:rPr>
        <w:t>→映射长度</w:t>
      </w:r>
      <w:r>
        <w:rPr>
          <w:rFonts w:ascii="Consolas" w:eastAsia="仿宋" w:hAnsi="Consolas" w:hint="eastAsia"/>
          <w:sz w:val="24"/>
          <w:szCs w:val="24"/>
        </w:rPr>
        <w:t>10</w:t>
      </w:r>
      <w:r w:rsidRPr="00C35FFB">
        <w:rPr>
          <w:rFonts w:ascii="Consolas" w:eastAsia="仿宋" w:hAnsi="Consolas" w:hint="eastAsia"/>
          <w:sz w:val="24"/>
          <w:szCs w:val="24"/>
        </w:rPr>
        <w:t>字节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7E046E3" w14:textId="4C919A03" w:rsidR="00614022" w:rsidRDefault="00AF00E5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程序暂停于</w:t>
      </w:r>
      <w:r w:rsidRPr="00AF00E5">
        <w:rPr>
          <w:rFonts w:ascii="Candara Light" w:eastAsia="仿宋" w:hAnsi="Candara Light" w:hint="eastAsia"/>
          <w:sz w:val="24"/>
          <w:szCs w:val="24"/>
        </w:rPr>
        <w:t>main</w:t>
      </w:r>
      <w:r w:rsidRPr="00AF00E5">
        <w:rPr>
          <w:rFonts w:ascii="Candara Light" w:eastAsia="仿宋" w:hAnsi="Candara Light" w:hint="eastAsia"/>
          <w:sz w:val="24"/>
          <w:szCs w:val="24"/>
        </w:rPr>
        <w:t>，查看参数解析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75F47F9" w14:textId="1451CD54" w:rsidR="00C35FFB" w:rsidRDefault="009C2224" w:rsidP="00C35FFB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9C2224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213ECC6F" wp14:editId="28628607">
            <wp:extent cx="4514850" cy="1900253"/>
            <wp:effectExtent l="0" t="0" r="0" b="5080"/>
            <wp:docPr id="88346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53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1280" cy="190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6B9C" w14:textId="5ABF51FE" w:rsidR="009C2224" w:rsidRDefault="009C2224" w:rsidP="00C35FFB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与设置的参数一致。</w:t>
      </w:r>
    </w:p>
    <w:p w14:paraId="6D5C2A98" w14:textId="70D25502" w:rsidR="00AF00E5" w:rsidRDefault="00AF00E5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跟踪</w:t>
      </w:r>
      <w:r w:rsidRPr="00AF00E5">
        <w:rPr>
          <w:rFonts w:ascii="Candara Light" w:eastAsia="仿宋" w:hAnsi="Candara Light" w:hint="eastAsia"/>
          <w:sz w:val="24"/>
          <w:szCs w:val="24"/>
        </w:rPr>
        <w:t>open()</w:t>
      </w:r>
      <w:r w:rsidRPr="00AF00E5">
        <w:rPr>
          <w:rFonts w:ascii="Candara Light" w:eastAsia="仿宋" w:hAnsi="Candara Light" w:hint="eastAsia"/>
          <w:sz w:val="24"/>
          <w:szCs w:val="24"/>
        </w:rPr>
        <w:t>和偏移量计算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7C3283F8" w14:textId="41D4C824" w:rsidR="009C2224" w:rsidRDefault="00103BBF" w:rsidP="009C2224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103BBF">
        <w:rPr>
          <w:rFonts w:ascii="Candara Light" w:eastAsia="仿宋" w:hAnsi="Candara Light"/>
          <w:sz w:val="24"/>
          <w:szCs w:val="24"/>
        </w:rPr>
        <w:lastRenderedPageBreak/>
        <w:drawing>
          <wp:inline distT="0" distB="0" distL="0" distR="0" wp14:anchorId="1B0ED6F6" wp14:editId="77C2CF82">
            <wp:extent cx="4540250" cy="2975383"/>
            <wp:effectExtent l="0" t="0" r="0" b="0"/>
            <wp:docPr id="1020500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00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5601" cy="297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C1F4" w14:textId="11FECC19" w:rsidR="00B2151D" w:rsidRPr="00B2151D" w:rsidRDefault="00103BBF" w:rsidP="00B2151D">
      <w:pPr>
        <w:pStyle w:val="a8"/>
        <w:spacing w:line="400" w:lineRule="exact"/>
        <w:ind w:left="556" w:firstLineChars="200" w:firstLine="480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="00B2151D" w:rsidRPr="00B2151D">
        <w:rPr>
          <w:rFonts w:ascii="Candara Light" w:eastAsia="仿宋" w:hAnsi="Candara Light" w:hint="eastAsia"/>
          <w:sz w:val="24"/>
          <w:szCs w:val="24"/>
        </w:rPr>
        <w:t>变量只有在其赋值语句执行完成后才会被设置，而</w:t>
      </w:r>
      <w:r w:rsidR="00B2151D" w:rsidRPr="00B2151D">
        <w:rPr>
          <w:rFonts w:ascii="Candara Light" w:eastAsia="仿宋" w:hAnsi="Candara Light" w:hint="eastAsia"/>
          <w:sz w:val="24"/>
          <w:szCs w:val="24"/>
        </w:rPr>
        <w:t>next/print</w:t>
      </w:r>
      <w:r w:rsidR="00B2151D" w:rsidRPr="00B2151D">
        <w:rPr>
          <w:rFonts w:ascii="Candara Light" w:eastAsia="仿宋" w:hAnsi="Candara Light" w:hint="eastAsia"/>
          <w:sz w:val="24"/>
          <w:szCs w:val="24"/>
        </w:rPr>
        <w:t>的先后顺序决定了在各个时刻看到的值。</w:t>
      </w:r>
    </w:p>
    <w:p w14:paraId="14160229" w14:textId="3309206D" w:rsidR="00103BBF" w:rsidRDefault="00B2151D" w:rsidP="00B2151D">
      <w:pPr>
        <w:pStyle w:val="a8"/>
        <w:spacing w:line="400" w:lineRule="exact"/>
        <w:ind w:left="556" w:firstLineChars="200" w:firstLine="480"/>
        <w:rPr>
          <w:rFonts w:ascii="Candara Light" w:eastAsia="仿宋" w:hAnsi="Candara Light" w:hint="eastAsia"/>
          <w:sz w:val="24"/>
          <w:szCs w:val="24"/>
        </w:rPr>
      </w:pPr>
      <w:r w:rsidRPr="00B2151D">
        <w:rPr>
          <w:rFonts w:ascii="Candara Light" w:eastAsia="仿宋" w:hAnsi="Candara Light" w:hint="eastAsia"/>
          <w:sz w:val="24"/>
          <w:szCs w:val="24"/>
        </w:rPr>
        <w:t>realOffset</w:t>
      </w:r>
      <w:r w:rsidRPr="00B2151D">
        <w:rPr>
          <w:rFonts w:ascii="Candara Light" w:eastAsia="仿宋" w:hAnsi="Candara Light" w:hint="eastAsia"/>
          <w:sz w:val="24"/>
          <w:szCs w:val="24"/>
        </w:rPr>
        <w:t>为</w:t>
      </w:r>
      <w:r w:rsidRPr="00B2151D">
        <w:rPr>
          <w:rFonts w:ascii="Candara Light" w:eastAsia="仿宋" w:hAnsi="Candara Light" w:hint="eastAsia"/>
          <w:sz w:val="24"/>
          <w:szCs w:val="24"/>
        </w:rPr>
        <w:t>0</w:t>
      </w:r>
      <w:r w:rsidRPr="00B2151D">
        <w:rPr>
          <w:rFonts w:ascii="Candara Light" w:eastAsia="仿宋" w:hAnsi="Candara Light" w:hint="eastAsia"/>
          <w:sz w:val="24"/>
          <w:szCs w:val="24"/>
        </w:rPr>
        <w:t>是按页对齐掩码计算的正常结果（</w:t>
      </w:r>
      <w:r w:rsidRPr="00B2151D">
        <w:rPr>
          <w:rFonts w:ascii="Candara Light" w:eastAsia="仿宋" w:hAnsi="Candara Light" w:hint="eastAsia"/>
          <w:sz w:val="24"/>
          <w:szCs w:val="24"/>
        </w:rPr>
        <w:t>8 &amp; ~4095 = 0</w:t>
      </w:r>
      <w:r w:rsidRPr="00B2151D">
        <w:rPr>
          <w:rFonts w:ascii="Candara Light" w:eastAsia="仿宋" w:hAnsi="Candara Light" w:hint="eastAsia"/>
          <w:sz w:val="24"/>
          <w:szCs w:val="24"/>
        </w:rPr>
        <w:t>）。</w:t>
      </w:r>
    </w:p>
    <w:p w14:paraId="30723DCD" w14:textId="74C982AE" w:rsidR="00AF00E5" w:rsidRDefault="00AF00E5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跟踪长度调整与</w:t>
      </w:r>
      <w:r w:rsidRPr="00AF00E5">
        <w:rPr>
          <w:rFonts w:ascii="Candara Light" w:eastAsia="仿宋" w:hAnsi="Candara Light" w:hint="eastAsia"/>
          <w:sz w:val="24"/>
          <w:szCs w:val="24"/>
        </w:rPr>
        <w:t>mmap</w:t>
      </w:r>
      <w:r w:rsidRPr="00AF00E5">
        <w:rPr>
          <w:rFonts w:ascii="Candara Light" w:eastAsia="仿宋" w:hAnsi="Candara Light" w:hint="eastAsia"/>
          <w:sz w:val="24"/>
          <w:szCs w:val="24"/>
        </w:rPr>
        <w:t>调用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5C542CC0" w14:textId="7800B0B1" w:rsidR="00B2151D" w:rsidRDefault="00A8207C" w:rsidP="00B2151D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noProof/>
        </w:rPr>
        <w:drawing>
          <wp:inline distT="0" distB="0" distL="0" distR="0" wp14:anchorId="4D876126" wp14:editId="65BE6164">
            <wp:extent cx="4387850" cy="2606253"/>
            <wp:effectExtent l="0" t="0" r="0" b="3810"/>
            <wp:docPr id="25290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4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6009" cy="261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906B" w14:textId="77777777" w:rsidR="00A8207C" w:rsidRDefault="00A8207C" w:rsidP="00746667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如图，尝试使用</w:t>
      </w:r>
      <w:r w:rsidRPr="00A8207C">
        <w:rPr>
          <w:rFonts w:ascii="Consolas" w:eastAsia="仿宋" w:hAnsi="Consolas"/>
          <w:sz w:val="24"/>
          <w:szCs w:val="24"/>
          <w:bdr w:val="single" w:sz="4" w:space="0" w:color="auto"/>
        </w:rPr>
        <w:t>display</w:t>
      </w:r>
      <w:r>
        <w:rPr>
          <w:rFonts w:ascii="Candara Light" w:eastAsia="仿宋" w:hAnsi="Candara Light" w:hint="eastAsia"/>
          <w:sz w:val="24"/>
          <w:szCs w:val="24"/>
        </w:rPr>
        <w:t>命令，可清晰观察到语句执行前后变量值的变化。</w:t>
      </w:r>
    </w:p>
    <w:p w14:paraId="00904200" w14:textId="77777777" w:rsidR="00A8207C" w:rsidRDefault="00A8207C" w:rsidP="00746667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通过观察可知，</w:t>
      </w:r>
      <w:r w:rsidRPr="00A8207C">
        <w:rPr>
          <w:rFonts w:ascii="Consolas" w:eastAsia="仿宋" w:hAnsi="Consolas"/>
          <w:sz w:val="24"/>
          <w:szCs w:val="24"/>
        </w:rPr>
        <w:t>length</w:t>
      </w:r>
      <w:r>
        <w:rPr>
          <w:rFonts w:ascii="Consolas" w:eastAsia="仿宋" w:hAnsi="Consolas" w:hint="eastAsia"/>
          <w:sz w:val="24"/>
          <w:szCs w:val="24"/>
        </w:rPr>
        <w:t>,</w:t>
      </w:r>
      <w:r w:rsidRPr="00A8207C">
        <w:rPr>
          <w:rFonts w:ascii="Consolas" w:eastAsia="仿宋" w:hAnsi="Consolas"/>
          <w:sz w:val="24"/>
          <w:szCs w:val="24"/>
        </w:rPr>
        <w:t>reallen</w:t>
      </w:r>
      <w:r w:rsidRPr="00A8207C">
        <w:rPr>
          <w:rFonts w:ascii="Candara Light" w:eastAsia="仿宋" w:hAnsi="Candara Light" w:hint="eastAsia"/>
          <w:sz w:val="24"/>
          <w:szCs w:val="24"/>
        </w:rPr>
        <w:t>在定义前显示为随机值，执行赋值语句后更新正确。</w:t>
      </w:r>
    </w:p>
    <w:p w14:paraId="489E13D4" w14:textId="3CCE7183" w:rsidR="00A8207C" w:rsidRPr="00A8207C" w:rsidRDefault="00746667" w:rsidP="00746667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746667">
        <w:rPr>
          <w:rFonts w:ascii="Consolas" w:eastAsia="仿宋" w:hAnsi="Consolas"/>
          <w:sz w:val="24"/>
          <w:szCs w:val="24"/>
        </w:rPr>
        <w:t>reallen=18</w:t>
      </w:r>
      <w:r w:rsidRPr="00746667">
        <w:rPr>
          <w:rFonts w:ascii="Candara Light" w:eastAsia="仿宋" w:hAnsi="Candara Light" w:hint="eastAsia"/>
          <w:sz w:val="24"/>
          <w:szCs w:val="24"/>
        </w:rPr>
        <w:t>表示映射覆盖用户请求区间。</w:t>
      </w:r>
    </w:p>
    <w:p w14:paraId="67EB092F" w14:textId="62E0FA0B" w:rsidR="00A8207C" w:rsidRDefault="00A8207C" w:rsidP="00B2151D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BE56AC9" wp14:editId="7604CB21">
            <wp:extent cx="4610100" cy="2254287"/>
            <wp:effectExtent l="0" t="0" r="0" b="0"/>
            <wp:docPr id="1232524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42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4802" cy="22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64E9" w14:textId="6DEEA578" w:rsidR="00A8207C" w:rsidRDefault="00746667" w:rsidP="00A8207C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746667">
        <w:rPr>
          <w:rFonts w:ascii="Consolas" w:eastAsia="仿宋" w:hAnsi="Consolas"/>
          <w:sz w:val="24"/>
          <w:szCs w:val="24"/>
        </w:rPr>
        <w:t>addr</w:t>
      </w:r>
      <w:r w:rsidRPr="00746667">
        <w:rPr>
          <w:rFonts w:ascii="Candara Light" w:eastAsia="仿宋" w:hAnsi="Candara Light" w:hint="eastAsia"/>
          <w:sz w:val="24"/>
          <w:szCs w:val="24"/>
        </w:rPr>
        <w:t>返回的虚拟地址包含文件内容，说明</w:t>
      </w:r>
      <w:r w:rsidRPr="00746667">
        <w:rPr>
          <w:rFonts w:ascii="Consolas" w:eastAsia="仿宋" w:hAnsi="Consolas"/>
          <w:sz w:val="24"/>
          <w:szCs w:val="24"/>
          <w:bdr w:val="single" w:sz="4" w:space="0" w:color="auto"/>
        </w:rPr>
        <w:t>mmap()</w:t>
      </w:r>
      <w:r w:rsidRPr="00746667">
        <w:rPr>
          <w:rFonts w:ascii="Candara Light" w:eastAsia="仿宋" w:hAnsi="Candara Light" w:hint="eastAsia"/>
          <w:sz w:val="24"/>
          <w:szCs w:val="24"/>
        </w:rPr>
        <w:t>映射成功。</w:t>
      </w:r>
      <w:r w:rsidR="00A8207C">
        <w:rPr>
          <w:rFonts w:ascii="Candara Light" w:eastAsia="仿宋" w:hAnsi="Candara Light" w:hint="eastAsia"/>
          <w:sz w:val="24"/>
          <w:szCs w:val="24"/>
        </w:rPr>
        <w:t>文件</w:t>
      </w:r>
      <w:r w:rsidR="00A8207C" w:rsidRPr="00A8207C">
        <w:rPr>
          <w:rFonts w:ascii="Consolas" w:eastAsia="仿宋" w:hAnsi="Consolas"/>
          <w:sz w:val="24"/>
          <w:szCs w:val="24"/>
        </w:rPr>
        <w:t>hello.c</w:t>
      </w:r>
      <w:r w:rsidR="00A8207C">
        <w:rPr>
          <w:rFonts w:ascii="Candara Light" w:eastAsia="仿宋" w:hAnsi="Candara Light" w:hint="eastAsia"/>
          <w:sz w:val="24"/>
          <w:szCs w:val="24"/>
        </w:rPr>
        <w:t>的内容已正确加载到进程的地址空间，映射区起始处正是文件开头的源码文件。</w:t>
      </w:r>
    </w:p>
    <w:p w14:paraId="39CD7334" w14:textId="1564D56D" w:rsidR="00AF00E5" w:rsidRDefault="00AF00E5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验证映射内容（使用</w:t>
      </w:r>
      <w:r w:rsidRPr="00AF00E5">
        <w:rPr>
          <w:rFonts w:ascii="Candara Light" w:eastAsia="仿宋" w:hAnsi="Candara Light" w:hint="eastAsia"/>
          <w:sz w:val="24"/>
          <w:szCs w:val="24"/>
        </w:rPr>
        <w:t>x</w:t>
      </w:r>
      <w:r w:rsidRPr="00AF00E5">
        <w:rPr>
          <w:rFonts w:ascii="Candara Light" w:eastAsia="仿宋" w:hAnsi="Candara Light" w:hint="eastAsia"/>
          <w:sz w:val="24"/>
          <w:szCs w:val="24"/>
        </w:rPr>
        <w:t>命令查看内存）</w:t>
      </w:r>
    </w:p>
    <w:p w14:paraId="27DC96EF" w14:textId="7B9317DE" w:rsidR="00746667" w:rsidRDefault="00746667" w:rsidP="00746667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noProof/>
        </w:rPr>
        <w:drawing>
          <wp:inline distT="0" distB="0" distL="0" distR="0" wp14:anchorId="55079955" wp14:editId="7A360ED6">
            <wp:extent cx="5372100" cy="802886"/>
            <wp:effectExtent l="0" t="0" r="0" b="0"/>
            <wp:docPr id="1283160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0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4797" cy="80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AF96" w14:textId="63508A95" w:rsidR="00746667" w:rsidRDefault="00746667" w:rsidP="00746667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如图，即字符串</w:t>
      </w:r>
      <w:r w:rsidRPr="00746667">
        <w:rPr>
          <w:rFonts w:ascii="Consolas" w:eastAsia="仿宋" w:hAnsi="Consolas"/>
          <w:sz w:val="24"/>
          <w:szCs w:val="24"/>
          <w:bdr w:val="single" w:sz="4" w:space="0" w:color="auto"/>
        </w:rPr>
        <w:t>#include &lt;stdio.h&gt;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18D38B97" w14:textId="1A8AC299" w:rsidR="00746667" w:rsidRDefault="00746667" w:rsidP="00746667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说明——</w:t>
      </w:r>
    </w:p>
    <w:p w14:paraId="4AE43426" w14:textId="5C8902CC" w:rsidR="00746667" w:rsidRDefault="00746667" w:rsidP="00746667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746667">
        <w:rPr>
          <w:rFonts w:ascii="Consolas" w:hAnsi="Consolas"/>
        </w:rPr>
        <w:t xml:space="preserve"> </w:t>
      </w:r>
      <w:r w:rsidRPr="00746667">
        <w:rPr>
          <w:rFonts w:ascii="Consolas" w:eastAsia="仿宋" w:hAnsi="Consolas"/>
          <w:sz w:val="24"/>
          <w:szCs w:val="24"/>
        </w:rPr>
        <w:t>mmap</w:t>
      </w:r>
      <w:r w:rsidRPr="00746667">
        <w:rPr>
          <w:rFonts w:ascii="Candara Light" w:eastAsia="仿宋" w:hAnsi="Candara Light" w:hint="eastAsia"/>
          <w:sz w:val="24"/>
          <w:szCs w:val="24"/>
        </w:rPr>
        <w:t>映射从文件的起点（</w:t>
      </w:r>
      <w:r w:rsidRPr="00746667">
        <w:rPr>
          <w:rFonts w:ascii="Candara Light" w:eastAsia="仿宋" w:hAnsi="Candara Light" w:hint="eastAsia"/>
          <w:sz w:val="24"/>
          <w:szCs w:val="24"/>
        </w:rPr>
        <w:t>0</w:t>
      </w:r>
      <w:r w:rsidRPr="00746667">
        <w:rPr>
          <w:rFonts w:ascii="Candara Light" w:eastAsia="仿宋" w:hAnsi="Candara Light" w:hint="eastAsia"/>
          <w:sz w:val="24"/>
          <w:szCs w:val="24"/>
        </w:rPr>
        <w:t>偏移）开始。</w:t>
      </w:r>
    </w:p>
    <w:p w14:paraId="3E2AD502" w14:textId="77777777" w:rsidR="00746667" w:rsidRDefault="00746667" w:rsidP="00746667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746667">
        <w:rPr>
          <w:rFonts w:ascii="Candara Light" w:eastAsia="仿宋" w:hAnsi="Candara Light" w:hint="eastAsia"/>
          <w:sz w:val="24"/>
          <w:szCs w:val="24"/>
        </w:rPr>
        <w:t>请求的</w:t>
      </w:r>
      <w:r w:rsidRPr="00746667">
        <w:rPr>
          <w:rFonts w:ascii="Consolas" w:eastAsia="仿宋" w:hAnsi="Consolas"/>
          <w:sz w:val="24"/>
          <w:szCs w:val="24"/>
        </w:rPr>
        <w:t>offset = 8</w:t>
      </w:r>
      <w:r w:rsidRPr="00746667">
        <w:rPr>
          <w:rFonts w:ascii="Candara Light" w:eastAsia="仿宋" w:hAnsi="Candara Light" w:hint="eastAsia"/>
          <w:sz w:val="24"/>
          <w:szCs w:val="24"/>
        </w:rPr>
        <w:t>并未影响</w:t>
      </w:r>
      <w:r w:rsidRPr="00746667">
        <w:rPr>
          <w:rFonts w:ascii="Candara Light" w:eastAsia="仿宋" w:hAnsi="Candara Light" w:hint="eastAsia"/>
          <w:sz w:val="24"/>
          <w:szCs w:val="24"/>
        </w:rPr>
        <w:t>mmap</w:t>
      </w:r>
      <w:r w:rsidRPr="00746667">
        <w:rPr>
          <w:rFonts w:ascii="Candara Light" w:eastAsia="仿宋" w:hAnsi="Candara Light" w:hint="eastAsia"/>
          <w:sz w:val="24"/>
          <w:szCs w:val="24"/>
        </w:rPr>
        <w:t>起点。</w:t>
      </w:r>
    </w:p>
    <w:p w14:paraId="3ABA0C5C" w14:textId="78891656" w:rsidR="00746667" w:rsidRDefault="00746667" w:rsidP="00746667">
      <w:pPr>
        <w:pStyle w:val="a8"/>
        <w:spacing w:line="400" w:lineRule="exact"/>
        <w:ind w:left="556" w:firstLineChars="50" w:firstLine="120"/>
        <w:rPr>
          <w:rFonts w:ascii="Candara Light" w:eastAsia="仿宋" w:hAnsi="Candara Light"/>
          <w:sz w:val="24"/>
          <w:szCs w:val="24"/>
        </w:rPr>
      </w:pPr>
      <w:r w:rsidRPr="00746667">
        <w:rPr>
          <w:rFonts w:ascii="Candara Light" w:eastAsia="仿宋" w:hAnsi="Candara Light" w:hint="eastAsia"/>
          <w:sz w:val="24"/>
          <w:szCs w:val="24"/>
        </w:rPr>
        <w:t>原因是</w:t>
      </w:r>
      <w:r w:rsidRPr="00746667">
        <w:rPr>
          <w:rFonts w:ascii="Consolas" w:eastAsia="仿宋" w:hAnsi="Consolas"/>
          <w:sz w:val="24"/>
          <w:szCs w:val="24"/>
        </w:rPr>
        <w:t>realOffset=0</w:t>
      </w:r>
      <w:r w:rsidRPr="00746667">
        <w:rPr>
          <w:rFonts w:ascii="Candara Light" w:eastAsia="仿宋" w:hAnsi="Candara Light" w:hint="eastAsia"/>
          <w:sz w:val="24"/>
          <w:szCs w:val="24"/>
        </w:rPr>
        <w:t>，即</w:t>
      </w:r>
      <w:r w:rsidRPr="00746667">
        <w:rPr>
          <w:rFonts w:ascii="Candara Light" w:eastAsia="仿宋" w:hAnsi="Candara Light" w:hint="eastAsia"/>
          <w:sz w:val="24"/>
          <w:szCs w:val="24"/>
        </w:rPr>
        <w:t>mmap</w:t>
      </w:r>
      <w:r w:rsidRPr="00746667">
        <w:rPr>
          <w:rFonts w:ascii="Candara Light" w:eastAsia="仿宋" w:hAnsi="Candara Light" w:hint="eastAsia"/>
          <w:sz w:val="24"/>
          <w:szCs w:val="24"/>
        </w:rPr>
        <w:t>时的偏移被修正为页对齐起点。</w:t>
      </w:r>
    </w:p>
    <w:p w14:paraId="3A58EF67" w14:textId="627FC21F" w:rsidR="00746667" w:rsidRPr="00746667" w:rsidRDefault="00746667" w:rsidP="00746667">
      <w:pPr>
        <w:spacing w:line="400" w:lineRule="exact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/>
          <w:sz w:val="24"/>
          <w:szCs w:val="24"/>
        </w:rPr>
        <w:tab/>
      </w:r>
      <w:r>
        <w:rPr>
          <w:rFonts w:ascii="Candara Light" w:eastAsia="仿宋" w:hAnsi="Candara Light" w:hint="eastAsia"/>
          <w:sz w:val="24"/>
          <w:szCs w:val="24"/>
        </w:rPr>
        <w:t xml:space="preserve"> -</w:t>
      </w:r>
      <w:r w:rsidRPr="00746667">
        <w:rPr>
          <w:rFonts w:ascii="Candara Light" w:eastAsia="仿宋" w:hAnsi="Candara Light" w:hint="eastAsia"/>
          <w:sz w:val="24"/>
          <w:szCs w:val="24"/>
        </w:rPr>
        <w:t>真正的逻辑偏移</w:t>
      </w:r>
      <w:r w:rsidRPr="00746667">
        <w:rPr>
          <w:rFonts w:ascii="Candara Light" w:eastAsia="仿宋" w:hAnsi="Candara Light" w:hint="eastAsia"/>
          <w:sz w:val="24"/>
          <w:szCs w:val="24"/>
        </w:rPr>
        <w:t>8</w:t>
      </w:r>
      <w:r w:rsidRPr="00746667">
        <w:rPr>
          <w:rFonts w:ascii="Candara Light" w:eastAsia="仿宋" w:hAnsi="Candara Light" w:hint="eastAsia"/>
          <w:sz w:val="24"/>
          <w:szCs w:val="24"/>
        </w:rPr>
        <w:t>对应的内容在</w:t>
      </w:r>
      <w:r w:rsidRPr="00746667">
        <w:rPr>
          <w:rFonts w:ascii="Consolas" w:eastAsia="仿宋" w:hAnsi="Consolas"/>
          <w:sz w:val="24"/>
          <w:szCs w:val="24"/>
        </w:rPr>
        <w:t>addr+8</w:t>
      </w:r>
      <w:r>
        <w:rPr>
          <w:rFonts w:ascii="Candara Light" w:eastAsia="仿宋" w:hAnsi="Candara Light" w:hint="eastAsia"/>
          <w:sz w:val="24"/>
          <w:szCs w:val="24"/>
        </w:rPr>
        <w:t>。当前查看的是</w:t>
      </w:r>
      <w:r w:rsidRPr="00746667">
        <w:rPr>
          <w:rFonts w:ascii="Consolas" w:eastAsia="仿宋" w:hAnsi="Consolas"/>
          <w:sz w:val="24"/>
          <w:szCs w:val="24"/>
        </w:rPr>
        <w:t>addr</w:t>
      </w:r>
      <w:r>
        <w:rPr>
          <w:rFonts w:ascii="Candara Light" w:eastAsia="仿宋" w:hAnsi="Candara Light" w:hint="eastAsia"/>
          <w:sz w:val="24"/>
          <w:szCs w:val="24"/>
        </w:rPr>
        <w:t>本身，即文件的开头。</w:t>
      </w:r>
    </w:p>
    <w:p w14:paraId="6DC85C47" w14:textId="73077E8A" w:rsidR="00AF00E5" w:rsidRDefault="00AF00E5" w:rsidP="00C35FFB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执行</w:t>
      </w:r>
      <w:r w:rsidRPr="00AF00E5">
        <w:rPr>
          <w:rFonts w:ascii="Candara Light" w:eastAsia="仿宋" w:hAnsi="Candara Light" w:hint="eastAsia"/>
          <w:sz w:val="24"/>
          <w:szCs w:val="24"/>
        </w:rPr>
        <w:t>write()</w:t>
      </w:r>
      <w:r w:rsidRPr="00AF00E5">
        <w:rPr>
          <w:rFonts w:ascii="Candara Light" w:eastAsia="仿宋" w:hAnsi="Candara Light" w:hint="eastAsia"/>
          <w:sz w:val="24"/>
          <w:szCs w:val="24"/>
        </w:rPr>
        <w:t>输出并验证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2AA2ABEC" w14:textId="3CF8B875" w:rsidR="00746667" w:rsidRDefault="005825B5" w:rsidP="00746667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noProof/>
        </w:rPr>
        <w:drawing>
          <wp:inline distT="0" distB="0" distL="0" distR="0" wp14:anchorId="2CC9388C" wp14:editId="4FA33C13">
            <wp:extent cx="4229100" cy="734690"/>
            <wp:effectExtent l="0" t="0" r="0" b="8890"/>
            <wp:docPr id="2099522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20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0908" cy="74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E859" w14:textId="2C43D3A8" w:rsidR="005825B5" w:rsidRDefault="005825B5" w:rsidP="00746667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如图，输出内容共</w:t>
      </w:r>
      <w:r>
        <w:rPr>
          <w:rFonts w:ascii="Candara Light" w:eastAsia="仿宋" w:hAnsi="Candara Light" w:hint="eastAsia"/>
          <w:sz w:val="24"/>
          <w:szCs w:val="24"/>
        </w:rPr>
        <w:t>18</w:t>
      </w:r>
      <w:r>
        <w:rPr>
          <w:rFonts w:ascii="Candara Light" w:eastAsia="仿宋" w:hAnsi="Candara Light" w:hint="eastAsia"/>
          <w:sz w:val="24"/>
          <w:szCs w:val="24"/>
        </w:rPr>
        <w:t>个字符</w:t>
      </w:r>
      <w:r w:rsidR="002347A2" w:rsidRPr="002347A2">
        <w:rPr>
          <w:rFonts w:ascii="Consolas" w:eastAsia="仿宋" w:hAnsi="Consolas"/>
          <w:sz w:val="24"/>
          <w:szCs w:val="24"/>
          <w:bdr w:val="single" w:sz="4" w:space="0" w:color="auto"/>
        </w:rPr>
        <w:t>#include &lt;stdio.h&gt;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572E786C" w14:textId="5F26D87D" w:rsidR="00AF00E5" w:rsidRDefault="00AF00E5" w:rsidP="005825B5">
      <w:pPr>
        <w:pStyle w:val="a8"/>
        <w:numPr>
          <w:ilvl w:val="0"/>
          <w:numId w:val="51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AF00E5">
        <w:rPr>
          <w:rFonts w:ascii="Candara Light" w:eastAsia="仿宋" w:hAnsi="Candara Light" w:hint="eastAsia"/>
          <w:sz w:val="24"/>
          <w:szCs w:val="24"/>
        </w:rPr>
        <w:t>继续执行</w:t>
      </w:r>
      <w:r w:rsidRPr="00AF00E5">
        <w:rPr>
          <w:rFonts w:ascii="Candara Light" w:eastAsia="仿宋" w:hAnsi="Candara Light" w:hint="eastAsia"/>
          <w:sz w:val="24"/>
          <w:szCs w:val="24"/>
        </w:rPr>
        <w:t>munmap</w:t>
      </w:r>
      <w:r w:rsidRPr="00AF00E5">
        <w:rPr>
          <w:rFonts w:ascii="Candara Light" w:eastAsia="仿宋" w:hAnsi="Candara Light" w:hint="eastAsia"/>
          <w:sz w:val="24"/>
          <w:szCs w:val="24"/>
        </w:rPr>
        <w:t>并退出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768892A1" w14:textId="513D2921" w:rsidR="005825B5" w:rsidRPr="005825B5" w:rsidRDefault="005825B5" w:rsidP="005825B5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 w:rsidRPr="005825B5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69ABF25A" wp14:editId="307CCC0A">
            <wp:extent cx="4025900" cy="738555"/>
            <wp:effectExtent l="0" t="0" r="0" b="4445"/>
            <wp:docPr id="2003933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37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463" cy="74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F09C" w14:textId="25425896" w:rsidR="00614022" w:rsidRDefault="00614022" w:rsidP="00614022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lastRenderedPageBreak/>
        <w:t>3.</w:t>
      </w:r>
      <w:r>
        <w:rPr>
          <w:rFonts w:ascii="Candara Light" w:hAnsi="Candara Light" w:hint="eastAsia"/>
        </w:rPr>
        <w:t>3</w:t>
      </w:r>
      <w:r w:rsidRPr="00C44561">
        <w:rPr>
          <w:rFonts w:ascii="Candara Light" w:hAnsi="Candara Light"/>
        </w:rPr>
        <w:t>.</w:t>
      </w:r>
      <w:r>
        <w:rPr>
          <w:rFonts w:ascii="Candara Light" w:hAnsi="Candara Light" w:hint="eastAsia"/>
        </w:rPr>
        <w:t>4</w:t>
      </w:r>
      <w:r>
        <w:rPr>
          <w:rFonts w:ascii="Candara Light" w:hAnsi="Candara Light" w:hint="eastAsia"/>
        </w:rPr>
        <w:t>实验过程中出现的问题及解决方法</w:t>
      </w:r>
    </w:p>
    <w:p w14:paraId="22B13B88" w14:textId="4C847E79" w:rsidR="0079727A" w:rsidRDefault="0079727A" w:rsidP="0079727A">
      <w:pPr>
        <w:pStyle w:val="a8"/>
        <w:numPr>
          <w:ilvl w:val="0"/>
          <w:numId w:val="52"/>
        </w:numPr>
        <w:spacing w:line="400" w:lineRule="exact"/>
        <w:ind w:left="555" w:hanging="442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w</w:t>
      </w:r>
      <w:r w:rsidRPr="0079727A">
        <w:rPr>
          <w:rFonts w:ascii="Candara Light" w:eastAsia="仿宋" w:hAnsi="Candara Light"/>
          <w:sz w:val="24"/>
          <w:szCs w:val="24"/>
        </w:rPr>
        <w:t>arning</w:t>
      </w:r>
      <w:r w:rsidRPr="0079727A">
        <w:rPr>
          <w:rFonts w:ascii="Candara Light" w:eastAsia="仿宋" w:hAnsi="Candara Light"/>
          <w:sz w:val="24"/>
          <w:szCs w:val="24"/>
        </w:rPr>
        <w:t>提示</w:t>
      </w:r>
      <w:r w:rsidR="005825B5">
        <w:rPr>
          <w:rFonts w:ascii="Candara Light" w:eastAsia="仿宋" w:hAnsi="Candara Light" w:hint="eastAsia"/>
          <w:sz w:val="24"/>
          <w:szCs w:val="24"/>
        </w:rPr>
        <w:t>。</w:t>
      </w:r>
    </w:p>
    <w:p w14:paraId="7473CF86" w14:textId="7BB05918" w:rsidR="005825B5" w:rsidRDefault="005825B5" w:rsidP="005825B5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5825B5">
        <w:rPr>
          <w:rFonts w:ascii="Candara Light" w:eastAsia="仿宋" w:hAnsi="Candara Light"/>
          <w:noProof/>
          <w:sz w:val="24"/>
          <w:szCs w:val="24"/>
        </w:rPr>
        <w:drawing>
          <wp:inline distT="0" distB="0" distL="0" distR="0" wp14:anchorId="5FE4EDE5" wp14:editId="0E59C531">
            <wp:extent cx="5422900" cy="591916"/>
            <wp:effectExtent l="0" t="0" r="6350" b="0"/>
            <wp:docPr id="1002006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182" cy="592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BEB2" w14:textId="40A8BB84" w:rsidR="005825B5" w:rsidRPr="002347A2" w:rsidRDefault="005825B5" w:rsidP="005825B5">
      <w:pPr>
        <w:pStyle w:val="a8"/>
        <w:spacing w:line="400" w:lineRule="exact"/>
        <w:ind w:left="556"/>
        <w:rPr>
          <w:rFonts w:ascii="Candara Light" w:eastAsia="仿宋" w:hAnsi="Candara Light"/>
          <w:b/>
          <w:bCs/>
          <w:sz w:val="24"/>
          <w:szCs w:val="24"/>
          <w:u w:val="single"/>
        </w:rPr>
      </w:pPr>
      <w:r w:rsidRPr="002347A2">
        <w:rPr>
          <w:rFonts w:ascii="Candara Light" w:eastAsia="仿宋" w:hAnsi="Candara Light" w:hint="eastAsia"/>
          <w:b/>
          <w:bCs/>
          <w:sz w:val="24"/>
          <w:szCs w:val="24"/>
          <w:u w:val="single"/>
        </w:rPr>
        <w:t>问题描述：</w:t>
      </w:r>
    </w:p>
    <w:p w14:paraId="29672E11" w14:textId="033211B1" w:rsidR="005825B5" w:rsidRDefault="002347A2" w:rsidP="002347A2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2347A2">
        <w:rPr>
          <w:rFonts w:ascii="Candara Light" w:eastAsia="仿宋" w:hAnsi="Candara Light" w:hint="eastAsia"/>
          <w:sz w:val="24"/>
          <w:szCs w:val="24"/>
        </w:rPr>
        <w:t>程序使用了</w:t>
      </w:r>
      <w:r w:rsidRPr="002347A2">
        <w:rPr>
          <w:rFonts w:ascii="Consolas" w:eastAsia="仿宋" w:hAnsi="Consolas"/>
          <w:sz w:val="24"/>
          <w:szCs w:val="24"/>
        </w:rPr>
        <w:t>atoi()</w:t>
      </w:r>
      <w:r w:rsidRPr="002347A2">
        <w:rPr>
          <w:rFonts w:ascii="Candara Light" w:eastAsia="仿宋" w:hAnsi="Candara Light" w:hint="eastAsia"/>
          <w:sz w:val="24"/>
          <w:szCs w:val="24"/>
        </w:rPr>
        <w:t>函数，但未包含</w:t>
      </w:r>
      <w:r w:rsidRPr="002347A2">
        <w:rPr>
          <w:rFonts w:ascii="Consolas" w:eastAsia="仿宋" w:hAnsi="Consolas"/>
          <w:sz w:val="24"/>
          <w:szCs w:val="24"/>
        </w:rPr>
        <w:t>&lt;stdlib.h&gt;</w:t>
      </w:r>
      <w:r w:rsidRPr="002347A2">
        <w:rPr>
          <w:rFonts w:ascii="Candara Light" w:eastAsia="仿宋" w:hAnsi="Candara Light" w:hint="eastAsia"/>
          <w:sz w:val="24"/>
          <w:szCs w:val="24"/>
        </w:rPr>
        <w:t>头文件。</w:t>
      </w:r>
      <w:r w:rsidRPr="002347A2">
        <w:rPr>
          <w:rFonts w:ascii="Candara Light" w:eastAsia="仿宋" w:hAnsi="Candara Light" w:hint="eastAsia"/>
          <w:sz w:val="24"/>
          <w:szCs w:val="24"/>
        </w:rPr>
        <w:t xml:space="preserve">C </w:t>
      </w:r>
      <w:r w:rsidRPr="002347A2">
        <w:rPr>
          <w:rFonts w:ascii="Candara Light" w:eastAsia="仿宋" w:hAnsi="Candara Light" w:hint="eastAsia"/>
          <w:sz w:val="24"/>
          <w:szCs w:val="24"/>
        </w:rPr>
        <w:t>语言中</w:t>
      </w:r>
      <w:r w:rsidRPr="002347A2">
        <w:rPr>
          <w:rFonts w:ascii="Consolas" w:eastAsia="仿宋" w:hAnsi="Consolas"/>
          <w:sz w:val="24"/>
          <w:szCs w:val="24"/>
        </w:rPr>
        <w:t>atoi()</w:t>
      </w:r>
      <w:r w:rsidRPr="002347A2">
        <w:rPr>
          <w:rFonts w:ascii="Candara Light" w:eastAsia="仿宋" w:hAnsi="Candara Light" w:hint="eastAsia"/>
          <w:sz w:val="24"/>
          <w:szCs w:val="24"/>
        </w:rPr>
        <w:t>定义在</w:t>
      </w:r>
      <w:r w:rsidRPr="002347A2">
        <w:rPr>
          <w:rFonts w:ascii="Candara Light" w:eastAsia="仿宋" w:hAnsi="Candara Light" w:hint="eastAsia"/>
          <w:sz w:val="24"/>
          <w:szCs w:val="24"/>
        </w:rPr>
        <w:t xml:space="preserve"> </w:t>
      </w:r>
      <w:r w:rsidRPr="002347A2">
        <w:rPr>
          <w:rFonts w:ascii="Consolas" w:eastAsia="仿宋" w:hAnsi="Consolas"/>
          <w:sz w:val="24"/>
          <w:szCs w:val="24"/>
        </w:rPr>
        <w:t>&lt;stdlib.h&gt;</w:t>
      </w:r>
      <w:r w:rsidRPr="002347A2">
        <w:rPr>
          <w:rFonts w:ascii="Candara Light" w:eastAsia="仿宋" w:hAnsi="Candara Light" w:hint="eastAsia"/>
          <w:sz w:val="24"/>
          <w:szCs w:val="24"/>
        </w:rPr>
        <w:t>中，未包含会导致编译器认为该函数为隐式声明（默认返回</w:t>
      </w:r>
      <w:r w:rsidRPr="002347A2">
        <w:rPr>
          <w:rFonts w:ascii="Consolas" w:eastAsia="仿宋" w:hAnsi="Consolas"/>
          <w:sz w:val="24"/>
          <w:szCs w:val="24"/>
        </w:rPr>
        <w:t>int</w:t>
      </w:r>
      <w:r w:rsidRPr="002347A2">
        <w:rPr>
          <w:rFonts w:ascii="Candara Light" w:eastAsia="仿宋" w:hAnsi="Candara Light" w:hint="eastAsia"/>
          <w:sz w:val="24"/>
          <w:szCs w:val="24"/>
        </w:rPr>
        <w:t>），故发出警告。</w:t>
      </w:r>
    </w:p>
    <w:p w14:paraId="53B0F741" w14:textId="77202BA9" w:rsidR="002347A2" w:rsidRPr="002347A2" w:rsidRDefault="002347A2" w:rsidP="002347A2">
      <w:pPr>
        <w:pStyle w:val="a8"/>
        <w:spacing w:line="400" w:lineRule="exact"/>
        <w:ind w:left="556"/>
        <w:rPr>
          <w:rFonts w:ascii="Candara Light" w:eastAsia="仿宋" w:hAnsi="Candara Light"/>
          <w:b/>
          <w:bCs/>
          <w:sz w:val="24"/>
          <w:szCs w:val="24"/>
          <w:u w:val="single"/>
        </w:rPr>
      </w:pPr>
      <w:r w:rsidRPr="002347A2">
        <w:rPr>
          <w:rFonts w:ascii="Candara Light" w:eastAsia="仿宋" w:hAnsi="Candara Light" w:hint="eastAsia"/>
          <w:b/>
          <w:bCs/>
          <w:sz w:val="24"/>
          <w:szCs w:val="24"/>
          <w:u w:val="single"/>
        </w:rPr>
        <w:t>解决方案：</w:t>
      </w:r>
    </w:p>
    <w:p w14:paraId="2066B7E3" w14:textId="0324B244" w:rsidR="002347A2" w:rsidRPr="002347A2" w:rsidRDefault="002347A2" w:rsidP="002347A2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 w:rsidRPr="002347A2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4667CBA7" wp14:editId="16FCA222">
            <wp:extent cx="3060700" cy="296016"/>
            <wp:effectExtent l="0" t="0" r="6350" b="8890"/>
            <wp:docPr id="21960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071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0603" cy="2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442A" w14:textId="169B1017" w:rsidR="002347A2" w:rsidRDefault="002347A2" w:rsidP="002347A2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2347A2">
        <w:rPr>
          <w:rFonts w:ascii="Candara Light" w:eastAsia="仿宋" w:hAnsi="Candara Light" w:hint="eastAsia"/>
          <w:sz w:val="24"/>
          <w:szCs w:val="24"/>
        </w:rPr>
        <w:t>在程序顶部</w:t>
      </w:r>
      <w:r w:rsidRPr="002347A2">
        <w:rPr>
          <w:rFonts w:ascii="Candara Light" w:eastAsia="仿宋" w:hAnsi="Candara Light" w:hint="eastAsia"/>
          <w:sz w:val="24"/>
          <w:szCs w:val="24"/>
        </w:rPr>
        <w:t>#include</w:t>
      </w:r>
      <w:r w:rsidRPr="002347A2">
        <w:rPr>
          <w:rFonts w:ascii="Candara Light" w:eastAsia="仿宋" w:hAnsi="Candara Light" w:hint="eastAsia"/>
          <w:sz w:val="24"/>
          <w:szCs w:val="24"/>
        </w:rPr>
        <w:t>语句中添加：</w:t>
      </w:r>
      <w:r w:rsidRPr="002347A2">
        <w:rPr>
          <w:rFonts w:ascii="Candara Light" w:eastAsia="仿宋" w:hAnsi="Candara Light"/>
          <w:sz w:val="24"/>
          <w:szCs w:val="24"/>
        </w:rPr>
        <w:t>#include &lt;stdlib.h&gt;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73E651C6" w14:textId="39EA3213" w:rsidR="002347A2" w:rsidRPr="002347A2" w:rsidRDefault="002347A2" w:rsidP="002347A2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 w:rsidRPr="002347A2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5198362C" wp14:editId="576315D1">
            <wp:extent cx="4895850" cy="327646"/>
            <wp:effectExtent l="0" t="0" r="0" b="0"/>
            <wp:docPr id="77701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122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8892" cy="33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907E" w14:textId="6D44A1BB" w:rsidR="002347A2" w:rsidRDefault="002347A2" w:rsidP="002347A2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重新编译后警告消失。</w:t>
      </w:r>
    </w:p>
    <w:p w14:paraId="3214DEE3" w14:textId="58D45F65" w:rsidR="002347A2" w:rsidRDefault="002347A2" w:rsidP="0079727A">
      <w:pPr>
        <w:pStyle w:val="a8"/>
        <w:numPr>
          <w:ilvl w:val="0"/>
          <w:numId w:val="52"/>
        </w:numPr>
        <w:spacing w:line="400" w:lineRule="exact"/>
        <w:ind w:left="555" w:hanging="442"/>
        <w:rPr>
          <w:rFonts w:ascii="Candara Light" w:eastAsia="仿宋" w:hAnsi="Candara Light"/>
          <w:sz w:val="24"/>
          <w:szCs w:val="24"/>
        </w:rPr>
      </w:pPr>
      <w:r w:rsidRPr="002347A2">
        <w:rPr>
          <w:rFonts w:ascii="Candara Light" w:eastAsia="仿宋" w:hAnsi="Candara Light" w:hint="eastAsia"/>
          <w:sz w:val="24"/>
          <w:szCs w:val="24"/>
        </w:rPr>
        <w:t>未加</w:t>
      </w:r>
      <w:r w:rsidRPr="002347A2">
        <w:rPr>
          <w:rFonts w:ascii="Consolas" w:eastAsia="仿宋" w:hAnsi="Consolas"/>
          <w:sz w:val="24"/>
          <w:szCs w:val="24"/>
          <w:bdr w:val="single" w:sz="4" w:space="0" w:color="auto"/>
        </w:rPr>
        <w:t>-g</w:t>
      </w:r>
      <w:r w:rsidRPr="002347A2">
        <w:rPr>
          <w:rFonts w:ascii="Candara Light" w:eastAsia="仿宋" w:hAnsi="Candara Light" w:hint="eastAsia"/>
          <w:sz w:val="24"/>
          <w:szCs w:val="24"/>
        </w:rPr>
        <w:t>编译时</w:t>
      </w:r>
      <w:r>
        <w:rPr>
          <w:rFonts w:ascii="Candara Light" w:eastAsia="仿宋" w:hAnsi="Candara Light" w:hint="eastAsia"/>
          <w:sz w:val="24"/>
          <w:szCs w:val="24"/>
        </w:rPr>
        <w:t>，</w:t>
      </w:r>
      <w:r w:rsidRPr="002347A2">
        <w:rPr>
          <w:rFonts w:ascii="Candara Light" w:eastAsia="仿宋" w:hAnsi="Candara Light" w:hint="eastAsia"/>
          <w:sz w:val="24"/>
          <w:szCs w:val="24"/>
        </w:rPr>
        <w:t>gdb</w:t>
      </w:r>
      <w:r w:rsidRPr="002347A2">
        <w:rPr>
          <w:rFonts w:ascii="Candara Light" w:eastAsia="仿宋" w:hAnsi="Candara Light" w:hint="eastAsia"/>
          <w:sz w:val="24"/>
          <w:szCs w:val="24"/>
        </w:rPr>
        <w:t>无法源码级调试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0758A1C7" w14:textId="42D638C3" w:rsidR="002347A2" w:rsidRDefault="002347A2" w:rsidP="002347A2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noProof/>
        </w:rPr>
        <w:drawing>
          <wp:inline distT="0" distB="0" distL="0" distR="0" wp14:anchorId="2F4C6C8E" wp14:editId="5814E5BC">
            <wp:extent cx="4673600" cy="2646575"/>
            <wp:effectExtent l="0" t="0" r="0" b="1905"/>
            <wp:docPr id="1155611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118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8954" cy="264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0BF9" w14:textId="77777777" w:rsidR="002347A2" w:rsidRPr="002347A2" w:rsidRDefault="002347A2" w:rsidP="002347A2">
      <w:pPr>
        <w:pStyle w:val="a8"/>
        <w:spacing w:line="400" w:lineRule="exact"/>
        <w:ind w:left="555"/>
        <w:rPr>
          <w:rFonts w:ascii="Candara Light" w:eastAsia="仿宋" w:hAnsi="Candara Light"/>
          <w:b/>
          <w:bCs/>
          <w:sz w:val="24"/>
          <w:szCs w:val="24"/>
          <w:u w:val="single"/>
        </w:rPr>
      </w:pPr>
      <w:r w:rsidRPr="002347A2">
        <w:rPr>
          <w:rFonts w:ascii="Candara Light" w:eastAsia="仿宋" w:hAnsi="Candara Light" w:hint="eastAsia"/>
          <w:b/>
          <w:bCs/>
          <w:sz w:val="24"/>
          <w:szCs w:val="24"/>
          <w:u w:val="single"/>
        </w:rPr>
        <w:t>问题描述：</w:t>
      </w:r>
    </w:p>
    <w:p w14:paraId="1EA8B0A9" w14:textId="4BD08390" w:rsidR="0079727A" w:rsidRDefault="0079727A" w:rsidP="002347A2">
      <w:pPr>
        <w:pStyle w:val="a8"/>
        <w:spacing w:line="400" w:lineRule="exact"/>
        <w:ind w:left="555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一开始编译必须使用</w:t>
      </w:r>
      <w:r w:rsidRPr="00136630">
        <w:rPr>
          <w:rFonts w:ascii="Consolas" w:eastAsia="仿宋" w:hAnsi="Consolas"/>
          <w:sz w:val="24"/>
          <w:szCs w:val="24"/>
          <w:bdr w:val="single" w:sz="4" w:space="0" w:color="auto"/>
        </w:rPr>
        <w:t>gcc -g ./map.c -o map</w:t>
      </w:r>
      <w:r>
        <w:rPr>
          <w:rFonts w:ascii="Candara Light" w:eastAsia="仿宋" w:hAnsi="Candara Light" w:hint="eastAsia"/>
          <w:sz w:val="24"/>
          <w:szCs w:val="24"/>
        </w:rPr>
        <w:t>。</w:t>
      </w:r>
      <w:r w:rsidR="00103BBF">
        <w:rPr>
          <w:rFonts w:ascii="Candara Light" w:eastAsia="仿宋" w:hAnsi="Candara Light" w:hint="eastAsia"/>
          <w:sz w:val="24"/>
          <w:szCs w:val="24"/>
        </w:rPr>
        <w:t>否则即便设置了断点，在</w:t>
      </w:r>
      <w:r w:rsidR="00103BBF">
        <w:rPr>
          <w:rFonts w:ascii="Candara Light" w:eastAsia="仿宋" w:hAnsi="Candara Light" w:hint="eastAsia"/>
          <w:sz w:val="24"/>
          <w:szCs w:val="24"/>
        </w:rPr>
        <w:t>gdb</w:t>
      </w:r>
      <w:r w:rsidR="00103BBF">
        <w:rPr>
          <w:rFonts w:ascii="Candara Light" w:eastAsia="仿宋" w:hAnsi="Candara Light" w:hint="eastAsia"/>
          <w:sz w:val="24"/>
          <w:szCs w:val="24"/>
        </w:rPr>
        <w:t>中执行</w:t>
      </w:r>
      <w:r w:rsidR="00103BBF">
        <w:rPr>
          <w:rFonts w:ascii="Candara Light" w:eastAsia="仿宋" w:hAnsi="Candara Light" w:hint="eastAsia"/>
          <w:sz w:val="24"/>
          <w:szCs w:val="24"/>
        </w:rPr>
        <w:t>next</w:t>
      </w:r>
      <w:r w:rsidR="00103BBF">
        <w:rPr>
          <w:rFonts w:ascii="Candara Light" w:eastAsia="仿宋" w:hAnsi="Candara Light" w:hint="eastAsia"/>
          <w:sz w:val="24"/>
          <w:szCs w:val="24"/>
        </w:rPr>
        <w:t>命令时也会直接执行到结尾。</w:t>
      </w:r>
    </w:p>
    <w:p w14:paraId="0A9A75A5" w14:textId="73444B41" w:rsidR="00136630" w:rsidRDefault="00136630" w:rsidP="002347A2">
      <w:pPr>
        <w:pStyle w:val="a8"/>
        <w:spacing w:line="400" w:lineRule="exact"/>
        <w:ind w:left="555"/>
        <w:rPr>
          <w:rFonts w:ascii="Candara Light" w:eastAsia="仿宋" w:hAnsi="Candara Light" w:hint="eastAsia"/>
          <w:sz w:val="24"/>
          <w:szCs w:val="24"/>
        </w:rPr>
      </w:pPr>
      <w:r w:rsidRPr="00136630">
        <w:rPr>
          <w:rFonts w:ascii="Candara Light" w:eastAsia="仿宋" w:hAnsi="Candara Light" w:hint="eastAsia"/>
          <w:sz w:val="24"/>
          <w:szCs w:val="24"/>
        </w:rPr>
        <w:t>gcc</w:t>
      </w:r>
      <w:r w:rsidRPr="00136630">
        <w:rPr>
          <w:rFonts w:ascii="Candara Light" w:eastAsia="仿宋" w:hAnsi="Candara Light" w:hint="eastAsia"/>
          <w:sz w:val="24"/>
          <w:szCs w:val="24"/>
        </w:rPr>
        <w:t>默认不生成调试信息（源代码行号、变量名等）。</w:t>
      </w:r>
      <w:r w:rsidRPr="00136630">
        <w:rPr>
          <w:rFonts w:ascii="Candara Light" w:eastAsia="仿宋" w:hAnsi="Candara Light" w:hint="eastAsia"/>
          <w:sz w:val="24"/>
          <w:szCs w:val="24"/>
        </w:rPr>
        <w:t>gdb</w:t>
      </w:r>
      <w:r w:rsidRPr="00136630">
        <w:rPr>
          <w:rFonts w:ascii="Candara Light" w:eastAsia="仿宋" w:hAnsi="Candara Light" w:hint="eastAsia"/>
          <w:sz w:val="24"/>
          <w:szCs w:val="24"/>
        </w:rPr>
        <w:t>虽能运行程序，但无法关联到源代码，导致</w:t>
      </w:r>
      <w:r w:rsidRPr="00136630">
        <w:rPr>
          <w:rFonts w:ascii="Candara Light" w:eastAsia="仿宋" w:hAnsi="Candara Light" w:hint="eastAsia"/>
          <w:sz w:val="24"/>
          <w:szCs w:val="24"/>
        </w:rPr>
        <w:t>next</w:t>
      </w:r>
      <w:r w:rsidRPr="00136630">
        <w:rPr>
          <w:rFonts w:ascii="Candara Light" w:eastAsia="仿宋" w:hAnsi="Candara Light" w:hint="eastAsia"/>
          <w:sz w:val="24"/>
          <w:szCs w:val="24"/>
        </w:rPr>
        <w:t>、</w:t>
      </w:r>
      <w:r w:rsidRPr="00136630">
        <w:rPr>
          <w:rFonts w:ascii="Candara Light" w:eastAsia="仿宋" w:hAnsi="Candara Light" w:hint="eastAsia"/>
          <w:sz w:val="24"/>
          <w:szCs w:val="24"/>
        </w:rPr>
        <w:t>list</w:t>
      </w:r>
      <w:r w:rsidRPr="00136630">
        <w:rPr>
          <w:rFonts w:ascii="Candara Light" w:eastAsia="仿宋" w:hAnsi="Candara Light" w:hint="eastAsia"/>
          <w:sz w:val="24"/>
          <w:szCs w:val="24"/>
        </w:rPr>
        <w:t>等命令无效。</w:t>
      </w:r>
    </w:p>
    <w:p w14:paraId="542C9E38" w14:textId="77777777" w:rsidR="002347A2" w:rsidRPr="002347A2" w:rsidRDefault="002347A2" w:rsidP="002347A2">
      <w:pPr>
        <w:pStyle w:val="a8"/>
        <w:spacing w:line="400" w:lineRule="exact"/>
        <w:ind w:left="556"/>
        <w:rPr>
          <w:rFonts w:ascii="Candara Light" w:eastAsia="仿宋" w:hAnsi="Candara Light"/>
          <w:b/>
          <w:bCs/>
          <w:sz w:val="24"/>
          <w:szCs w:val="24"/>
          <w:u w:val="single"/>
        </w:rPr>
      </w:pPr>
      <w:r w:rsidRPr="002347A2">
        <w:rPr>
          <w:rFonts w:ascii="Candara Light" w:eastAsia="仿宋" w:hAnsi="Candara Light" w:hint="eastAsia"/>
          <w:b/>
          <w:bCs/>
          <w:sz w:val="24"/>
          <w:szCs w:val="24"/>
          <w:u w:val="single"/>
        </w:rPr>
        <w:t>解决方案：</w:t>
      </w:r>
    </w:p>
    <w:p w14:paraId="0EBB078C" w14:textId="6014D5AC" w:rsidR="002347A2" w:rsidRPr="00136630" w:rsidRDefault="00136630" w:rsidP="00136630">
      <w:pPr>
        <w:pStyle w:val="a8"/>
        <w:spacing w:line="400" w:lineRule="exact"/>
        <w:ind w:left="555"/>
        <w:rPr>
          <w:rFonts w:ascii="Candara Light" w:eastAsia="仿宋" w:hAnsi="Candara Light" w:hint="eastAsia"/>
          <w:sz w:val="24"/>
          <w:szCs w:val="24"/>
        </w:rPr>
      </w:pPr>
      <w:r w:rsidRPr="00136630">
        <w:rPr>
          <w:rFonts w:ascii="Candara Light" w:eastAsia="仿宋" w:hAnsi="Candara Light" w:hint="eastAsia"/>
          <w:sz w:val="24"/>
          <w:szCs w:val="24"/>
        </w:rPr>
        <w:t>编译时加上</w:t>
      </w:r>
      <w:r w:rsidRPr="00136630">
        <w:rPr>
          <w:rFonts w:ascii="Consolas" w:eastAsia="仿宋" w:hAnsi="Consolas"/>
          <w:sz w:val="24"/>
          <w:szCs w:val="24"/>
          <w:bdr w:val="single" w:sz="4" w:space="0" w:color="auto"/>
        </w:rPr>
        <w:t>-g</w:t>
      </w:r>
      <w:r w:rsidRPr="00136630">
        <w:rPr>
          <w:rFonts w:ascii="Candara Light" w:eastAsia="仿宋" w:hAnsi="Candara Light" w:hint="eastAsia"/>
          <w:sz w:val="24"/>
          <w:szCs w:val="24"/>
        </w:rPr>
        <w:t>选项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2D3306A" w14:textId="1B7B4266" w:rsidR="00136630" w:rsidRPr="00136630" w:rsidRDefault="00103BBF" w:rsidP="00136630">
      <w:pPr>
        <w:pStyle w:val="a8"/>
        <w:numPr>
          <w:ilvl w:val="0"/>
          <w:numId w:val="52"/>
        </w:numPr>
        <w:spacing w:line="400" w:lineRule="exact"/>
        <w:ind w:left="555" w:hanging="442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next</w:t>
      </w:r>
      <w:r>
        <w:rPr>
          <w:rFonts w:ascii="Candara Light" w:eastAsia="仿宋" w:hAnsi="Candara Light" w:hint="eastAsia"/>
          <w:sz w:val="24"/>
          <w:szCs w:val="24"/>
        </w:rPr>
        <w:t>后面的是暂未执行的命令，而不是已经执行。</w:t>
      </w:r>
    </w:p>
    <w:p w14:paraId="4168DDE3" w14:textId="77777777" w:rsidR="00136630" w:rsidRDefault="00136630" w:rsidP="0079727A">
      <w:pPr>
        <w:pStyle w:val="a8"/>
        <w:numPr>
          <w:ilvl w:val="0"/>
          <w:numId w:val="52"/>
        </w:numPr>
        <w:spacing w:line="400" w:lineRule="exact"/>
        <w:ind w:left="555" w:hanging="442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lastRenderedPageBreak/>
        <w:t>按要求</w:t>
      </w:r>
      <w:r w:rsidR="005825B5">
        <w:rPr>
          <w:rFonts w:ascii="Candara Light" w:eastAsia="仿宋" w:hAnsi="Candara Light" w:hint="eastAsia"/>
          <w:sz w:val="24"/>
          <w:szCs w:val="24"/>
        </w:rPr>
        <w:t>应该实现输出从偏移</w:t>
      </w:r>
      <w:r w:rsidR="005825B5">
        <w:rPr>
          <w:rFonts w:ascii="Candara Light" w:eastAsia="仿宋" w:hAnsi="Candara Light" w:hint="eastAsia"/>
          <w:sz w:val="24"/>
          <w:szCs w:val="24"/>
        </w:rPr>
        <w:t>8</w:t>
      </w:r>
      <w:r w:rsidR="005825B5">
        <w:rPr>
          <w:rFonts w:ascii="Candara Light" w:eastAsia="仿宋" w:hAnsi="Candara Light" w:hint="eastAsia"/>
          <w:sz w:val="24"/>
          <w:szCs w:val="24"/>
        </w:rPr>
        <w:t>开始总共</w:t>
      </w:r>
      <w:r w:rsidR="005825B5">
        <w:rPr>
          <w:rFonts w:ascii="Candara Light" w:eastAsia="仿宋" w:hAnsi="Candara Light" w:hint="eastAsia"/>
          <w:sz w:val="24"/>
          <w:szCs w:val="24"/>
        </w:rPr>
        <w:t>10</w:t>
      </w:r>
      <w:r w:rsidR="005825B5">
        <w:rPr>
          <w:rFonts w:ascii="Candara Light" w:eastAsia="仿宋" w:hAnsi="Candara Light" w:hint="eastAsia"/>
          <w:sz w:val="24"/>
          <w:szCs w:val="24"/>
        </w:rPr>
        <w:t>字节的内容，但这里输出了</w:t>
      </w:r>
      <w:r w:rsidRPr="00136630">
        <w:rPr>
          <w:rFonts w:ascii="Candara Light" w:eastAsia="仿宋" w:hAnsi="Candara Light" w:hint="eastAsia"/>
          <w:sz w:val="24"/>
          <w:szCs w:val="24"/>
        </w:rPr>
        <w:t>从文件开头开始的</w:t>
      </w:r>
      <w:r w:rsidRPr="00136630">
        <w:rPr>
          <w:rFonts w:ascii="Candara Light" w:eastAsia="仿宋" w:hAnsi="Candara Light" w:hint="eastAsia"/>
          <w:sz w:val="24"/>
          <w:szCs w:val="24"/>
        </w:rPr>
        <w:t>18</w:t>
      </w:r>
      <w:r w:rsidRPr="00136630">
        <w:rPr>
          <w:rFonts w:ascii="Candara Light" w:eastAsia="仿宋" w:hAnsi="Candara Light" w:hint="eastAsia"/>
          <w:sz w:val="24"/>
          <w:szCs w:val="24"/>
        </w:rPr>
        <w:t>字节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1EF0F65D" w14:textId="0D326954" w:rsidR="00136630" w:rsidRDefault="00136630" w:rsidP="00136630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 w:rsidRPr="00136630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61FF6E8A" wp14:editId="220705F0">
            <wp:extent cx="4470400" cy="1166586"/>
            <wp:effectExtent l="0" t="0" r="6350" b="0"/>
            <wp:docPr id="1076932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32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79908" cy="116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1DFB" w14:textId="2CC69D61" w:rsidR="00136630" w:rsidRDefault="00136630" w:rsidP="00136630">
      <w:pPr>
        <w:pStyle w:val="a8"/>
        <w:spacing w:line="400" w:lineRule="exact"/>
        <w:ind w:left="555"/>
        <w:rPr>
          <w:rFonts w:ascii="Candara Light" w:eastAsia="仿宋" w:hAnsi="Candara Light"/>
          <w:b/>
          <w:bCs/>
          <w:sz w:val="24"/>
          <w:szCs w:val="24"/>
          <w:u w:val="single"/>
        </w:rPr>
      </w:pPr>
      <w:r w:rsidRPr="002347A2">
        <w:rPr>
          <w:rFonts w:ascii="Candara Light" w:eastAsia="仿宋" w:hAnsi="Candara Light" w:hint="eastAsia"/>
          <w:b/>
          <w:bCs/>
          <w:sz w:val="24"/>
          <w:szCs w:val="24"/>
          <w:u w:val="single"/>
        </w:rPr>
        <w:t>问题描述：</w:t>
      </w:r>
    </w:p>
    <w:p w14:paraId="70139E02" w14:textId="069542CD" w:rsidR="00136630" w:rsidRPr="00136630" w:rsidRDefault="00136630" w:rsidP="00136630">
      <w:pPr>
        <w:pStyle w:val="a8"/>
        <w:spacing w:line="400" w:lineRule="exact"/>
        <w:ind w:left="555"/>
        <w:rPr>
          <w:rFonts w:ascii="Candara Light" w:eastAsia="仿宋" w:hAnsi="Candara Light" w:hint="eastAsia"/>
          <w:sz w:val="24"/>
          <w:szCs w:val="24"/>
        </w:rPr>
      </w:pPr>
      <w:r w:rsidRPr="00136630">
        <w:rPr>
          <w:rFonts w:ascii="Candara Light" w:eastAsia="仿宋" w:hAnsi="Candara Light" w:hint="eastAsia"/>
          <w:sz w:val="24"/>
          <w:szCs w:val="24"/>
        </w:rPr>
        <w:t>程序正确计算了页对齐偏移</w:t>
      </w:r>
      <w:r w:rsidRPr="00136630">
        <w:rPr>
          <w:rFonts w:ascii="Consolas" w:eastAsia="仿宋" w:hAnsi="Consolas"/>
          <w:sz w:val="24"/>
          <w:szCs w:val="24"/>
        </w:rPr>
        <w:t>realOffset=0</w:t>
      </w:r>
      <w:r w:rsidRPr="00136630">
        <w:rPr>
          <w:rFonts w:ascii="Candara Light" w:eastAsia="仿宋" w:hAnsi="Candara Light" w:hint="eastAsia"/>
          <w:sz w:val="24"/>
          <w:szCs w:val="24"/>
        </w:rPr>
        <w:t>和映射长度</w:t>
      </w:r>
      <w:r w:rsidRPr="00136630">
        <w:rPr>
          <w:rFonts w:ascii="Consolas" w:eastAsia="仿宋" w:hAnsi="Consolas"/>
          <w:sz w:val="24"/>
          <w:szCs w:val="24"/>
        </w:rPr>
        <w:t>reallen=18</w:t>
      </w:r>
      <w:r w:rsidRPr="00136630">
        <w:rPr>
          <w:rFonts w:ascii="Candara Light" w:eastAsia="仿宋" w:hAnsi="Candara Light" w:hint="eastAsia"/>
          <w:sz w:val="24"/>
          <w:szCs w:val="24"/>
        </w:rPr>
        <w:t>，</w:t>
      </w:r>
      <w:r w:rsidRPr="00136630">
        <w:rPr>
          <w:rFonts w:ascii="Candara Light" w:eastAsia="仿宋" w:hAnsi="Candara Light" w:hint="eastAsia"/>
          <w:sz w:val="24"/>
          <w:szCs w:val="24"/>
        </w:rPr>
        <w:t>mmap</w:t>
      </w:r>
      <w:r w:rsidRPr="00136630">
        <w:rPr>
          <w:rFonts w:ascii="Candara Light" w:eastAsia="仿宋" w:hAnsi="Candara Light" w:hint="eastAsia"/>
          <w:sz w:val="24"/>
          <w:szCs w:val="24"/>
        </w:rPr>
        <w:t>也成功将文件从第</w:t>
      </w:r>
      <w:r w:rsidRPr="00136630">
        <w:rPr>
          <w:rFonts w:ascii="Candara Light" w:eastAsia="仿宋" w:hAnsi="Candara Light" w:hint="eastAsia"/>
          <w:sz w:val="24"/>
          <w:szCs w:val="24"/>
        </w:rPr>
        <w:t>0</w:t>
      </w:r>
      <w:r w:rsidRPr="00136630">
        <w:rPr>
          <w:rFonts w:ascii="Candara Light" w:eastAsia="仿宋" w:hAnsi="Candara Light" w:hint="eastAsia"/>
          <w:sz w:val="24"/>
          <w:szCs w:val="24"/>
        </w:rPr>
        <w:t>字节映射到内存。但</w:t>
      </w:r>
      <w:r w:rsidRPr="00136630">
        <w:rPr>
          <w:rFonts w:ascii="Consolas" w:eastAsia="仿宋" w:hAnsi="Consolas"/>
          <w:sz w:val="24"/>
          <w:szCs w:val="24"/>
          <w:bdr w:val="single" w:sz="4" w:space="0" w:color="auto"/>
        </w:rPr>
        <w:t>write(STDOUT_FILENO, addr, reallen)</w:t>
      </w:r>
      <w:r w:rsidRPr="00136630">
        <w:rPr>
          <w:rFonts w:ascii="Candara Light" w:eastAsia="仿宋" w:hAnsi="Candara Light" w:hint="eastAsia"/>
          <w:sz w:val="24"/>
          <w:szCs w:val="24"/>
        </w:rPr>
        <w:t>直接从映射区起始地址</w:t>
      </w:r>
      <w:r w:rsidRPr="00136630">
        <w:rPr>
          <w:rFonts w:ascii="Candara Light" w:eastAsia="仿宋" w:hAnsi="Candara Light" w:hint="eastAsia"/>
          <w:sz w:val="24"/>
          <w:szCs w:val="24"/>
        </w:rPr>
        <w:t>addr</w:t>
      </w:r>
      <w:r w:rsidRPr="00136630">
        <w:rPr>
          <w:rFonts w:ascii="Candara Light" w:eastAsia="仿宋" w:hAnsi="Candara Light" w:hint="eastAsia"/>
          <w:sz w:val="24"/>
          <w:szCs w:val="24"/>
        </w:rPr>
        <w:t>输出，包含了多余的前</w:t>
      </w:r>
      <w:r w:rsidRPr="00136630">
        <w:rPr>
          <w:rFonts w:ascii="Candara Light" w:eastAsia="仿宋" w:hAnsi="Candara Light" w:hint="eastAsia"/>
          <w:sz w:val="24"/>
          <w:szCs w:val="24"/>
        </w:rPr>
        <w:t>8</w:t>
      </w:r>
      <w:r w:rsidRPr="00136630">
        <w:rPr>
          <w:rFonts w:ascii="Candara Light" w:eastAsia="仿宋" w:hAnsi="Candara Light" w:hint="eastAsia"/>
          <w:sz w:val="24"/>
          <w:szCs w:val="24"/>
        </w:rPr>
        <w:t>字节（</w:t>
      </w:r>
      <w:r w:rsidRPr="00136630">
        <w:rPr>
          <w:rFonts w:ascii="Consolas" w:eastAsia="仿宋" w:hAnsi="Consolas"/>
          <w:sz w:val="24"/>
          <w:szCs w:val="24"/>
          <w:bdr w:val="single" w:sz="4" w:space="0" w:color="auto"/>
        </w:rPr>
        <w:t>#include</w:t>
      </w:r>
      <w:r w:rsidRPr="00136630">
        <w:rPr>
          <w:rFonts w:ascii="Candara Light" w:eastAsia="仿宋" w:hAnsi="Candara Light" w:hint="eastAsia"/>
          <w:sz w:val="24"/>
          <w:szCs w:val="24"/>
        </w:rPr>
        <w:t>）。</w:t>
      </w:r>
    </w:p>
    <w:p w14:paraId="1D3564BF" w14:textId="77777777" w:rsidR="00136630" w:rsidRDefault="00136630" w:rsidP="00136630">
      <w:pPr>
        <w:pStyle w:val="a8"/>
        <w:spacing w:line="400" w:lineRule="exact"/>
        <w:ind w:left="556"/>
        <w:rPr>
          <w:rFonts w:ascii="Candara Light" w:eastAsia="仿宋" w:hAnsi="Candara Light"/>
          <w:b/>
          <w:bCs/>
          <w:sz w:val="24"/>
          <w:szCs w:val="24"/>
          <w:u w:val="single"/>
        </w:rPr>
      </w:pPr>
      <w:r w:rsidRPr="002347A2">
        <w:rPr>
          <w:rFonts w:ascii="Candara Light" w:eastAsia="仿宋" w:hAnsi="Candara Light" w:hint="eastAsia"/>
          <w:b/>
          <w:bCs/>
          <w:sz w:val="24"/>
          <w:szCs w:val="24"/>
          <w:u w:val="single"/>
        </w:rPr>
        <w:t>解决方案：</w:t>
      </w:r>
    </w:p>
    <w:p w14:paraId="184AA8D5" w14:textId="262BC6D0" w:rsidR="00136630" w:rsidRDefault="00136630" w:rsidP="00136630">
      <w:pPr>
        <w:pStyle w:val="a8"/>
        <w:spacing w:line="400" w:lineRule="exact"/>
        <w:ind w:left="555"/>
        <w:rPr>
          <w:rFonts w:ascii="Candara Light" w:eastAsia="仿宋" w:hAnsi="Candara Light"/>
          <w:sz w:val="24"/>
          <w:szCs w:val="24"/>
        </w:rPr>
      </w:pPr>
      <w:r w:rsidRPr="00136630">
        <w:rPr>
          <w:rFonts w:ascii="Candara Light" w:eastAsia="仿宋" w:hAnsi="Candara Light" w:hint="eastAsia"/>
          <w:sz w:val="24"/>
          <w:szCs w:val="24"/>
        </w:rPr>
        <w:t>修改</w:t>
      </w:r>
      <w:r w:rsidRPr="00136630">
        <w:rPr>
          <w:rFonts w:ascii="Candara Light" w:eastAsia="仿宋" w:hAnsi="Candara Light" w:hint="eastAsia"/>
          <w:sz w:val="24"/>
          <w:szCs w:val="24"/>
        </w:rPr>
        <w:t>write</w:t>
      </w:r>
      <w:r w:rsidRPr="00136630">
        <w:rPr>
          <w:rFonts w:ascii="Candara Light" w:eastAsia="仿宋" w:hAnsi="Candara Light" w:hint="eastAsia"/>
          <w:sz w:val="24"/>
          <w:szCs w:val="24"/>
        </w:rPr>
        <w:t>语句，加上逻辑偏移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3146E938" w14:textId="4B216D70" w:rsidR="00136630" w:rsidRDefault="00136630" w:rsidP="00136630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 w:rsidRPr="00136630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5C7049E9" wp14:editId="713A6BF9">
            <wp:extent cx="4262349" cy="393700"/>
            <wp:effectExtent l="0" t="0" r="5080" b="6350"/>
            <wp:docPr id="146509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988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0352" cy="39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C292" w14:textId="77777777" w:rsidR="00136630" w:rsidRDefault="00136630" w:rsidP="00136630">
      <w:pPr>
        <w:pStyle w:val="a8"/>
        <w:spacing w:line="400" w:lineRule="exact"/>
        <w:ind w:left="555"/>
        <w:rPr>
          <w:rFonts w:ascii="Consolas" w:eastAsia="仿宋" w:hAnsi="Consolas"/>
          <w:sz w:val="24"/>
          <w:szCs w:val="24"/>
          <w:bdr w:val="single" w:sz="4" w:space="0" w:color="auto"/>
        </w:rPr>
      </w:pPr>
      <w:r w:rsidRPr="00136630">
        <w:rPr>
          <w:rFonts w:ascii="Candara Light" w:eastAsia="仿宋" w:hAnsi="Candara Light" w:hint="eastAsia"/>
          <w:sz w:val="24"/>
          <w:szCs w:val="24"/>
        </w:rPr>
        <w:t>原语句</w:t>
      </w:r>
      <w:r w:rsidRPr="00136630">
        <w:rPr>
          <w:rFonts w:ascii="Consolas" w:eastAsia="仿宋" w:hAnsi="Consolas"/>
          <w:sz w:val="24"/>
          <w:szCs w:val="24"/>
          <w:bdr w:val="single" w:sz="4" w:space="0" w:color="auto"/>
        </w:rPr>
        <w:t>write(STDOUT_FILENO, addr, reallen);</w:t>
      </w:r>
      <w:r w:rsidRPr="00136630">
        <w:rPr>
          <w:rFonts w:ascii="Candara Light" w:eastAsia="仿宋" w:hAnsi="Candara Light" w:hint="eastAsia"/>
          <w:sz w:val="24"/>
          <w:szCs w:val="24"/>
        </w:rPr>
        <w:t>改为</w:t>
      </w:r>
      <w:r w:rsidRPr="00136630">
        <w:rPr>
          <w:rFonts w:ascii="Consolas" w:eastAsia="仿宋" w:hAnsi="Consolas"/>
          <w:sz w:val="24"/>
          <w:szCs w:val="24"/>
          <w:bdr w:val="single" w:sz="4" w:space="0" w:color="auto"/>
        </w:rPr>
        <w:t>write(STDOUT_FILENO, addr + (offset - realOffset), length);</w:t>
      </w:r>
    </w:p>
    <w:p w14:paraId="1EB28794" w14:textId="2D610DAC" w:rsidR="00136630" w:rsidRDefault="00136630" w:rsidP="00136630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136630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7F564F5B" wp14:editId="60C5F17C">
            <wp:extent cx="3962400" cy="1027761"/>
            <wp:effectExtent l="0" t="0" r="0" b="1270"/>
            <wp:docPr id="1663760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60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83692" cy="103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2680" w14:textId="5FF5EF32" w:rsidR="00614022" w:rsidRPr="00136630" w:rsidRDefault="00136630" w:rsidP="00136630">
      <w:pPr>
        <w:pStyle w:val="a8"/>
        <w:spacing w:line="400" w:lineRule="exact"/>
        <w:ind w:left="555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如图，</w:t>
      </w:r>
      <w:r w:rsidRPr="00136630">
        <w:rPr>
          <w:rFonts w:ascii="Candara Light" w:eastAsia="仿宋" w:hAnsi="Candara Light" w:hint="eastAsia"/>
          <w:sz w:val="24"/>
          <w:szCs w:val="24"/>
        </w:rPr>
        <w:t>只输出用户请求的第</w:t>
      </w:r>
      <w:r w:rsidRPr="00136630">
        <w:rPr>
          <w:rFonts w:ascii="Candara Light" w:eastAsia="仿宋" w:hAnsi="Candara Light" w:hint="eastAsia"/>
          <w:sz w:val="24"/>
          <w:szCs w:val="24"/>
        </w:rPr>
        <w:t>8~17</w:t>
      </w:r>
      <w:r w:rsidRPr="00136630">
        <w:rPr>
          <w:rFonts w:ascii="Candara Light" w:eastAsia="仿宋" w:hAnsi="Candara Light" w:hint="eastAsia"/>
          <w:sz w:val="24"/>
          <w:szCs w:val="24"/>
        </w:rPr>
        <w:t>字节内容。</w:t>
      </w:r>
      <w:bookmarkEnd w:id="1"/>
    </w:p>
    <w:p w14:paraId="58A1EEFC" w14:textId="3F2788A0" w:rsidR="00614022" w:rsidRDefault="00614022" w:rsidP="00614022">
      <w:pPr>
        <w:keepNext/>
        <w:keepLines/>
        <w:spacing w:before="160" w:after="80"/>
        <w:ind w:left="113"/>
        <w:outlineLvl w:val="1"/>
        <w:rPr>
          <w:rFonts w:ascii="Candara Light" w:eastAsia="楷体" w:hAnsi="Candara Light"/>
          <w:color w:val="000000" w:themeColor="text1"/>
          <w:sz w:val="36"/>
          <w:szCs w:val="40"/>
        </w:rPr>
      </w:pPr>
      <w:r w:rsidRPr="00BF658A">
        <w:rPr>
          <w:rFonts w:ascii="Candara Light" w:eastAsia="楷体" w:hAnsi="Candara Light"/>
          <w:color w:val="000000" w:themeColor="text1"/>
          <w:sz w:val="36"/>
          <w:szCs w:val="40"/>
        </w:rPr>
        <w:t>3.</w:t>
      </w:r>
      <w:r>
        <w:rPr>
          <w:rFonts w:ascii="Candara Light" w:eastAsia="楷体" w:hAnsi="Candara Light" w:hint="eastAsia"/>
          <w:color w:val="000000" w:themeColor="text1"/>
          <w:sz w:val="36"/>
          <w:szCs w:val="40"/>
        </w:rPr>
        <w:t xml:space="preserve">4 </w:t>
      </w:r>
      <w:r w:rsidR="001D6035">
        <w:rPr>
          <w:rFonts w:ascii="Candara Light" w:eastAsia="楷体" w:hAnsi="Candara Light" w:hint="eastAsia"/>
          <w:color w:val="000000" w:themeColor="text1"/>
          <w:sz w:val="36"/>
          <w:szCs w:val="40"/>
        </w:rPr>
        <w:t>pipe</w:t>
      </w:r>
      <w:r>
        <w:rPr>
          <w:rFonts w:ascii="Candara Light" w:eastAsia="楷体" w:hAnsi="Candara Light" w:hint="eastAsia"/>
          <w:color w:val="000000" w:themeColor="text1"/>
          <w:sz w:val="36"/>
          <w:szCs w:val="40"/>
        </w:rPr>
        <w:t>.c</w:t>
      </w:r>
    </w:p>
    <w:p w14:paraId="229C4FEE" w14:textId="2820C158" w:rsidR="00CC4902" w:rsidRPr="00CC4902" w:rsidRDefault="00CC4902" w:rsidP="00CC4902">
      <w:pPr>
        <w:spacing w:line="400" w:lineRule="exact"/>
        <w:rPr>
          <w:rFonts w:ascii="仿宋" w:eastAsia="仿宋" w:hAnsi="仿宋"/>
          <w:sz w:val="24"/>
          <w:szCs w:val="24"/>
        </w:rPr>
      </w:pPr>
      <w:r w:rsidRPr="00CC4902">
        <w:rPr>
          <w:rFonts w:ascii="仿宋" w:eastAsia="仿宋" w:hAnsi="仿宋"/>
          <w:sz w:val="24"/>
          <w:szCs w:val="24"/>
        </w:rPr>
        <w:t>编辑、调试下面c语言程序</w:t>
      </w:r>
      <w:r w:rsidRPr="00CC4902">
        <w:rPr>
          <w:rFonts w:ascii="仿宋" w:eastAsia="仿宋" w:hAnsi="仿宋" w:hint="eastAsia"/>
          <w:sz w:val="24"/>
          <w:szCs w:val="24"/>
        </w:rPr>
        <w:t>。</w:t>
      </w:r>
    </w:p>
    <w:p w14:paraId="367ACAD4" w14:textId="6861ED2A" w:rsidR="00614022" w:rsidRDefault="00614022" w:rsidP="00614022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</w:t>
      </w:r>
      <w:r>
        <w:rPr>
          <w:rFonts w:ascii="Candara Light" w:hAnsi="Candara Light" w:hint="eastAsia"/>
        </w:rPr>
        <w:t>4</w:t>
      </w:r>
      <w:r w:rsidRPr="00C44561">
        <w:rPr>
          <w:rFonts w:ascii="Candara Light" w:hAnsi="Candara Light"/>
        </w:rPr>
        <w:t>.1</w:t>
      </w:r>
      <w:r w:rsidRPr="00C44561">
        <w:rPr>
          <w:rFonts w:ascii="Candara Light" w:hAnsi="Candara Light"/>
        </w:rPr>
        <w:t>程序（含注释）</w:t>
      </w:r>
    </w:p>
    <w:p w14:paraId="3E9685C8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b/>
          <w:bCs/>
          <w:color w:val="189060"/>
          <w:kern w:val="0"/>
          <w:sz w:val="22"/>
          <w:szCs w:val="22"/>
        </w:rPr>
        <w:t>#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 xml:space="preserve">include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&lt;</w:t>
      </w:r>
      <w:r w:rsidRPr="001D6035">
        <w:rPr>
          <w:rFonts w:ascii="Consolas" w:eastAsia="楷体" w:hAnsi="Consolas" w:cs="宋体"/>
          <w:b/>
          <w:bCs/>
          <w:color w:val="0078B0"/>
          <w:kern w:val="0"/>
          <w:sz w:val="22"/>
          <w:szCs w:val="22"/>
        </w:rPr>
        <w:t>unistd.h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&gt;</w:t>
      </w:r>
      <w:r w:rsidRPr="001D6035">
        <w:rPr>
          <w:rFonts w:ascii="Consolas" w:eastAsia="楷体" w:hAnsi="Consolas" w:cs="宋体"/>
          <w:b/>
          <w:bCs/>
          <w:color w:val="189060"/>
          <w:kern w:val="0"/>
          <w:sz w:val="22"/>
          <w:szCs w:val="22"/>
        </w:rPr>
        <w:t xml:space="preserve">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包含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fork,pipe,read,write,lockf,sleep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等系统调用</w:t>
      </w:r>
    </w:p>
    <w:p w14:paraId="2F971C27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b/>
          <w:bCs/>
          <w:color w:val="189060"/>
          <w:kern w:val="0"/>
          <w:sz w:val="22"/>
          <w:szCs w:val="22"/>
        </w:rPr>
        <w:t>#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 xml:space="preserve">include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&lt;</w:t>
      </w:r>
      <w:r w:rsidRPr="001D6035">
        <w:rPr>
          <w:rFonts w:ascii="Consolas" w:eastAsia="楷体" w:hAnsi="Consolas" w:cs="宋体"/>
          <w:b/>
          <w:bCs/>
          <w:color w:val="0078B0"/>
          <w:kern w:val="0"/>
          <w:sz w:val="22"/>
          <w:szCs w:val="22"/>
        </w:rPr>
        <w:t>signal.h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&gt;</w:t>
      </w:r>
      <w:r w:rsidRPr="001D6035">
        <w:rPr>
          <w:rFonts w:ascii="Consolas" w:eastAsia="楷体" w:hAnsi="Consolas" w:cs="宋体"/>
          <w:b/>
          <w:bCs/>
          <w:color w:val="189060"/>
          <w:kern w:val="0"/>
          <w:sz w:val="22"/>
          <w:szCs w:val="22"/>
        </w:rPr>
        <w:t xml:space="preserve">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包含信号机制相关定义（此处未用到）</w:t>
      </w:r>
    </w:p>
    <w:p w14:paraId="531FDD7B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b/>
          <w:bCs/>
          <w:color w:val="189060"/>
          <w:kern w:val="0"/>
          <w:sz w:val="22"/>
          <w:szCs w:val="22"/>
        </w:rPr>
        <w:t>#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 xml:space="preserve">include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&lt;</w:t>
      </w:r>
      <w:r w:rsidRPr="001D6035">
        <w:rPr>
          <w:rFonts w:ascii="Consolas" w:eastAsia="楷体" w:hAnsi="Consolas" w:cs="宋体"/>
          <w:b/>
          <w:bCs/>
          <w:color w:val="0078B0"/>
          <w:kern w:val="0"/>
          <w:sz w:val="22"/>
          <w:szCs w:val="22"/>
        </w:rPr>
        <w:t>stdio.h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&gt;</w:t>
      </w:r>
      <w:r w:rsidRPr="001D6035">
        <w:rPr>
          <w:rFonts w:ascii="Consolas" w:eastAsia="楷体" w:hAnsi="Consolas" w:cs="宋体"/>
          <w:b/>
          <w:bCs/>
          <w:color w:val="18906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包含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printf,sprintf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等标准输入输出函数</w:t>
      </w:r>
    </w:p>
    <w:p w14:paraId="0880A54F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</w:p>
    <w:p w14:paraId="4A527136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int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pid1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pid2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全局变量：保存两个子进程的进程号</w:t>
      </w:r>
    </w:p>
    <w:p w14:paraId="57CDF038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main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{</w:t>
      </w:r>
    </w:p>
    <w:p w14:paraId="128578C0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int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2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用于存放管道的两个文件描述符</w:t>
      </w:r>
    </w:p>
    <w:p w14:paraId="25762083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//fd[0]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：读端；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fd[1]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：写端</w:t>
      </w:r>
    </w:p>
    <w:p w14:paraId="3FCA155C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lastRenderedPageBreak/>
        <w:t xml:space="preserve">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char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OutPipe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100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InPipe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100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//OutPipe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：写入管道的内容；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InPipe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：读取到的内容</w:t>
      </w:r>
    </w:p>
    <w:p w14:paraId="46A2471C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</w:p>
    <w:p w14:paraId="5A8ECB19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创建匿名管道，父子进程共享同一个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数组</w:t>
      </w:r>
    </w:p>
    <w:p w14:paraId="33125453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创建第一个子进程</w:t>
      </w:r>
    </w:p>
    <w:p w14:paraId="6139D09D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while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pid1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=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fork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())==-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若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fork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失败（返回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-1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），循环重试</w:t>
      </w:r>
    </w:p>
    <w:p w14:paraId="0204F66C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//====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子进程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执行区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====</w:t>
      </w:r>
    </w:p>
    <w:p w14:paraId="136E497B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if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pid1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==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{</w:t>
      </w:r>
    </w:p>
    <w:p w14:paraId="0905A8AA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lockf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给管道写端加锁（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 xml:space="preserve">1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表示加锁）</w:t>
      </w:r>
    </w:p>
    <w:p w14:paraId="392435FC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防止两个子进程同时写入造成数据混乱</w:t>
      </w:r>
    </w:p>
    <w:p w14:paraId="3D37CF2D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sprintf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OutPipe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color w:val="4084FF"/>
          <w:kern w:val="0"/>
          <w:sz w:val="22"/>
          <w:szCs w:val="22"/>
        </w:rPr>
        <w:t>child 1 process is sending message!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生成要写入的字符串</w:t>
      </w:r>
    </w:p>
    <w:p w14:paraId="2113C7E4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write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OutPipe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50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向管道写入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50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个字节（不足会自动补空）</w:t>
      </w:r>
    </w:p>
    <w:p w14:paraId="0EE847CE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sleep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5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暂停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5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秒，模拟写操作后的延迟</w:t>
      </w:r>
    </w:p>
    <w:p w14:paraId="00175260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lockf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解锁写端（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表示解锁）</w:t>
      </w:r>
    </w:p>
    <w:p w14:paraId="19BFEA9E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exit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子进程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退出</w:t>
      </w:r>
    </w:p>
    <w:p w14:paraId="72987CA6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}</w:t>
      </w:r>
    </w:p>
    <w:p w14:paraId="5EF2DE36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else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{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//====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父进程执行区（含子进程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2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创建）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====</w:t>
      </w:r>
    </w:p>
    <w:p w14:paraId="2643B9A0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创建第二个子进程</w:t>
      </w:r>
    </w:p>
    <w:p w14:paraId="0F34FA35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while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pid2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=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fork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())==-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若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fork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失败，循环重试</w:t>
      </w:r>
    </w:p>
    <w:p w14:paraId="7E6F76E0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if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pid2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==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{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//====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子进程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2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执行区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====</w:t>
      </w:r>
    </w:p>
    <w:p w14:paraId="1530755A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lockf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加锁管道写端</w:t>
      </w:r>
    </w:p>
    <w:p w14:paraId="7F12A87A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sprintf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OutPipe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color w:val="4084FF"/>
          <w:kern w:val="0"/>
          <w:sz w:val="22"/>
          <w:szCs w:val="22"/>
        </w:rPr>
        <w:t>child 2 process is sending message!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写入字符串</w:t>
      </w:r>
    </w:p>
    <w:p w14:paraId="09D645A9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write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OutPipe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50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写入管道</w:t>
      </w:r>
    </w:p>
    <w:p w14:paraId="7C3B2940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sleep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5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暂停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5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秒</w:t>
      </w:r>
    </w:p>
    <w:p w14:paraId="04AA79AF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lockf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1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解锁</w:t>
      </w:r>
    </w:p>
    <w:p w14:paraId="1B0AE4C0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exit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子进程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2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退出</w:t>
      </w:r>
    </w:p>
    <w:p w14:paraId="0BF659BE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}</w:t>
      </w:r>
    </w:p>
    <w:p w14:paraId="04DD8626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color w:val="00BFFF"/>
          <w:kern w:val="0"/>
          <w:sz w:val="22"/>
          <w:szCs w:val="22"/>
        </w:rPr>
        <w:t>else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{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//====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父进程继续执行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====</w:t>
      </w:r>
    </w:p>
    <w:p w14:paraId="41701527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wait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等待任意一个子进程结束</w:t>
      </w:r>
    </w:p>
    <w:p w14:paraId="03E85F99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read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InPipe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50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从管道中读取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50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字节到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InPipe</w:t>
      </w:r>
    </w:p>
    <w:p w14:paraId="04A82FAD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printf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color w:val="8800C0"/>
          <w:kern w:val="0"/>
          <w:sz w:val="22"/>
          <w:szCs w:val="22"/>
        </w:rPr>
        <w:t>%s</w:t>
      </w:r>
      <w:r w:rsidRPr="001D6035">
        <w:rPr>
          <w:rFonts w:ascii="Consolas" w:eastAsia="楷体" w:hAnsi="Consolas" w:cs="宋体"/>
          <w:color w:val="0078B0"/>
          <w:kern w:val="0"/>
          <w:sz w:val="22"/>
          <w:szCs w:val="22"/>
        </w:rPr>
        <w:t>\n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InPipe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输出读取到的消息</w:t>
      </w:r>
    </w:p>
    <w:p w14:paraId="4339B113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</w:p>
    <w:p w14:paraId="174B0CB5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wait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等待另一个子进程结束</w:t>
      </w:r>
    </w:p>
    <w:p w14:paraId="35333753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read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fd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[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],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InPipe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50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再读取一次</w:t>
      </w:r>
    </w:p>
    <w:p w14:paraId="08DE2E24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printf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color w:val="8800C0"/>
          <w:kern w:val="0"/>
          <w:sz w:val="22"/>
          <w:szCs w:val="22"/>
        </w:rPr>
        <w:t>%s</w:t>
      </w:r>
      <w:r w:rsidRPr="001D6035">
        <w:rPr>
          <w:rFonts w:ascii="Consolas" w:eastAsia="楷体" w:hAnsi="Consolas" w:cs="宋体"/>
          <w:color w:val="0078B0"/>
          <w:kern w:val="0"/>
          <w:sz w:val="22"/>
          <w:szCs w:val="22"/>
        </w:rPr>
        <w:t>\n</w:t>
      </w:r>
      <w:r w:rsidRPr="001D6035">
        <w:rPr>
          <w:rFonts w:ascii="Consolas" w:eastAsia="楷体" w:hAnsi="Consolas" w:cs="宋体"/>
          <w:color w:val="FA8072"/>
          <w:kern w:val="0"/>
          <w:sz w:val="22"/>
          <w:szCs w:val="22"/>
        </w:rPr>
        <w:t>"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,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>InPipe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输出第二条消息</w:t>
      </w:r>
    </w:p>
    <w:p w14:paraId="4E9CDD64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</w:t>
      </w:r>
      <w:r w:rsidRPr="001D6035">
        <w:rPr>
          <w:rFonts w:ascii="Consolas" w:eastAsia="楷体" w:hAnsi="Consolas" w:cs="宋体"/>
          <w:color w:val="00A8BC"/>
          <w:kern w:val="0"/>
          <w:sz w:val="22"/>
          <w:szCs w:val="22"/>
        </w:rPr>
        <w:t>exit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(</w:t>
      </w:r>
      <w:r w:rsidRPr="001D6035">
        <w:rPr>
          <w:rFonts w:ascii="Consolas" w:eastAsia="楷体" w:hAnsi="Consolas" w:cs="宋体"/>
          <w:b/>
          <w:bCs/>
          <w:color w:val="66CDAA"/>
          <w:kern w:val="0"/>
          <w:sz w:val="22"/>
          <w:szCs w:val="22"/>
        </w:rPr>
        <w:t>0</w:t>
      </w:r>
      <w:r w:rsidRPr="001D6035">
        <w:rPr>
          <w:rFonts w:ascii="Consolas" w:eastAsia="楷体" w:hAnsi="Consolas" w:cs="宋体"/>
          <w:b/>
          <w:bCs/>
          <w:color w:val="DEB887"/>
          <w:kern w:val="0"/>
          <w:sz w:val="22"/>
          <w:szCs w:val="22"/>
        </w:rPr>
        <w:t>)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;</w:t>
      </w: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         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//</w:t>
      </w:r>
      <w:r w:rsidRPr="001D6035">
        <w:rPr>
          <w:rFonts w:ascii="Consolas" w:eastAsia="楷体" w:hAnsi="Consolas" w:cs="宋体"/>
          <w:b/>
          <w:bCs/>
          <w:color w:val="A9A9A9"/>
          <w:kern w:val="0"/>
          <w:sz w:val="22"/>
          <w:szCs w:val="22"/>
        </w:rPr>
        <w:t>父进程退出</w:t>
      </w:r>
    </w:p>
    <w:p w14:paraId="72E615A6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   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}</w:t>
      </w:r>
    </w:p>
    <w:p w14:paraId="7FD976B7" w14:textId="77777777" w:rsidR="001D6035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color w:val="303570"/>
          <w:kern w:val="0"/>
          <w:sz w:val="22"/>
          <w:szCs w:val="22"/>
        </w:rPr>
        <w:t xml:space="preserve">    </w:t>
      </w: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}</w:t>
      </w:r>
    </w:p>
    <w:p w14:paraId="6B914B5C" w14:textId="07F05E50" w:rsidR="00CC4902" w:rsidRPr="001D6035" w:rsidRDefault="001D6035" w:rsidP="001D6035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480"/>
        <w:jc w:val="left"/>
        <w:rPr>
          <w:rFonts w:ascii="Consolas" w:eastAsia="楷体" w:hAnsi="Consolas" w:cs="宋体" w:hint="eastAsia"/>
          <w:color w:val="303570"/>
          <w:kern w:val="0"/>
          <w:sz w:val="22"/>
          <w:szCs w:val="22"/>
        </w:rPr>
      </w:pPr>
      <w:r w:rsidRPr="001D6035">
        <w:rPr>
          <w:rFonts w:ascii="Consolas" w:eastAsia="楷体" w:hAnsi="Consolas" w:cs="宋体"/>
          <w:b/>
          <w:bCs/>
          <w:color w:val="FA8072"/>
          <w:kern w:val="0"/>
          <w:sz w:val="22"/>
          <w:szCs w:val="22"/>
        </w:rPr>
        <w:t>}</w:t>
      </w:r>
    </w:p>
    <w:p w14:paraId="6E0BF850" w14:textId="5C4215A3" w:rsidR="001D6035" w:rsidRDefault="00614022" w:rsidP="001D6035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lastRenderedPageBreak/>
        <w:t>3.</w:t>
      </w:r>
      <w:r>
        <w:rPr>
          <w:rFonts w:ascii="Candara Light" w:hAnsi="Candara Light" w:hint="eastAsia"/>
        </w:rPr>
        <w:t>4</w:t>
      </w:r>
      <w:r w:rsidRPr="00C44561">
        <w:rPr>
          <w:rFonts w:ascii="Candara Light" w:hAnsi="Candara Light"/>
        </w:rPr>
        <w:t>.</w:t>
      </w:r>
      <w:r>
        <w:rPr>
          <w:rFonts w:ascii="Candara Light" w:hAnsi="Candara Light" w:hint="eastAsia"/>
        </w:rPr>
        <w:t>2</w:t>
      </w:r>
      <w:r>
        <w:rPr>
          <w:rFonts w:ascii="Candara Light" w:hAnsi="Candara Light" w:hint="eastAsia"/>
        </w:rPr>
        <w:t>实验结果展示</w:t>
      </w:r>
    </w:p>
    <w:p w14:paraId="688684B7" w14:textId="4D48895C" w:rsidR="001D6035" w:rsidRDefault="001D6035" w:rsidP="001D6035">
      <w:r w:rsidRPr="001D6035">
        <w:drawing>
          <wp:inline distT="0" distB="0" distL="0" distR="0" wp14:anchorId="72CA6E07" wp14:editId="2806752F">
            <wp:extent cx="5148077" cy="2424211"/>
            <wp:effectExtent l="0" t="0" r="0" b="0"/>
            <wp:docPr id="772529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29163" name="图片 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077" cy="24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6751" w14:textId="4D10F347" w:rsidR="001D6035" w:rsidRDefault="001D6035" w:rsidP="001D6035">
      <w:r w:rsidRPr="001D6035">
        <w:drawing>
          <wp:inline distT="0" distB="0" distL="0" distR="0" wp14:anchorId="1E51D3EB" wp14:editId="05C9C13A">
            <wp:extent cx="4483100" cy="1091587"/>
            <wp:effectExtent l="0" t="0" r="0" b="0"/>
            <wp:docPr id="149451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14049" name="图片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59" cy="109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C22" w14:textId="2035E535" w:rsidR="001D6035" w:rsidRDefault="001D6035" w:rsidP="001D6035">
      <w:pPr>
        <w:spacing w:line="400" w:lineRule="exact"/>
        <w:rPr>
          <w:rFonts w:ascii="Consolas" w:eastAsia="仿宋" w:hAnsi="Consolas"/>
          <w:sz w:val="24"/>
          <w:szCs w:val="24"/>
        </w:rPr>
      </w:pPr>
      <w:r w:rsidRPr="001D6035">
        <w:rPr>
          <w:rFonts w:ascii="Candara Light" w:eastAsia="仿宋" w:hAnsi="Candara Light"/>
          <w:sz w:val="24"/>
          <w:szCs w:val="24"/>
        </w:rPr>
        <w:t>如图，虽然编译时有多个</w:t>
      </w:r>
      <w:r w:rsidRPr="001D6035">
        <w:rPr>
          <w:rFonts w:ascii="Candara Light" w:eastAsia="仿宋" w:hAnsi="Candara Light"/>
          <w:sz w:val="24"/>
          <w:szCs w:val="24"/>
        </w:rPr>
        <w:t>warning,</w:t>
      </w:r>
      <w:r w:rsidRPr="001D6035">
        <w:rPr>
          <w:rFonts w:ascii="Candara Light" w:eastAsia="仿宋" w:hAnsi="Candara Light"/>
          <w:sz w:val="24"/>
          <w:szCs w:val="24"/>
        </w:rPr>
        <w:t>但</w:t>
      </w:r>
      <w:r w:rsidRPr="001D6035">
        <w:rPr>
          <w:rFonts w:ascii="Consolas" w:eastAsia="仿宋" w:hAnsi="Consolas"/>
          <w:sz w:val="24"/>
          <w:szCs w:val="24"/>
        </w:rPr>
        <w:t>ls</w:t>
      </w:r>
      <w:r w:rsidRPr="001D6035">
        <w:rPr>
          <w:rFonts w:ascii="Candara Light" w:eastAsia="仿宋" w:hAnsi="Candara Light"/>
          <w:sz w:val="24"/>
          <w:szCs w:val="24"/>
        </w:rPr>
        <w:t>查看发现文件夹中产生了编译后的目标文件</w:t>
      </w:r>
      <w:r>
        <w:rPr>
          <w:rFonts w:ascii="Consolas" w:eastAsia="仿宋" w:hAnsi="Consolas" w:hint="eastAsia"/>
          <w:sz w:val="24"/>
          <w:szCs w:val="24"/>
        </w:rPr>
        <w:t>pipe</w:t>
      </w:r>
      <w:r>
        <w:rPr>
          <w:rFonts w:ascii="Consolas" w:eastAsia="仿宋" w:hAnsi="Consolas" w:hint="eastAsia"/>
          <w:sz w:val="24"/>
          <w:szCs w:val="24"/>
        </w:rPr>
        <w:t>。</w:t>
      </w:r>
    </w:p>
    <w:p w14:paraId="78581703" w14:textId="3FB1A2E4" w:rsidR="001D6035" w:rsidRPr="001D6035" w:rsidRDefault="001D6035" w:rsidP="001D6035">
      <w:pPr>
        <w:spacing w:line="400" w:lineRule="exact"/>
        <w:rPr>
          <w:rFonts w:ascii="Candara Light" w:eastAsia="仿宋" w:hAnsi="Candara Light" w:hint="eastAsia"/>
          <w:sz w:val="24"/>
          <w:szCs w:val="24"/>
        </w:rPr>
      </w:pPr>
      <w:r w:rsidRPr="001D6035">
        <w:rPr>
          <w:rFonts w:ascii="Candara Light" w:eastAsia="仿宋" w:hAnsi="Candara Light" w:hint="eastAsia"/>
          <w:sz w:val="24"/>
          <w:szCs w:val="24"/>
        </w:rPr>
        <w:t>本程序通过匿名管道（</w:t>
      </w:r>
      <w:r w:rsidRPr="001D6035">
        <w:rPr>
          <w:rFonts w:ascii="Candara Light" w:eastAsia="仿宋" w:hAnsi="Candara Light" w:hint="eastAsia"/>
          <w:sz w:val="24"/>
          <w:szCs w:val="24"/>
        </w:rPr>
        <w:t>pipe</w:t>
      </w:r>
      <w:r w:rsidRPr="001D6035">
        <w:rPr>
          <w:rFonts w:ascii="Candara Light" w:eastAsia="仿宋" w:hAnsi="Candara Light" w:hint="eastAsia"/>
          <w:sz w:val="24"/>
          <w:szCs w:val="24"/>
        </w:rPr>
        <w:t>）实现父进程与两个子进程之间的通信。</w:t>
      </w:r>
    </w:p>
    <w:p w14:paraId="6677C1B4" w14:textId="1BB883C9" w:rsidR="001D6035" w:rsidRPr="001D6035" w:rsidRDefault="001D6035" w:rsidP="001D6035">
      <w:pPr>
        <w:spacing w:line="400" w:lineRule="exact"/>
        <w:rPr>
          <w:rFonts w:ascii="Candara Light" w:eastAsia="仿宋" w:hAnsi="Candara Light" w:hint="eastAsia"/>
          <w:sz w:val="24"/>
          <w:szCs w:val="24"/>
        </w:rPr>
      </w:pPr>
      <w:r w:rsidRPr="001D6035">
        <w:rPr>
          <w:rFonts w:ascii="Candara Light" w:eastAsia="仿宋" w:hAnsi="Candara Light" w:hint="eastAsia"/>
          <w:sz w:val="24"/>
          <w:szCs w:val="24"/>
        </w:rPr>
        <w:t>两个子进程分别通过</w:t>
      </w:r>
      <w:r w:rsidRPr="001D6035">
        <w:rPr>
          <w:rFonts w:ascii="Consolas" w:eastAsia="仿宋" w:hAnsi="Consolas"/>
          <w:sz w:val="24"/>
          <w:szCs w:val="24"/>
        </w:rPr>
        <w:t>write()</w:t>
      </w:r>
      <w:r w:rsidRPr="001D6035">
        <w:rPr>
          <w:rFonts w:ascii="Candara Light" w:eastAsia="仿宋" w:hAnsi="Candara Light" w:hint="eastAsia"/>
          <w:sz w:val="24"/>
          <w:szCs w:val="24"/>
        </w:rPr>
        <w:t>向管道写入字符串信息，父进程通过</w:t>
      </w:r>
      <w:r w:rsidRPr="001D6035">
        <w:rPr>
          <w:rFonts w:ascii="Consolas" w:eastAsia="仿宋" w:hAnsi="Consolas" w:hint="eastAsia"/>
          <w:sz w:val="24"/>
          <w:szCs w:val="24"/>
        </w:rPr>
        <w:t>read()</w:t>
      </w:r>
      <w:r w:rsidRPr="001D6035">
        <w:rPr>
          <w:rFonts w:ascii="Candara Light" w:eastAsia="仿宋" w:hAnsi="Candara Light" w:hint="eastAsia"/>
          <w:sz w:val="24"/>
          <w:szCs w:val="24"/>
        </w:rPr>
        <w:t>从管道中依次读取消息并打印到标准输出。</w:t>
      </w:r>
    </w:p>
    <w:p w14:paraId="483EA72A" w14:textId="20DE8D36" w:rsidR="001D6035" w:rsidRDefault="001D6035" w:rsidP="001D6035">
      <w:p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6035">
        <w:rPr>
          <w:rFonts w:ascii="Candara Light" w:eastAsia="仿宋" w:hAnsi="Candara Light" w:hint="eastAsia"/>
          <w:sz w:val="24"/>
          <w:szCs w:val="24"/>
        </w:rPr>
        <w:t>为防止多个子进程同时写入导致数据交叉或混乱，程序使用了</w:t>
      </w:r>
      <w:r w:rsidRPr="001D6035">
        <w:rPr>
          <w:rFonts w:ascii="Consolas" w:eastAsia="仿宋" w:hAnsi="Consolas" w:hint="eastAsia"/>
          <w:sz w:val="24"/>
          <w:szCs w:val="24"/>
        </w:rPr>
        <w:t>lockf()</w:t>
      </w:r>
      <w:r w:rsidRPr="001D6035">
        <w:rPr>
          <w:rFonts w:ascii="Candara Light" w:eastAsia="仿宋" w:hAnsi="Candara Light" w:hint="eastAsia"/>
          <w:sz w:val="24"/>
          <w:szCs w:val="24"/>
        </w:rPr>
        <w:t>文件锁机制实现写操作的互斥。</w:t>
      </w:r>
    </w:p>
    <w:p w14:paraId="5A7E5CE5" w14:textId="4DB96BB8" w:rsidR="001D6035" w:rsidRDefault="001D6035" w:rsidP="001D6035">
      <w:p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根据输出结果，说明执行过程如下：</w:t>
      </w:r>
    </w:p>
    <w:p w14:paraId="5BCE15E1" w14:textId="219C7CEB" w:rsidR="001D6035" w:rsidRPr="001D6035" w:rsidRDefault="001D6035" w:rsidP="001D6035">
      <w:pPr>
        <w:spacing w:line="400" w:lineRule="exact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1D6035">
        <w:rPr>
          <w:rFonts w:ascii="Candara Light" w:eastAsia="仿宋" w:hAnsi="Candara Light" w:hint="eastAsia"/>
          <w:sz w:val="24"/>
          <w:szCs w:val="24"/>
        </w:rPr>
        <w:t>第一个结束的子进程（</w:t>
      </w:r>
      <w:r w:rsidRPr="001D6035">
        <w:rPr>
          <w:rFonts w:ascii="Candara Light" w:eastAsia="仿宋" w:hAnsi="Candara Light" w:hint="eastAsia"/>
          <w:sz w:val="24"/>
          <w:szCs w:val="24"/>
        </w:rPr>
        <w:t>child 1</w:t>
      </w:r>
      <w:r w:rsidRPr="001D6035">
        <w:rPr>
          <w:rFonts w:ascii="Candara Light" w:eastAsia="仿宋" w:hAnsi="Candara Light" w:hint="eastAsia"/>
          <w:sz w:val="24"/>
          <w:szCs w:val="24"/>
        </w:rPr>
        <w:t>）先完成写入并退出；</w:t>
      </w:r>
    </w:p>
    <w:p w14:paraId="4D3EA2C5" w14:textId="24EC4588" w:rsidR="001D6035" w:rsidRPr="001D6035" w:rsidRDefault="001D6035" w:rsidP="001D6035">
      <w:p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1D6035">
        <w:rPr>
          <w:rFonts w:ascii="Candara Light" w:eastAsia="仿宋" w:hAnsi="Candara Light" w:hint="eastAsia"/>
          <w:sz w:val="24"/>
          <w:szCs w:val="24"/>
        </w:rPr>
        <w:t>父进程</w:t>
      </w:r>
      <w:r w:rsidRPr="001D6035">
        <w:rPr>
          <w:rFonts w:ascii="Candara Light" w:eastAsia="仿宋" w:hAnsi="Candara Light" w:hint="eastAsia"/>
          <w:sz w:val="24"/>
          <w:szCs w:val="24"/>
        </w:rPr>
        <w:t>wait()</w:t>
      </w:r>
      <w:r w:rsidRPr="001D6035">
        <w:rPr>
          <w:rFonts w:ascii="Candara Light" w:eastAsia="仿宋" w:hAnsi="Candara Light" w:hint="eastAsia"/>
          <w:sz w:val="24"/>
          <w:szCs w:val="24"/>
        </w:rPr>
        <w:t>等到</w:t>
      </w:r>
      <w:r w:rsidRPr="001D6035">
        <w:rPr>
          <w:rFonts w:ascii="Candara Light" w:eastAsia="仿宋" w:hAnsi="Candara Light" w:hint="eastAsia"/>
          <w:sz w:val="24"/>
          <w:szCs w:val="24"/>
        </w:rPr>
        <w:t>child 1</w:t>
      </w:r>
      <w:r w:rsidRPr="001D6035">
        <w:rPr>
          <w:rFonts w:ascii="Candara Light" w:eastAsia="仿宋" w:hAnsi="Candara Light" w:hint="eastAsia"/>
          <w:sz w:val="24"/>
          <w:szCs w:val="24"/>
        </w:rPr>
        <w:t>结束后，从管道读取第一条消息并输出；</w:t>
      </w:r>
    </w:p>
    <w:p w14:paraId="38EDE4B0" w14:textId="47111B9A" w:rsidR="001D6035" w:rsidRDefault="001D6035" w:rsidP="001D6035">
      <w:p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-</w:t>
      </w:r>
      <w:r w:rsidRPr="001D6035">
        <w:rPr>
          <w:rFonts w:ascii="Candara Light" w:eastAsia="仿宋" w:hAnsi="Candara Light" w:hint="eastAsia"/>
          <w:sz w:val="24"/>
          <w:szCs w:val="24"/>
        </w:rPr>
        <w:t>接着等待</w:t>
      </w:r>
      <w:r w:rsidRPr="001D6035">
        <w:rPr>
          <w:rFonts w:ascii="Candara Light" w:eastAsia="仿宋" w:hAnsi="Candara Light" w:hint="eastAsia"/>
          <w:sz w:val="24"/>
          <w:szCs w:val="24"/>
        </w:rPr>
        <w:t>child 2</w:t>
      </w:r>
      <w:r w:rsidRPr="001D6035">
        <w:rPr>
          <w:rFonts w:ascii="Candara Light" w:eastAsia="仿宋" w:hAnsi="Candara Light" w:hint="eastAsia"/>
          <w:sz w:val="24"/>
          <w:szCs w:val="24"/>
        </w:rPr>
        <w:t>结束，再读取第二条消息并输出。</w:t>
      </w:r>
    </w:p>
    <w:p w14:paraId="5CFD1120" w14:textId="5E634A6E" w:rsidR="001D6035" w:rsidRPr="001D6035" w:rsidRDefault="001D6035" w:rsidP="001D6035">
      <w:pPr>
        <w:spacing w:line="400" w:lineRule="exact"/>
        <w:rPr>
          <w:rFonts w:ascii="Candara Light" w:eastAsia="仿宋" w:hAnsi="Candara Light" w:hint="eastAsia"/>
          <w:sz w:val="24"/>
          <w:szCs w:val="24"/>
        </w:rPr>
      </w:pPr>
      <w:r w:rsidRPr="001D6035">
        <w:rPr>
          <w:rFonts w:ascii="Candara Light" w:eastAsia="仿宋" w:hAnsi="Candara Light" w:hint="eastAsia"/>
          <w:sz w:val="24"/>
          <w:szCs w:val="24"/>
        </w:rPr>
        <w:t>由于</w:t>
      </w:r>
      <w:r w:rsidRPr="001D6035">
        <w:rPr>
          <w:rFonts w:ascii="Candara Light" w:eastAsia="仿宋" w:hAnsi="Candara Light" w:hint="eastAsia"/>
          <w:sz w:val="24"/>
          <w:szCs w:val="24"/>
        </w:rPr>
        <w:t>lockf()</w:t>
      </w:r>
      <w:r w:rsidRPr="001D6035">
        <w:rPr>
          <w:rFonts w:ascii="Candara Light" w:eastAsia="仿宋" w:hAnsi="Candara Light" w:hint="eastAsia"/>
          <w:sz w:val="24"/>
          <w:szCs w:val="24"/>
        </w:rPr>
        <w:t>实现了写端互斥锁，因此两个子进程不会同时向管道写入，保证了消息完整且无交叉。</w:t>
      </w:r>
    </w:p>
    <w:p w14:paraId="3F815DF9" w14:textId="6FF4F421" w:rsidR="00614022" w:rsidRDefault="00614022" w:rsidP="00614022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</w:t>
      </w:r>
      <w:r>
        <w:rPr>
          <w:rFonts w:ascii="Candara Light" w:hAnsi="Candara Light" w:hint="eastAsia"/>
        </w:rPr>
        <w:t>4</w:t>
      </w:r>
      <w:r w:rsidRPr="00C44561">
        <w:rPr>
          <w:rFonts w:ascii="Candara Light" w:hAnsi="Candara Light"/>
        </w:rPr>
        <w:t>.</w:t>
      </w:r>
      <w:r>
        <w:rPr>
          <w:rFonts w:ascii="Candara Light" w:hAnsi="Candara Light" w:hint="eastAsia"/>
        </w:rPr>
        <w:t>3</w:t>
      </w:r>
      <w:r>
        <w:rPr>
          <w:rFonts w:ascii="Candara Light" w:hAnsi="Candara Light" w:hint="eastAsia"/>
        </w:rPr>
        <w:t>调试程序</w:t>
      </w:r>
    </w:p>
    <w:p w14:paraId="4146F68D" w14:textId="4258E778" w:rsidR="001D6035" w:rsidRDefault="001D6035" w:rsidP="001D6035">
      <w:pPr>
        <w:spacing w:line="400" w:lineRule="exact"/>
        <w:ind w:firstLineChars="200" w:firstLine="480"/>
        <w:rPr>
          <w:rFonts w:ascii="Candara Light" w:eastAsia="仿宋" w:hAnsi="Candara Light"/>
          <w:sz w:val="24"/>
          <w:szCs w:val="24"/>
        </w:rPr>
      </w:pPr>
      <w:r w:rsidRPr="001D6035">
        <w:rPr>
          <w:rFonts w:ascii="Candara Light" w:eastAsia="仿宋" w:hAnsi="Candara Light" w:hint="eastAsia"/>
          <w:sz w:val="24"/>
          <w:szCs w:val="24"/>
        </w:rPr>
        <w:t>使用</w:t>
      </w:r>
      <w:r w:rsidRPr="001D6035">
        <w:rPr>
          <w:rFonts w:ascii="Candara Light" w:eastAsia="仿宋" w:hAnsi="Candara Light" w:hint="eastAsia"/>
          <w:sz w:val="24"/>
          <w:szCs w:val="24"/>
        </w:rPr>
        <w:t>gdb</w:t>
      </w:r>
      <w:r w:rsidRPr="001D6035">
        <w:rPr>
          <w:rFonts w:ascii="Candara Light" w:eastAsia="仿宋" w:hAnsi="Candara Light" w:hint="eastAsia"/>
          <w:sz w:val="24"/>
          <w:szCs w:val="24"/>
        </w:rPr>
        <w:t>对程序进行符号级调试，重点验证</w:t>
      </w:r>
      <w:r w:rsidRPr="001D6035">
        <w:rPr>
          <w:rFonts w:ascii="Candara Light" w:eastAsia="仿宋" w:hAnsi="Candara Light" w:hint="eastAsia"/>
          <w:sz w:val="24"/>
          <w:szCs w:val="24"/>
        </w:rPr>
        <w:t>pipe()</w:t>
      </w:r>
      <w:r w:rsidRPr="001D6035">
        <w:rPr>
          <w:rFonts w:ascii="Candara Light" w:eastAsia="仿宋" w:hAnsi="Candara Light" w:hint="eastAsia"/>
          <w:sz w:val="24"/>
          <w:szCs w:val="24"/>
        </w:rPr>
        <w:t>创建、</w:t>
      </w:r>
      <w:r w:rsidRPr="001D6035">
        <w:rPr>
          <w:rFonts w:ascii="Candara Light" w:eastAsia="仿宋" w:hAnsi="Candara Light" w:hint="eastAsia"/>
          <w:sz w:val="24"/>
          <w:szCs w:val="24"/>
        </w:rPr>
        <w:t>fork()</w:t>
      </w:r>
      <w:r w:rsidRPr="001D6035">
        <w:rPr>
          <w:rFonts w:ascii="Candara Light" w:eastAsia="仿宋" w:hAnsi="Candara Light" w:hint="eastAsia"/>
          <w:sz w:val="24"/>
          <w:szCs w:val="24"/>
        </w:rPr>
        <w:t>进程生成、文件锁</w:t>
      </w:r>
      <w:r w:rsidRPr="001D6035">
        <w:rPr>
          <w:rFonts w:ascii="Candara Light" w:eastAsia="仿宋" w:hAnsi="Candara Light" w:hint="eastAsia"/>
          <w:sz w:val="24"/>
          <w:szCs w:val="24"/>
        </w:rPr>
        <w:t xml:space="preserve">lockf() </w:t>
      </w:r>
      <w:r w:rsidRPr="001D6035">
        <w:rPr>
          <w:rFonts w:ascii="Candara Light" w:eastAsia="仿宋" w:hAnsi="Candara Light" w:hint="eastAsia"/>
          <w:sz w:val="24"/>
          <w:szCs w:val="24"/>
        </w:rPr>
        <w:t>互斥机制、</w:t>
      </w:r>
      <w:r w:rsidRPr="001D6035">
        <w:rPr>
          <w:rFonts w:ascii="Candara Light" w:eastAsia="仿宋" w:hAnsi="Candara Light" w:hint="eastAsia"/>
          <w:sz w:val="24"/>
          <w:szCs w:val="24"/>
        </w:rPr>
        <w:t>write()</w:t>
      </w:r>
      <w:r w:rsidRPr="001D6035">
        <w:rPr>
          <w:rFonts w:ascii="Candara Light" w:eastAsia="仿宋" w:hAnsi="Candara Light" w:hint="eastAsia"/>
          <w:sz w:val="24"/>
          <w:szCs w:val="24"/>
        </w:rPr>
        <w:t>与</w:t>
      </w:r>
      <w:r w:rsidRPr="001D6035">
        <w:rPr>
          <w:rFonts w:ascii="Candara Light" w:eastAsia="仿宋" w:hAnsi="Candara Light" w:hint="eastAsia"/>
          <w:sz w:val="24"/>
          <w:szCs w:val="24"/>
        </w:rPr>
        <w:t>read()</w:t>
      </w:r>
      <w:r w:rsidRPr="001D6035">
        <w:rPr>
          <w:rFonts w:ascii="Candara Light" w:eastAsia="仿宋" w:hAnsi="Candara Light" w:hint="eastAsia"/>
          <w:sz w:val="24"/>
          <w:szCs w:val="24"/>
        </w:rPr>
        <w:t>的数据传递顺序，以及</w:t>
      </w:r>
      <w:r w:rsidRPr="001D6035">
        <w:rPr>
          <w:rFonts w:ascii="Candara Light" w:eastAsia="仿宋" w:hAnsi="Candara Light" w:hint="eastAsia"/>
          <w:sz w:val="24"/>
          <w:szCs w:val="24"/>
        </w:rPr>
        <w:t>wait()</w:t>
      </w:r>
      <w:r w:rsidRPr="001D6035">
        <w:rPr>
          <w:rFonts w:ascii="Candara Light" w:eastAsia="仿宋" w:hAnsi="Candara Light" w:hint="eastAsia"/>
          <w:sz w:val="24"/>
          <w:szCs w:val="24"/>
        </w:rPr>
        <w:t>对子进程退出的同步控制。</w:t>
      </w:r>
    </w:p>
    <w:p w14:paraId="193C370C" w14:textId="5782C2E0" w:rsidR="001D6035" w:rsidRDefault="001D6035" w:rsidP="001D6035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1D6035">
        <w:rPr>
          <w:rFonts w:ascii="Candara Light" w:eastAsia="仿宋" w:hAnsi="Candara Light" w:hint="eastAsia"/>
          <w:sz w:val="24"/>
          <w:szCs w:val="24"/>
        </w:rPr>
        <w:t>编译时加入调试信息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2268ED3C" w14:textId="5069A127" w:rsidR="00C10BFA" w:rsidRPr="00C10BFA" w:rsidRDefault="00C10BFA" w:rsidP="00C10BFA">
      <w:pPr>
        <w:pStyle w:val="a8"/>
        <w:spacing w:line="400" w:lineRule="exact"/>
        <w:ind w:left="553"/>
        <w:rPr>
          <w:rFonts w:ascii="Consolas" w:eastAsia="仿宋" w:hAnsi="Consolas"/>
          <w:sz w:val="24"/>
          <w:szCs w:val="24"/>
        </w:rPr>
      </w:pPr>
      <w:r w:rsidRPr="00C10BFA">
        <w:rPr>
          <w:rFonts w:ascii="Consolas" w:eastAsia="仿宋" w:hAnsi="Consolas"/>
          <w:sz w:val="24"/>
          <w:szCs w:val="24"/>
          <w:bdr w:val="single" w:sz="4" w:space="0" w:color="auto"/>
        </w:rPr>
        <w:t>gcc -g ./pipe.c -o pipe</w:t>
      </w:r>
    </w:p>
    <w:p w14:paraId="2E04BB19" w14:textId="155768DC" w:rsidR="00450BDD" w:rsidRDefault="00450BDD" w:rsidP="00450BDD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450BDD">
        <w:rPr>
          <w:rFonts w:ascii="Candara Light" w:eastAsia="仿宋" w:hAnsi="Candara Light"/>
          <w:sz w:val="24"/>
          <w:szCs w:val="24"/>
        </w:rPr>
        <w:lastRenderedPageBreak/>
        <w:drawing>
          <wp:inline distT="0" distB="0" distL="0" distR="0" wp14:anchorId="555E74F8" wp14:editId="1A3BA69D">
            <wp:extent cx="5111750" cy="2504506"/>
            <wp:effectExtent l="0" t="0" r="0" b="0"/>
            <wp:docPr id="69440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07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5667" cy="25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D87E" w14:textId="4AD413E5" w:rsidR="00450BDD" w:rsidRPr="00450BDD" w:rsidRDefault="00450BDD" w:rsidP="00450BDD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450BDD">
        <w:rPr>
          <w:rFonts w:ascii="Consolas" w:eastAsia="仿宋" w:hAnsi="Consolas"/>
          <w:sz w:val="24"/>
          <w:szCs w:val="24"/>
          <w:bdr w:val="single" w:sz="4" w:space="0" w:color="auto"/>
        </w:rPr>
        <w:t>-g</w:t>
      </w:r>
      <w:r w:rsidRPr="00450BDD">
        <w:rPr>
          <w:rFonts w:ascii="Candara Light" w:eastAsia="仿宋" w:hAnsi="Candara Light" w:hint="eastAsia"/>
          <w:sz w:val="24"/>
          <w:szCs w:val="24"/>
        </w:rPr>
        <w:t>选项嵌入源代码行号与变量信息，支持</w:t>
      </w:r>
      <w:r w:rsidRPr="00450BDD">
        <w:rPr>
          <w:rFonts w:ascii="Candara Light" w:eastAsia="仿宋" w:hAnsi="Candara Light" w:hint="eastAsia"/>
          <w:sz w:val="24"/>
          <w:szCs w:val="24"/>
        </w:rPr>
        <w:t>gdb</w:t>
      </w:r>
      <w:r w:rsidRPr="00450BDD">
        <w:rPr>
          <w:rFonts w:ascii="Candara Light" w:eastAsia="仿宋" w:hAnsi="Candara Light" w:hint="eastAsia"/>
          <w:sz w:val="24"/>
          <w:szCs w:val="24"/>
        </w:rPr>
        <w:t>源码级断点与变量监视。</w:t>
      </w:r>
    </w:p>
    <w:p w14:paraId="5750F858" w14:textId="450C1D45" w:rsidR="00450BDD" w:rsidRDefault="00450BDD" w:rsidP="00450BDD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450BDD">
        <w:rPr>
          <w:rFonts w:ascii="Candara Light" w:eastAsia="仿宋" w:hAnsi="Candara Light" w:hint="eastAsia"/>
          <w:sz w:val="24"/>
          <w:szCs w:val="24"/>
        </w:rPr>
        <w:t>即使出现</w:t>
      </w:r>
      <w:r w:rsidRPr="00450BDD">
        <w:rPr>
          <w:rFonts w:ascii="Candara Light" w:eastAsia="仿宋" w:hAnsi="Candara Light" w:hint="eastAsia"/>
          <w:sz w:val="24"/>
          <w:szCs w:val="24"/>
        </w:rPr>
        <w:t>warning</w:t>
      </w:r>
      <w:r w:rsidRPr="00450BDD">
        <w:rPr>
          <w:rFonts w:ascii="Candara Light" w:eastAsia="仿宋" w:hAnsi="Candara Light" w:hint="eastAsia"/>
          <w:sz w:val="24"/>
          <w:szCs w:val="24"/>
        </w:rPr>
        <w:t>，也能生成可执行文件。</w:t>
      </w:r>
    </w:p>
    <w:p w14:paraId="677A1F14" w14:textId="02C7B6A4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启动</w:t>
      </w:r>
      <w:r w:rsidRPr="00C10BFA">
        <w:rPr>
          <w:rFonts w:ascii="Candara Light" w:eastAsia="仿宋" w:hAnsi="Candara Light" w:hint="eastAsia"/>
          <w:sz w:val="24"/>
          <w:szCs w:val="24"/>
        </w:rPr>
        <w:t>gdb</w:t>
      </w:r>
      <w:r w:rsidRPr="00C10BFA">
        <w:rPr>
          <w:rFonts w:ascii="Candara Light" w:eastAsia="仿宋" w:hAnsi="Candara Light" w:hint="eastAsia"/>
          <w:sz w:val="24"/>
          <w:szCs w:val="24"/>
        </w:rPr>
        <w:t>并设置断点。</w:t>
      </w:r>
    </w:p>
    <w:p w14:paraId="5A603E28" w14:textId="60621A6F" w:rsidR="00C10BFA" w:rsidRDefault="00C10BFA" w:rsidP="00C10BFA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2E9D0F0F" wp14:editId="1CD1C969">
            <wp:extent cx="4083050" cy="3783172"/>
            <wp:effectExtent l="0" t="0" r="0" b="8255"/>
            <wp:docPr id="21991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41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87173" cy="378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B2BB" w14:textId="6FCB0138" w:rsidR="00C10BFA" w:rsidRDefault="00C10BFA" w:rsidP="00C10BFA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Pr="00C10BFA">
        <w:rPr>
          <w:rFonts w:ascii="Candara Light" w:eastAsia="仿宋" w:hAnsi="Candara Light" w:hint="eastAsia"/>
          <w:sz w:val="24"/>
          <w:szCs w:val="24"/>
        </w:rPr>
        <w:t>程序暂停在</w:t>
      </w:r>
      <w:r w:rsidRPr="00C10BFA">
        <w:rPr>
          <w:rFonts w:ascii="Candara Light" w:eastAsia="仿宋" w:hAnsi="Candara Light" w:hint="eastAsia"/>
          <w:sz w:val="24"/>
          <w:szCs w:val="24"/>
        </w:rPr>
        <w:t>main</w:t>
      </w:r>
      <w:r w:rsidRPr="00C10BFA">
        <w:rPr>
          <w:rFonts w:ascii="Candara Light" w:eastAsia="仿宋" w:hAnsi="Candara Light" w:hint="eastAsia"/>
          <w:sz w:val="24"/>
          <w:szCs w:val="24"/>
        </w:rPr>
        <w:t>函数起始处</w:t>
      </w:r>
      <w:r w:rsidRPr="00C10BFA">
        <w:rPr>
          <w:rFonts w:ascii="Candara Light" w:eastAsia="仿宋" w:hAnsi="Candara Light" w:hint="eastAsia"/>
          <w:sz w:val="24"/>
          <w:szCs w:val="24"/>
        </w:rPr>
        <w:t>,</w:t>
      </w:r>
      <w:r w:rsidRPr="00C10BFA">
        <w:rPr>
          <w:rFonts w:ascii="Candara Light" w:eastAsia="仿宋" w:hAnsi="Candara Light" w:hint="eastAsia"/>
          <w:sz w:val="24"/>
          <w:szCs w:val="24"/>
        </w:rPr>
        <w:t>等待进一步指令。</w:t>
      </w:r>
    </w:p>
    <w:p w14:paraId="6CC23F91" w14:textId="533C0206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观察</w:t>
      </w:r>
      <w:r w:rsidRPr="00C10BFA">
        <w:rPr>
          <w:rFonts w:ascii="Candara Light" w:eastAsia="仿宋" w:hAnsi="Candara Light" w:hint="eastAsia"/>
          <w:sz w:val="24"/>
          <w:szCs w:val="24"/>
        </w:rPr>
        <w:t>pipe</w:t>
      </w:r>
      <w:r w:rsidRPr="00C10BFA">
        <w:rPr>
          <w:rFonts w:ascii="Candara Light" w:eastAsia="仿宋" w:hAnsi="Candara Light" w:hint="eastAsia"/>
          <w:sz w:val="24"/>
          <w:szCs w:val="24"/>
        </w:rPr>
        <w:t>创建过程。</w:t>
      </w:r>
    </w:p>
    <w:p w14:paraId="008FEFB0" w14:textId="59916767" w:rsidR="00C10BFA" w:rsidRDefault="00C10BFA" w:rsidP="00C10BFA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3A38C51E" wp14:editId="51D2938A">
            <wp:extent cx="3879850" cy="881407"/>
            <wp:effectExtent l="0" t="0" r="6350" b="0"/>
            <wp:docPr id="164623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36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4394" cy="88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5EEA" w14:textId="3141C0FA" w:rsidR="00C10BFA" w:rsidRPr="00C10BFA" w:rsidRDefault="00C10BFA" w:rsidP="00C10BFA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lastRenderedPageBreak/>
        <w:t>如图所示，</w:t>
      </w:r>
      <w:r w:rsidRPr="00C10BFA">
        <w:rPr>
          <w:rFonts w:ascii="Candara Light" w:eastAsia="仿宋" w:hAnsi="Candara Light" w:hint="eastAsia"/>
          <w:sz w:val="24"/>
          <w:szCs w:val="24"/>
        </w:rPr>
        <w:t>使用</w:t>
      </w:r>
      <w:r w:rsidRPr="00C10BFA">
        <w:rPr>
          <w:rFonts w:ascii="Candara Light" w:eastAsia="仿宋" w:hAnsi="Candara Light" w:hint="eastAsia"/>
          <w:sz w:val="24"/>
          <w:szCs w:val="24"/>
        </w:rPr>
        <w:t>next</w:t>
      </w:r>
      <w:r w:rsidRPr="00C10BFA">
        <w:rPr>
          <w:rFonts w:ascii="Candara Light" w:eastAsia="仿宋" w:hAnsi="Candara Light" w:hint="eastAsia"/>
          <w:sz w:val="24"/>
          <w:szCs w:val="24"/>
        </w:rPr>
        <w:t>命令单步执行到</w:t>
      </w:r>
      <w:r w:rsidRPr="00C10BFA">
        <w:rPr>
          <w:rFonts w:ascii="Candara Light" w:eastAsia="仿宋" w:hAnsi="Candara Light" w:hint="eastAsia"/>
          <w:sz w:val="24"/>
          <w:szCs w:val="24"/>
        </w:rPr>
        <w:t>pipe(fd)</w:t>
      </w:r>
      <w:r w:rsidRPr="00C10BFA">
        <w:rPr>
          <w:rFonts w:ascii="Candara Light" w:eastAsia="仿宋" w:hAnsi="Candara Light" w:hint="eastAsia"/>
          <w:sz w:val="24"/>
          <w:szCs w:val="24"/>
        </w:rPr>
        <w:t>语句后</w:t>
      </w:r>
      <w:r>
        <w:rPr>
          <w:rFonts w:ascii="Candara Light" w:eastAsia="仿宋" w:hAnsi="Candara Light" w:hint="eastAsia"/>
          <w:sz w:val="24"/>
          <w:szCs w:val="24"/>
        </w:rPr>
        <w:t>,</w:t>
      </w:r>
      <w:r w:rsidRPr="00C10BFA">
        <w:rPr>
          <w:rFonts w:hint="eastAsia"/>
        </w:rPr>
        <w:t xml:space="preserve"> </w:t>
      </w:r>
      <w:r w:rsidRPr="00C10BFA">
        <w:rPr>
          <w:rFonts w:ascii="Candara Light" w:eastAsia="仿宋" w:hAnsi="Candara Light" w:hint="eastAsia"/>
          <w:sz w:val="24"/>
          <w:szCs w:val="24"/>
        </w:rPr>
        <w:t>fd</w:t>
      </w:r>
      <w:r w:rsidRPr="00C10BFA">
        <w:rPr>
          <w:rFonts w:ascii="Candara Light" w:eastAsia="仿宋" w:hAnsi="Candara Light" w:hint="eastAsia"/>
          <w:sz w:val="24"/>
          <w:szCs w:val="24"/>
        </w:rPr>
        <w:t>数组被初始化</w:t>
      </w:r>
      <w:r w:rsidRPr="00C10BFA">
        <w:rPr>
          <w:rFonts w:ascii="Candara Light" w:eastAsia="仿宋" w:hAnsi="Candara Light" w:hint="eastAsia"/>
          <w:sz w:val="24"/>
          <w:szCs w:val="24"/>
        </w:rPr>
        <w:t>:</w:t>
      </w:r>
    </w:p>
    <w:p w14:paraId="5E3AFBCA" w14:textId="60278775" w:rsidR="00C10BFA" w:rsidRPr="00C10BFA" w:rsidRDefault="00C10BFA" w:rsidP="00C10BFA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-fd[0] = 3 (</w:t>
      </w:r>
      <w:r w:rsidRPr="00C10BFA">
        <w:rPr>
          <w:rFonts w:ascii="Candara Light" w:eastAsia="仿宋" w:hAnsi="Candara Light" w:hint="eastAsia"/>
          <w:sz w:val="24"/>
          <w:szCs w:val="24"/>
        </w:rPr>
        <w:t>读端文件描述符</w:t>
      </w:r>
      <w:r w:rsidRPr="00C10BFA">
        <w:rPr>
          <w:rFonts w:ascii="Candara Light" w:eastAsia="仿宋" w:hAnsi="Candara Light" w:hint="eastAsia"/>
          <w:sz w:val="24"/>
          <w:szCs w:val="24"/>
        </w:rPr>
        <w:t>)</w:t>
      </w:r>
    </w:p>
    <w:p w14:paraId="52E4B104" w14:textId="67846AC1" w:rsidR="00C10BFA" w:rsidRDefault="00C10BFA" w:rsidP="00C10BFA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-fd[1] = 4 (</w:t>
      </w:r>
      <w:r w:rsidRPr="00C10BFA">
        <w:rPr>
          <w:rFonts w:ascii="Candara Light" w:eastAsia="仿宋" w:hAnsi="Candara Light" w:hint="eastAsia"/>
          <w:sz w:val="24"/>
          <w:szCs w:val="24"/>
        </w:rPr>
        <w:t>写端文件描述符</w:t>
      </w:r>
      <w:r w:rsidRPr="00C10BFA">
        <w:rPr>
          <w:rFonts w:ascii="Candara Light" w:eastAsia="仿宋" w:hAnsi="Candara Light" w:hint="eastAsia"/>
          <w:sz w:val="24"/>
          <w:szCs w:val="24"/>
        </w:rPr>
        <w:t>)</w:t>
      </w:r>
    </w:p>
    <w:p w14:paraId="1A88BADB" w14:textId="1D3C6C4B" w:rsidR="00C10BFA" w:rsidRDefault="00C10BFA" w:rsidP="00C10BFA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说明管道创建成功</w:t>
      </w:r>
      <w:r w:rsidRPr="00C10BFA">
        <w:rPr>
          <w:rFonts w:ascii="Candara Light" w:eastAsia="仿宋" w:hAnsi="Candara Light" w:hint="eastAsia"/>
          <w:sz w:val="24"/>
          <w:szCs w:val="24"/>
        </w:rPr>
        <w:t>,</w:t>
      </w:r>
      <w:r w:rsidRPr="00C10BFA">
        <w:rPr>
          <w:rFonts w:ascii="Candara Light" w:eastAsia="仿宋" w:hAnsi="Candara Light" w:hint="eastAsia"/>
          <w:sz w:val="24"/>
          <w:szCs w:val="24"/>
        </w:rPr>
        <w:t>内核为该管道分配了一对文件描述符。</w:t>
      </w:r>
    </w:p>
    <w:p w14:paraId="1E9709D4" w14:textId="4177D050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跟踪第一个</w:t>
      </w:r>
      <w:r w:rsidRPr="00C10BFA">
        <w:rPr>
          <w:rFonts w:ascii="Candara Light" w:eastAsia="仿宋" w:hAnsi="Candara Light" w:hint="eastAsia"/>
          <w:sz w:val="24"/>
          <w:szCs w:val="24"/>
        </w:rPr>
        <w:t>fork()</w:t>
      </w:r>
      <w:r w:rsidRPr="00C10BFA">
        <w:rPr>
          <w:rFonts w:ascii="Candara Light" w:eastAsia="仿宋" w:hAnsi="Candara Light" w:hint="eastAsia"/>
          <w:sz w:val="24"/>
          <w:szCs w:val="24"/>
        </w:rPr>
        <w:t>调用。</w:t>
      </w:r>
    </w:p>
    <w:p w14:paraId="260BF6D8" w14:textId="2DFCAF37" w:rsidR="00C10BFA" w:rsidRDefault="00C10BFA" w:rsidP="00C10BFA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51DA9B9C" wp14:editId="513BA282">
            <wp:extent cx="4527550" cy="1368817"/>
            <wp:effectExtent l="0" t="0" r="6350" b="3175"/>
            <wp:docPr id="185700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033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45621" cy="13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8175" w14:textId="5270120D" w:rsidR="00C10BFA" w:rsidRDefault="00C10BFA" w:rsidP="00C10BFA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="00300D7E" w:rsidRPr="00300D7E">
        <w:rPr>
          <w:rFonts w:ascii="Candara Light" w:eastAsia="仿宋" w:hAnsi="Candara Light" w:hint="eastAsia"/>
          <w:sz w:val="24"/>
          <w:szCs w:val="24"/>
        </w:rPr>
        <w:t>继续执行到第一个</w:t>
      </w:r>
      <w:r w:rsidR="00300D7E" w:rsidRPr="00300D7E">
        <w:rPr>
          <w:rFonts w:ascii="Consolas" w:eastAsia="仿宋" w:hAnsi="Consolas" w:hint="eastAsia"/>
          <w:sz w:val="24"/>
          <w:szCs w:val="24"/>
        </w:rPr>
        <w:t>fork()</w:t>
      </w:r>
      <w:r w:rsidR="00300D7E" w:rsidRPr="00300D7E">
        <w:rPr>
          <w:rFonts w:ascii="Candara Light" w:eastAsia="仿宋" w:hAnsi="Candara Light" w:hint="eastAsia"/>
          <w:sz w:val="24"/>
          <w:szCs w:val="24"/>
        </w:rPr>
        <w:t>语句</w:t>
      </w:r>
      <w:r w:rsidR="00300D7E">
        <w:rPr>
          <w:rFonts w:ascii="Candara Light" w:eastAsia="仿宋" w:hAnsi="Candara Light" w:hint="eastAsia"/>
          <w:sz w:val="24"/>
          <w:szCs w:val="24"/>
        </w:rPr>
        <w:t>(</w:t>
      </w:r>
      <w:r w:rsidR="00300D7E">
        <w:rPr>
          <w:rFonts w:ascii="Candara Light" w:eastAsia="仿宋" w:hAnsi="Candara Light" w:hint="eastAsia"/>
          <w:sz w:val="24"/>
          <w:szCs w:val="24"/>
        </w:rPr>
        <w:t>黄色箭头所指的语句</w:t>
      </w:r>
      <w:r w:rsidR="00300D7E">
        <w:rPr>
          <w:rFonts w:ascii="Candara Light" w:eastAsia="仿宋" w:hAnsi="Candara Light" w:hint="eastAsia"/>
          <w:sz w:val="24"/>
          <w:szCs w:val="24"/>
        </w:rPr>
        <w:t>)</w:t>
      </w:r>
      <w:r w:rsidR="00300D7E">
        <w:rPr>
          <w:rFonts w:ascii="Candara Light" w:eastAsia="仿宋" w:hAnsi="Candara Light" w:hint="eastAsia"/>
          <w:sz w:val="24"/>
          <w:szCs w:val="24"/>
        </w:rPr>
        <w:t>。</w:t>
      </w:r>
    </w:p>
    <w:p w14:paraId="7AB60BE8" w14:textId="77777777" w:rsidR="00300D7E" w:rsidRDefault="00300D7E" w:rsidP="00C10BFA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300D7E">
        <w:rPr>
          <w:rFonts w:ascii="Candara Light" w:eastAsia="仿宋" w:hAnsi="Candara Light" w:hint="eastAsia"/>
          <w:sz w:val="24"/>
          <w:szCs w:val="24"/>
        </w:rPr>
        <w:t>观察</w:t>
      </w:r>
      <w:r w:rsidRPr="00300D7E">
        <w:rPr>
          <w:rFonts w:ascii="Consolas" w:eastAsia="仿宋" w:hAnsi="Consolas"/>
          <w:sz w:val="24"/>
          <w:szCs w:val="24"/>
        </w:rPr>
        <w:t>pid</w:t>
      </w:r>
      <w:r w:rsidRPr="00300D7E">
        <w:rPr>
          <w:rFonts w:ascii="Consolas" w:eastAsia="仿宋" w:hAnsi="Consolas"/>
          <w:sz w:val="24"/>
          <w:szCs w:val="24"/>
        </w:rPr>
        <w:t>1</w:t>
      </w:r>
      <w:r w:rsidRPr="00300D7E">
        <w:rPr>
          <w:rFonts w:ascii="Candara Light" w:eastAsia="仿宋" w:hAnsi="Candara Light" w:hint="eastAsia"/>
          <w:sz w:val="24"/>
          <w:szCs w:val="24"/>
        </w:rPr>
        <w:t>的值</w:t>
      </w:r>
      <w:r>
        <w:rPr>
          <w:rFonts w:ascii="Candara Light" w:eastAsia="仿宋" w:hAnsi="Candara Light" w:hint="eastAsia"/>
          <w:sz w:val="24"/>
          <w:szCs w:val="24"/>
        </w:rPr>
        <w:t>为</w:t>
      </w:r>
      <w:r>
        <w:rPr>
          <w:rFonts w:ascii="Candara Light" w:eastAsia="仿宋" w:hAnsi="Candara Light" w:hint="eastAsia"/>
          <w:sz w:val="24"/>
          <w:szCs w:val="24"/>
        </w:rPr>
        <w:t>30649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表示子进程</w:t>
      </w:r>
      <w:r w:rsidRPr="00300D7E">
        <w:rPr>
          <w:rFonts w:ascii="Candara Light" w:eastAsia="仿宋" w:hAnsi="Candara Light" w:hint="eastAsia"/>
          <w:sz w:val="24"/>
          <w:szCs w:val="24"/>
        </w:rPr>
        <w:t>1</w:t>
      </w:r>
      <w:r w:rsidRPr="00300D7E">
        <w:rPr>
          <w:rFonts w:ascii="Candara Light" w:eastAsia="仿宋" w:hAnsi="Candara Light" w:hint="eastAsia"/>
          <w:sz w:val="24"/>
          <w:szCs w:val="24"/>
        </w:rPr>
        <w:t>创建成功。</w:t>
      </w:r>
    </w:p>
    <w:p w14:paraId="058BB594" w14:textId="7FFF2832" w:rsidR="00300D7E" w:rsidRDefault="00300D7E" w:rsidP="00C10BFA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300D7E">
        <w:rPr>
          <w:rFonts w:ascii="Candara Light" w:eastAsia="仿宋" w:hAnsi="Candara Light" w:hint="eastAsia"/>
          <w:sz w:val="24"/>
          <w:szCs w:val="24"/>
        </w:rPr>
        <w:t>此时调试器跟随的是父进程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因为</w:t>
      </w:r>
      <w:r w:rsidRPr="00300D7E">
        <w:rPr>
          <w:rFonts w:ascii="Candara Light" w:eastAsia="仿宋" w:hAnsi="Candara Light" w:hint="eastAsia"/>
          <w:sz w:val="24"/>
          <w:szCs w:val="24"/>
        </w:rPr>
        <w:t>gdb</w:t>
      </w:r>
      <w:r w:rsidRPr="00300D7E">
        <w:rPr>
          <w:rFonts w:ascii="Candara Light" w:eastAsia="仿宋" w:hAnsi="Candara Light" w:hint="eastAsia"/>
          <w:sz w:val="24"/>
          <w:szCs w:val="24"/>
        </w:rPr>
        <w:t>默认</w:t>
      </w:r>
      <w:r w:rsidRPr="00300D7E">
        <w:rPr>
          <w:rFonts w:ascii="Consolas" w:eastAsia="仿宋" w:hAnsi="Consolas"/>
          <w:sz w:val="24"/>
          <w:szCs w:val="24"/>
        </w:rPr>
        <w:t>follow-fork-mode</w:t>
      </w:r>
      <w:r w:rsidRPr="00300D7E">
        <w:rPr>
          <w:rFonts w:ascii="Candara Light" w:eastAsia="仿宋" w:hAnsi="Candara Light" w:hint="eastAsia"/>
          <w:sz w:val="24"/>
          <w:szCs w:val="24"/>
        </w:rPr>
        <w:t>为</w:t>
      </w:r>
      <w:r w:rsidRPr="00300D7E">
        <w:rPr>
          <w:rFonts w:ascii="Consolas" w:eastAsia="仿宋" w:hAnsi="Consolas" w:hint="eastAsia"/>
          <w:sz w:val="24"/>
          <w:szCs w:val="24"/>
        </w:rPr>
        <w:t>parent</w:t>
      </w:r>
      <w:r w:rsidRPr="00300D7E">
        <w:rPr>
          <w:rFonts w:ascii="Candara Light" w:eastAsia="仿宋" w:hAnsi="Candara Light" w:hint="eastAsia"/>
          <w:sz w:val="24"/>
          <w:szCs w:val="24"/>
        </w:rPr>
        <w:t>。</w:t>
      </w:r>
    </w:p>
    <w:p w14:paraId="2C73966C" w14:textId="20A0CA45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观察父进程继续执行并创建第二个子进程。</w:t>
      </w:r>
    </w:p>
    <w:p w14:paraId="3FCC6C1E" w14:textId="6FFE9F9D" w:rsidR="00300D7E" w:rsidRDefault="00300D7E" w:rsidP="00300D7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300D7E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163E5062" wp14:editId="3AD13DCD">
            <wp:extent cx="4330700" cy="1108370"/>
            <wp:effectExtent l="0" t="0" r="0" b="0"/>
            <wp:docPr id="1210016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161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42226" cy="11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65A0" w14:textId="0DD4F15E" w:rsidR="00300D7E" w:rsidRDefault="00300D7E" w:rsidP="00300D7E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Pr="00300D7E">
        <w:rPr>
          <w:rFonts w:ascii="Candara Light" w:eastAsia="仿宋" w:hAnsi="Candara Light" w:hint="eastAsia"/>
          <w:sz w:val="24"/>
          <w:szCs w:val="24"/>
        </w:rPr>
        <w:t>由于</w:t>
      </w:r>
      <w:r w:rsidRPr="00300D7E">
        <w:rPr>
          <w:rFonts w:ascii="Candara Light" w:eastAsia="仿宋" w:hAnsi="Candara Light" w:hint="eastAsia"/>
          <w:sz w:val="24"/>
          <w:szCs w:val="24"/>
        </w:rPr>
        <w:t>gdb</w:t>
      </w:r>
      <w:r w:rsidRPr="00300D7E">
        <w:rPr>
          <w:rFonts w:ascii="Candara Light" w:eastAsia="仿宋" w:hAnsi="Candara Light" w:hint="eastAsia"/>
          <w:sz w:val="24"/>
          <w:szCs w:val="24"/>
        </w:rPr>
        <w:t>跟随父进程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程序会跳过子进程</w:t>
      </w:r>
      <w:r w:rsidRPr="00300D7E">
        <w:rPr>
          <w:rFonts w:ascii="Candara Light" w:eastAsia="仿宋" w:hAnsi="Candara Light" w:hint="eastAsia"/>
          <w:sz w:val="24"/>
          <w:szCs w:val="24"/>
        </w:rPr>
        <w:t>1</w:t>
      </w:r>
      <w:r w:rsidRPr="00300D7E">
        <w:rPr>
          <w:rFonts w:ascii="Candara Light" w:eastAsia="仿宋" w:hAnsi="Candara Light" w:hint="eastAsia"/>
          <w:sz w:val="24"/>
          <w:szCs w:val="24"/>
        </w:rPr>
        <w:t>的</w:t>
      </w:r>
      <w:r w:rsidRPr="00300D7E">
        <w:rPr>
          <w:rFonts w:ascii="Candara Light" w:eastAsia="仿宋" w:hAnsi="Candara Light" w:hint="eastAsia"/>
          <w:sz w:val="24"/>
          <w:szCs w:val="24"/>
        </w:rPr>
        <w:t>if</w:t>
      </w:r>
      <w:r w:rsidRPr="00300D7E">
        <w:rPr>
          <w:rFonts w:ascii="Candara Light" w:eastAsia="仿宋" w:hAnsi="Candara Light" w:hint="eastAsia"/>
          <w:sz w:val="24"/>
          <w:szCs w:val="24"/>
        </w:rPr>
        <w:t>分支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进入</w:t>
      </w:r>
      <w:r w:rsidRPr="00300D7E">
        <w:rPr>
          <w:rFonts w:ascii="Consolas" w:eastAsia="仿宋" w:hAnsi="Consolas"/>
          <w:sz w:val="24"/>
          <w:szCs w:val="24"/>
        </w:rPr>
        <w:t>else</w:t>
      </w:r>
      <w:r w:rsidRPr="00300D7E">
        <w:rPr>
          <w:rFonts w:ascii="Candara Light" w:eastAsia="仿宋" w:hAnsi="Candara Light" w:hint="eastAsia"/>
          <w:sz w:val="24"/>
          <w:szCs w:val="24"/>
        </w:rPr>
        <w:t>块</w:t>
      </w:r>
      <w:r>
        <w:rPr>
          <w:rFonts w:ascii="Candara Light" w:eastAsia="仿宋" w:hAnsi="Candara Light" w:hint="eastAsia"/>
          <w:sz w:val="24"/>
          <w:szCs w:val="24"/>
        </w:rPr>
        <w:t>，继续执行</w:t>
      </w:r>
      <w:r w:rsidRPr="00300D7E">
        <w:rPr>
          <w:rFonts w:ascii="Consolas" w:eastAsia="仿宋" w:hAnsi="Consolas"/>
          <w:sz w:val="24"/>
          <w:szCs w:val="24"/>
        </w:rPr>
        <w:t>next</w:t>
      </w:r>
      <w:r>
        <w:rPr>
          <w:rFonts w:ascii="Candara Light" w:eastAsia="仿宋" w:hAnsi="Candara Light" w:hint="eastAsia"/>
          <w:sz w:val="24"/>
          <w:szCs w:val="24"/>
        </w:rPr>
        <w:t>直到创建子进程</w:t>
      </w:r>
      <w:r>
        <w:rPr>
          <w:rFonts w:ascii="Candara Light" w:eastAsia="仿宋" w:hAnsi="Candara Light" w:hint="eastAsia"/>
          <w:sz w:val="24"/>
          <w:szCs w:val="24"/>
        </w:rPr>
        <w:t>2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E80AD8C" w14:textId="60B98AAD" w:rsidR="00300D7E" w:rsidRDefault="00300D7E" w:rsidP="00300D7E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300D7E">
        <w:rPr>
          <w:rFonts w:ascii="Candara Light" w:eastAsia="仿宋" w:hAnsi="Candara Light" w:hint="eastAsia"/>
          <w:sz w:val="24"/>
          <w:szCs w:val="24"/>
        </w:rPr>
        <w:t>pid2</w:t>
      </w:r>
      <w:r w:rsidRPr="00300D7E">
        <w:rPr>
          <w:rFonts w:ascii="Candara Light" w:eastAsia="仿宋" w:hAnsi="Candara Light" w:hint="eastAsia"/>
          <w:sz w:val="24"/>
          <w:szCs w:val="24"/>
        </w:rPr>
        <w:t>显示第二个子进程的进程号</w:t>
      </w:r>
      <w:r>
        <w:rPr>
          <w:rFonts w:ascii="Candara Light" w:eastAsia="仿宋" w:hAnsi="Candara Light" w:hint="eastAsia"/>
          <w:sz w:val="24"/>
          <w:szCs w:val="24"/>
        </w:rPr>
        <w:t>为</w:t>
      </w:r>
      <w:r>
        <w:rPr>
          <w:rFonts w:ascii="Candara Light" w:eastAsia="仿宋" w:hAnsi="Candara Light" w:hint="eastAsia"/>
          <w:sz w:val="24"/>
          <w:szCs w:val="24"/>
        </w:rPr>
        <w:t>31052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说明子进程</w:t>
      </w:r>
      <w:r w:rsidRPr="00300D7E">
        <w:rPr>
          <w:rFonts w:ascii="Candara Light" w:eastAsia="仿宋" w:hAnsi="Candara Light" w:hint="eastAsia"/>
          <w:sz w:val="24"/>
          <w:szCs w:val="24"/>
        </w:rPr>
        <w:t>2</w:t>
      </w:r>
      <w:r w:rsidRPr="00300D7E">
        <w:rPr>
          <w:rFonts w:ascii="Candara Light" w:eastAsia="仿宋" w:hAnsi="Candara Light" w:hint="eastAsia"/>
          <w:sz w:val="24"/>
          <w:szCs w:val="24"/>
        </w:rPr>
        <w:t>也创建成功。</w:t>
      </w:r>
    </w:p>
    <w:p w14:paraId="6998FF6F" w14:textId="53091C02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验证管道通信——父进程读取第一条消息。</w:t>
      </w:r>
    </w:p>
    <w:p w14:paraId="1FA0120A" w14:textId="404CD1AC" w:rsidR="00300D7E" w:rsidRDefault="00300D7E" w:rsidP="00300D7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300D7E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5E14878D" wp14:editId="64329281">
            <wp:extent cx="5181600" cy="1138357"/>
            <wp:effectExtent l="0" t="0" r="0" b="5080"/>
            <wp:docPr id="1521156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64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88644" cy="11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5C23" w14:textId="5B2B208B" w:rsidR="00300D7E" w:rsidRDefault="00300D7E" w:rsidP="00300D7E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Pr="00300D7E">
        <w:rPr>
          <w:rFonts w:ascii="Candara Light" w:eastAsia="仿宋" w:hAnsi="Candara Light" w:hint="eastAsia"/>
          <w:sz w:val="24"/>
          <w:szCs w:val="24"/>
        </w:rPr>
        <w:t>继续执行到第一个</w:t>
      </w:r>
      <w:r w:rsidRPr="00300D7E">
        <w:rPr>
          <w:rFonts w:ascii="Consolas" w:eastAsia="仿宋" w:hAnsi="Consolas"/>
          <w:sz w:val="24"/>
          <w:szCs w:val="24"/>
        </w:rPr>
        <w:t>wait(0)</w:t>
      </w:r>
      <w:r w:rsidRPr="00300D7E">
        <w:rPr>
          <w:rFonts w:ascii="Candara Light" w:eastAsia="仿宋" w:hAnsi="Candara Light" w:hint="eastAsia"/>
          <w:sz w:val="24"/>
          <w:szCs w:val="24"/>
        </w:rPr>
        <w:t>和</w:t>
      </w:r>
      <w:r w:rsidRPr="00300D7E">
        <w:rPr>
          <w:rFonts w:ascii="Consolas" w:eastAsia="仿宋" w:hAnsi="Consolas"/>
          <w:sz w:val="24"/>
          <w:szCs w:val="24"/>
        </w:rPr>
        <w:t>read()</w:t>
      </w:r>
      <w:r w:rsidRPr="00300D7E">
        <w:rPr>
          <w:rFonts w:ascii="Candara Light" w:eastAsia="仿宋" w:hAnsi="Candara Light" w:hint="eastAsia"/>
          <w:sz w:val="24"/>
          <w:szCs w:val="24"/>
        </w:rPr>
        <w:t>语句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0BD3564" w14:textId="0D2E7806" w:rsidR="00300D7E" w:rsidRDefault="00300D7E" w:rsidP="00300D7E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300D7E">
        <w:rPr>
          <w:rFonts w:ascii="Candara Light" w:eastAsia="仿宋" w:hAnsi="Candara Light" w:hint="eastAsia"/>
          <w:sz w:val="24"/>
          <w:szCs w:val="24"/>
        </w:rPr>
        <w:t>父进程阻塞在</w:t>
      </w:r>
      <w:r w:rsidRPr="00300D7E">
        <w:rPr>
          <w:rFonts w:ascii="Consolas" w:eastAsia="仿宋" w:hAnsi="Consolas"/>
          <w:sz w:val="24"/>
          <w:szCs w:val="24"/>
        </w:rPr>
        <w:t>wait()</w:t>
      </w:r>
      <w:r w:rsidRPr="00300D7E">
        <w:rPr>
          <w:rFonts w:ascii="Candara Light" w:eastAsia="仿宋" w:hAnsi="Candara Light" w:hint="eastAsia"/>
          <w:sz w:val="24"/>
          <w:szCs w:val="24"/>
        </w:rPr>
        <w:t>上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等待任一子进程结束。当某个子进程完成写入并退出后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父进程从</w:t>
      </w:r>
      <w:r w:rsidRPr="00300D7E">
        <w:rPr>
          <w:rFonts w:ascii="Consolas" w:eastAsia="仿宋" w:hAnsi="Consolas" w:hint="eastAsia"/>
          <w:sz w:val="24"/>
          <w:szCs w:val="24"/>
        </w:rPr>
        <w:t>wait()</w:t>
      </w:r>
      <w:r w:rsidRPr="00300D7E">
        <w:rPr>
          <w:rFonts w:ascii="Candara Light" w:eastAsia="仿宋" w:hAnsi="Candara Light" w:hint="eastAsia"/>
          <w:sz w:val="24"/>
          <w:szCs w:val="24"/>
        </w:rPr>
        <w:t>返回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执行</w:t>
      </w:r>
      <w:r w:rsidRPr="00300D7E">
        <w:rPr>
          <w:rFonts w:ascii="Consolas" w:eastAsia="仿宋" w:hAnsi="Consolas" w:hint="eastAsia"/>
          <w:sz w:val="24"/>
          <w:szCs w:val="24"/>
        </w:rPr>
        <w:t>read(fd[0], InPipe, 50)</w:t>
      </w:r>
      <w:r w:rsidRPr="00300D7E">
        <w:rPr>
          <w:rFonts w:ascii="Candara Light" w:eastAsia="仿宋" w:hAnsi="Candara Light" w:hint="eastAsia"/>
          <w:sz w:val="24"/>
          <w:szCs w:val="24"/>
        </w:rPr>
        <w:t>。</w:t>
      </w:r>
    </w:p>
    <w:p w14:paraId="2D128D2E" w14:textId="47EC742C" w:rsidR="00300D7E" w:rsidRDefault="00300D7E" w:rsidP="00300D7E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300D7E">
        <w:rPr>
          <w:rFonts w:ascii="Consolas" w:eastAsia="仿宋" w:hAnsi="Consolas"/>
          <w:sz w:val="24"/>
          <w:szCs w:val="24"/>
        </w:rPr>
        <w:t>InPipe</w:t>
      </w:r>
      <w:r w:rsidRPr="00300D7E">
        <w:rPr>
          <w:rFonts w:ascii="Candara Light" w:eastAsia="仿宋" w:hAnsi="Candara Light" w:hint="eastAsia"/>
          <w:sz w:val="24"/>
          <w:szCs w:val="24"/>
        </w:rPr>
        <w:t>内容说明管道成功从子进程</w:t>
      </w:r>
      <w:r w:rsidRPr="00300D7E">
        <w:rPr>
          <w:rFonts w:ascii="Candara Light" w:eastAsia="仿宋" w:hAnsi="Candara Light" w:hint="eastAsia"/>
          <w:sz w:val="24"/>
          <w:szCs w:val="24"/>
        </w:rPr>
        <w:t>1</w:t>
      </w:r>
      <w:r w:rsidRPr="00300D7E">
        <w:rPr>
          <w:rFonts w:ascii="Candara Light" w:eastAsia="仿宋" w:hAnsi="Candara Light" w:hint="eastAsia"/>
          <w:sz w:val="24"/>
          <w:szCs w:val="24"/>
        </w:rPr>
        <w:t>传递了数据到父进程。</w:t>
      </w:r>
    </w:p>
    <w:p w14:paraId="35F54D18" w14:textId="6C73827B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验证第二次读取。</w:t>
      </w:r>
    </w:p>
    <w:p w14:paraId="260F9347" w14:textId="505D332F" w:rsidR="00300D7E" w:rsidRDefault="00300D7E" w:rsidP="00300D7E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300D7E">
        <w:rPr>
          <w:rFonts w:ascii="Candara Light" w:eastAsia="仿宋" w:hAnsi="Candara Light"/>
          <w:sz w:val="24"/>
          <w:szCs w:val="24"/>
        </w:rPr>
        <w:lastRenderedPageBreak/>
        <w:drawing>
          <wp:inline distT="0" distB="0" distL="0" distR="0" wp14:anchorId="228175BB" wp14:editId="441173A4">
            <wp:extent cx="5353050" cy="1062713"/>
            <wp:effectExtent l="0" t="0" r="0" b="4445"/>
            <wp:docPr id="612399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934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3228" cy="106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D242" w14:textId="221A45C1" w:rsidR="00300D7E" w:rsidRDefault="00300D7E" w:rsidP="00300D7E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Pr="00300D7E">
        <w:rPr>
          <w:rFonts w:ascii="Candara Light" w:eastAsia="仿宋" w:hAnsi="Candara Light" w:hint="eastAsia"/>
          <w:sz w:val="24"/>
          <w:szCs w:val="24"/>
        </w:rPr>
        <w:t>继续执行到第二个</w:t>
      </w:r>
      <w:r w:rsidRPr="00300D7E">
        <w:rPr>
          <w:rFonts w:ascii="Consolas" w:eastAsia="仿宋" w:hAnsi="Consolas" w:hint="eastAsia"/>
          <w:sz w:val="24"/>
          <w:szCs w:val="24"/>
        </w:rPr>
        <w:t>wait()</w:t>
      </w:r>
      <w:r w:rsidRPr="00300D7E">
        <w:rPr>
          <w:rFonts w:ascii="Candara Light" w:eastAsia="仿宋" w:hAnsi="Candara Light" w:hint="eastAsia"/>
          <w:sz w:val="24"/>
          <w:szCs w:val="24"/>
        </w:rPr>
        <w:t>和</w:t>
      </w:r>
      <w:r w:rsidRPr="00300D7E">
        <w:rPr>
          <w:rFonts w:ascii="Consolas" w:eastAsia="仿宋" w:hAnsi="Consolas" w:hint="eastAsia"/>
          <w:sz w:val="24"/>
          <w:szCs w:val="24"/>
        </w:rPr>
        <w:t>read()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4D7EA1C0" w14:textId="30007A79" w:rsidR="00300D7E" w:rsidRPr="00300D7E" w:rsidRDefault="00300D7E" w:rsidP="00300D7E">
      <w:pPr>
        <w:pStyle w:val="a8"/>
        <w:spacing w:line="400" w:lineRule="exact"/>
        <w:ind w:left="556"/>
        <w:rPr>
          <w:rFonts w:ascii="Consolas" w:eastAsia="仿宋" w:hAnsi="Consolas"/>
          <w:sz w:val="24"/>
          <w:szCs w:val="24"/>
        </w:rPr>
      </w:pPr>
      <w:r w:rsidRPr="00300D7E">
        <w:rPr>
          <w:rFonts w:ascii="Candara Light" w:eastAsia="仿宋" w:hAnsi="Candara Light" w:hint="eastAsia"/>
          <w:sz w:val="24"/>
          <w:szCs w:val="24"/>
        </w:rPr>
        <w:t>父进程再次等待另一个子进程</w:t>
      </w:r>
      <w:r w:rsidRPr="00300D7E">
        <w:rPr>
          <w:rFonts w:ascii="Candara Light" w:eastAsia="仿宋" w:hAnsi="Candara Light" w:hint="eastAsia"/>
          <w:sz w:val="24"/>
          <w:szCs w:val="24"/>
        </w:rPr>
        <w:t>(child 2)</w:t>
      </w:r>
      <w:r w:rsidRPr="00300D7E">
        <w:rPr>
          <w:rFonts w:ascii="Candara Light" w:eastAsia="仿宋" w:hAnsi="Candara Light" w:hint="eastAsia"/>
          <w:sz w:val="24"/>
          <w:szCs w:val="24"/>
        </w:rPr>
        <w:t>结束</w:t>
      </w:r>
      <w:r w:rsidRPr="00300D7E">
        <w:rPr>
          <w:rFonts w:ascii="Candara Light" w:eastAsia="仿宋" w:hAnsi="Candara Light" w:hint="eastAsia"/>
          <w:sz w:val="24"/>
          <w:szCs w:val="24"/>
        </w:rPr>
        <w:t>,</w:t>
      </w:r>
      <w:r w:rsidRPr="00300D7E">
        <w:rPr>
          <w:rFonts w:ascii="Candara Light" w:eastAsia="仿宋" w:hAnsi="Candara Light" w:hint="eastAsia"/>
          <w:sz w:val="24"/>
          <w:szCs w:val="24"/>
        </w:rPr>
        <w:t>然后读取第二条消息</w:t>
      </w:r>
      <w:r w:rsidRPr="00300D7E">
        <w:rPr>
          <w:rFonts w:ascii="Candara Light" w:eastAsia="仿宋" w:hAnsi="Candara Light" w:hint="eastAsia"/>
          <w:sz w:val="24"/>
          <w:szCs w:val="24"/>
        </w:rPr>
        <w:t>:</w:t>
      </w:r>
      <w:r w:rsidRPr="00300D7E">
        <w:rPr>
          <w:rFonts w:ascii="Consolas" w:eastAsia="仿宋" w:hAnsi="Consolas"/>
          <w:sz w:val="24"/>
          <w:szCs w:val="24"/>
        </w:rPr>
        <w:t xml:space="preserve"> </w:t>
      </w:r>
      <w:r w:rsidRPr="00300D7E">
        <w:rPr>
          <w:rFonts w:ascii="Consolas" w:eastAsia="仿宋" w:hAnsi="Consolas"/>
          <w:sz w:val="24"/>
          <w:szCs w:val="24"/>
        </w:rPr>
        <w:t>$</w:t>
      </w:r>
      <w:r w:rsidRPr="00300D7E">
        <w:rPr>
          <w:rFonts w:ascii="Consolas" w:eastAsia="仿宋" w:hAnsi="Consolas" w:hint="eastAsia"/>
          <w:sz w:val="24"/>
          <w:szCs w:val="24"/>
        </w:rPr>
        <w:t>6</w:t>
      </w:r>
      <w:r w:rsidRPr="00300D7E">
        <w:rPr>
          <w:rFonts w:ascii="Consolas" w:eastAsia="仿宋" w:hAnsi="Consolas"/>
          <w:sz w:val="24"/>
          <w:szCs w:val="24"/>
        </w:rPr>
        <w:t xml:space="preserve"> = "child 2 process is sending message!</w:t>
      </w:r>
      <w:r w:rsidRPr="00300D7E">
        <w:rPr>
          <w:rFonts w:ascii="Consolas" w:eastAsia="仿宋" w:hAnsi="Consolas"/>
          <w:sz w:val="24"/>
          <w:szCs w:val="24"/>
        </w:rPr>
        <w:t xml:space="preserve"> </w:t>
      </w:r>
      <w:r w:rsidRPr="00300D7E">
        <w:rPr>
          <w:rFonts w:ascii="Consolas" w:eastAsia="仿宋" w:hAnsi="Consolas"/>
          <w:sz w:val="24"/>
          <w:szCs w:val="24"/>
        </w:rPr>
        <w:t>"</w:t>
      </w:r>
    </w:p>
    <w:p w14:paraId="41E985AF" w14:textId="7B4E8E32" w:rsidR="00300D7E" w:rsidRPr="00F05F09" w:rsidRDefault="00300D7E" w:rsidP="00F05F09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300D7E">
        <w:rPr>
          <w:rFonts w:ascii="Candara Light" w:eastAsia="仿宋" w:hAnsi="Candara Light" w:hint="eastAsia"/>
          <w:sz w:val="24"/>
          <w:szCs w:val="24"/>
        </w:rPr>
        <w:t>说明两个子进程的消息均通过管道正确传递给父进程。</w:t>
      </w:r>
    </w:p>
    <w:p w14:paraId="11FC3DD0" w14:textId="7E4477C9" w:rsidR="00C10BFA" w:rsidRDefault="00C10BFA" w:rsidP="00C10BFA">
      <w:pPr>
        <w:pStyle w:val="a8"/>
        <w:numPr>
          <w:ilvl w:val="0"/>
          <w:numId w:val="53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 w:rsidRPr="00C10BFA">
        <w:rPr>
          <w:rFonts w:ascii="Candara Light" w:eastAsia="仿宋" w:hAnsi="Candara Light" w:hint="eastAsia"/>
          <w:sz w:val="24"/>
          <w:szCs w:val="24"/>
        </w:rPr>
        <w:t>退出</w:t>
      </w:r>
      <w:r w:rsidRPr="00C10BFA">
        <w:rPr>
          <w:rFonts w:ascii="Candara Light" w:eastAsia="仿宋" w:hAnsi="Candara Light" w:hint="eastAsia"/>
          <w:sz w:val="24"/>
          <w:szCs w:val="24"/>
        </w:rPr>
        <w:t>gdb</w:t>
      </w:r>
      <w:r w:rsidRPr="00C10BFA">
        <w:rPr>
          <w:rFonts w:ascii="Candara Light" w:eastAsia="仿宋" w:hAnsi="Candara Light" w:hint="eastAsia"/>
          <w:sz w:val="24"/>
          <w:szCs w:val="24"/>
        </w:rPr>
        <w:t>。</w:t>
      </w:r>
    </w:p>
    <w:p w14:paraId="3BAD83F3" w14:textId="26C71A65" w:rsidR="00F05F09" w:rsidRDefault="00F05F09" w:rsidP="00F05F09">
      <w:pPr>
        <w:pStyle w:val="a8"/>
        <w:ind w:left="556"/>
        <w:rPr>
          <w:rFonts w:ascii="Candara Light" w:eastAsia="仿宋" w:hAnsi="Candara Light" w:hint="eastAsia"/>
          <w:sz w:val="24"/>
          <w:szCs w:val="24"/>
        </w:rPr>
      </w:pPr>
      <w:r w:rsidRPr="00F05F09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3F4C4DCA" wp14:editId="3B4CC24D">
            <wp:extent cx="4114800" cy="391949"/>
            <wp:effectExtent l="0" t="0" r="0" b="8255"/>
            <wp:docPr id="382529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92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29808" cy="39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25BF" w14:textId="0AC6E2E9" w:rsidR="00614022" w:rsidRDefault="00614022" w:rsidP="00F05F09">
      <w:pPr>
        <w:pStyle w:val="3"/>
        <w:ind w:right="210"/>
        <w:rPr>
          <w:rFonts w:ascii="Candara Light" w:hAnsi="Candara Light"/>
        </w:rPr>
      </w:pPr>
      <w:r w:rsidRPr="00C44561">
        <w:rPr>
          <w:rFonts w:ascii="Candara Light" w:hAnsi="Candara Light"/>
        </w:rPr>
        <w:t>3.</w:t>
      </w:r>
      <w:r>
        <w:rPr>
          <w:rFonts w:ascii="Candara Light" w:hAnsi="Candara Light" w:hint="eastAsia"/>
        </w:rPr>
        <w:t>4</w:t>
      </w:r>
      <w:r w:rsidRPr="00C44561">
        <w:rPr>
          <w:rFonts w:ascii="Candara Light" w:hAnsi="Candara Light"/>
        </w:rPr>
        <w:t>.</w:t>
      </w:r>
      <w:r>
        <w:rPr>
          <w:rFonts w:ascii="Candara Light" w:hAnsi="Candara Light" w:hint="eastAsia"/>
        </w:rPr>
        <w:t>4</w:t>
      </w:r>
      <w:r>
        <w:rPr>
          <w:rFonts w:ascii="Candara Light" w:hAnsi="Candara Light" w:hint="eastAsia"/>
        </w:rPr>
        <w:t>实验过程中出现的问题及解决方法</w:t>
      </w:r>
    </w:p>
    <w:p w14:paraId="42BFCC54" w14:textId="77777777" w:rsidR="00F05F09" w:rsidRDefault="00F05F09" w:rsidP="00F05F09">
      <w:pPr>
        <w:pStyle w:val="a8"/>
        <w:numPr>
          <w:ilvl w:val="0"/>
          <w:numId w:val="55"/>
        </w:numPr>
        <w:spacing w:line="400" w:lineRule="exact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w</w:t>
      </w:r>
      <w:r w:rsidRPr="0079727A">
        <w:rPr>
          <w:rFonts w:ascii="Candara Light" w:eastAsia="仿宋" w:hAnsi="Candara Light"/>
          <w:sz w:val="24"/>
          <w:szCs w:val="24"/>
        </w:rPr>
        <w:t>arning</w:t>
      </w:r>
      <w:r w:rsidRPr="0079727A">
        <w:rPr>
          <w:rFonts w:ascii="Candara Light" w:eastAsia="仿宋" w:hAnsi="Candara Light"/>
          <w:sz w:val="24"/>
          <w:szCs w:val="24"/>
        </w:rPr>
        <w:t>提示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7429B4F4" w14:textId="3BA1E988" w:rsidR="00E02ED6" w:rsidRDefault="00E02ED6" w:rsidP="00E02ED6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E02ED6">
        <w:drawing>
          <wp:inline distT="0" distB="0" distL="0" distR="0" wp14:anchorId="4D88E1E5" wp14:editId="07B2AFB7">
            <wp:extent cx="5461000" cy="2586882"/>
            <wp:effectExtent l="0" t="0" r="6350" b="4445"/>
            <wp:docPr id="89861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1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63173" cy="258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6DC2" w14:textId="17AD2608" w:rsidR="00E02ED6" w:rsidRDefault="00E02ED6" w:rsidP="00E02ED6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问题描述：</w:t>
      </w:r>
    </w:p>
    <w:p w14:paraId="48F8DAFC" w14:textId="751059B5" w:rsidR="00E02ED6" w:rsidRDefault="00E02ED6" w:rsidP="00E02ED6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E02ED6">
        <w:rPr>
          <w:rFonts w:ascii="Candara Light" w:eastAsia="仿宋" w:hAnsi="Candara Light" w:hint="eastAsia"/>
          <w:sz w:val="24"/>
          <w:szCs w:val="24"/>
        </w:rPr>
        <w:t>程序使用了</w:t>
      </w:r>
      <w:r w:rsidRPr="00E02ED6">
        <w:rPr>
          <w:rFonts w:ascii="Candara Light" w:eastAsia="仿宋" w:hAnsi="Candara Light" w:hint="eastAsia"/>
          <w:sz w:val="24"/>
          <w:szCs w:val="24"/>
        </w:rPr>
        <w:t>wait()</w:t>
      </w:r>
      <w:r w:rsidRPr="00E02ED6">
        <w:rPr>
          <w:rFonts w:ascii="Candara Light" w:eastAsia="仿宋" w:hAnsi="Candara Light" w:hint="eastAsia"/>
          <w:sz w:val="24"/>
          <w:szCs w:val="24"/>
        </w:rPr>
        <w:t>函数</w:t>
      </w:r>
      <w:r w:rsidRPr="00E02ED6">
        <w:rPr>
          <w:rFonts w:ascii="Candara Light" w:eastAsia="仿宋" w:hAnsi="Candara Light" w:hint="eastAsia"/>
          <w:sz w:val="24"/>
          <w:szCs w:val="24"/>
        </w:rPr>
        <w:t>(</w:t>
      </w:r>
      <w:r w:rsidRPr="00E02ED6">
        <w:rPr>
          <w:rFonts w:ascii="Candara Light" w:eastAsia="仿宋" w:hAnsi="Candara Light" w:hint="eastAsia"/>
          <w:sz w:val="24"/>
          <w:szCs w:val="24"/>
        </w:rPr>
        <w:t>第</w:t>
      </w:r>
      <w:r w:rsidRPr="00E02ED6">
        <w:rPr>
          <w:rFonts w:ascii="Candara Light" w:eastAsia="仿宋" w:hAnsi="Candara Light" w:hint="eastAsia"/>
          <w:sz w:val="24"/>
          <w:szCs w:val="24"/>
        </w:rPr>
        <w:t>36</w:t>
      </w:r>
      <w:r w:rsidRPr="00E02ED6">
        <w:rPr>
          <w:rFonts w:ascii="Candara Light" w:eastAsia="仿宋" w:hAnsi="Candara Light" w:hint="eastAsia"/>
          <w:sz w:val="24"/>
          <w:szCs w:val="24"/>
        </w:rPr>
        <w:t>、</w:t>
      </w:r>
      <w:r w:rsidRPr="00E02ED6">
        <w:rPr>
          <w:rFonts w:ascii="Candara Light" w:eastAsia="仿宋" w:hAnsi="Candara Light" w:hint="eastAsia"/>
          <w:sz w:val="24"/>
          <w:szCs w:val="24"/>
        </w:rPr>
        <w:t>40</w:t>
      </w:r>
      <w:r w:rsidRPr="00E02ED6">
        <w:rPr>
          <w:rFonts w:ascii="Candara Light" w:eastAsia="仿宋" w:hAnsi="Candara Light" w:hint="eastAsia"/>
          <w:sz w:val="24"/>
          <w:szCs w:val="24"/>
        </w:rPr>
        <w:t>行</w:t>
      </w:r>
      <w:r w:rsidRPr="00E02ED6">
        <w:rPr>
          <w:rFonts w:ascii="Candara Light" w:eastAsia="仿宋" w:hAnsi="Candara Light" w:hint="eastAsia"/>
          <w:sz w:val="24"/>
          <w:szCs w:val="24"/>
        </w:rPr>
        <w:t>),</w:t>
      </w:r>
      <w:r w:rsidRPr="00E02ED6">
        <w:rPr>
          <w:rFonts w:ascii="Candara Light" w:eastAsia="仿宋" w:hAnsi="Candara Light" w:hint="eastAsia"/>
          <w:sz w:val="24"/>
          <w:szCs w:val="24"/>
        </w:rPr>
        <w:t>但未包含其定义所在的头文件</w:t>
      </w:r>
      <w:r w:rsidRPr="00E02ED6">
        <w:rPr>
          <w:rFonts w:ascii="Candara Light" w:eastAsia="仿宋" w:hAnsi="Candara Light" w:hint="eastAsia"/>
          <w:sz w:val="24"/>
          <w:szCs w:val="24"/>
        </w:rPr>
        <w:t>&lt;sys/wait.h&gt;</w:t>
      </w:r>
      <w:r w:rsidRPr="00E02ED6">
        <w:rPr>
          <w:rFonts w:ascii="Candara Light" w:eastAsia="仿宋" w:hAnsi="Candara Light" w:hint="eastAsia"/>
          <w:sz w:val="24"/>
          <w:szCs w:val="24"/>
        </w:rPr>
        <w:t>。编译器默认其返回</w:t>
      </w:r>
      <w:r w:rsidRPr="00E02ED6">
        <w:rPr>
          <w:rFonts w:ascii="Candara Light" w:eastAsia="仿宋" w:hAnsi="Candara Light" w:hint="eastAsia"/>
          <w:sz w:val="24"/>
          <w:szCs w:val="24"/>
        </w:rPr>
        <w:t>int,</w:t>
      </w:r>
      <w:r w:rsidRPr="00E02ED6">
        <w:rPr>
          <w:rFonts w:ascii="Candara Light" w:eastAsia="仿宋" w:hAnsi="Candara Light" w:hint="eastAsia"/>
          <w:sz w:val="24"/>
          <w:szCs w:val="24"/>
        </w:rPr>
        <w:t>但实际上</w:t>
      </w:r>
      <w:r w:rsidRPr="00E02ED6">
        <w:rPr>
          <w:rFonts w:ascii="Candara Light" w:eastAsia="仿宋" w:hAnsi="Candara Light" w:hint="eastAsia"/>
          <w:sz w:val="24"/>
          <w:szCs w:val="24"/>
        </w:rPr>
        <w:t>wait()</w:t>
      </w:r>
      <w:r w:rsidRPr="00E02ED6">
        <w:rPr>
          <w:rFonts w:ascii="Candara Light" w:eastAsia="仿宋" w:hAnsi="Candara Light" w:hint="eastAsia"/>
          <w:sz w:val="24"/>
          <w:szCs w:val="24"/>
        </w:rPr>
        <w:t>需要正确的声明才能保证参数和返回值处理正确。</w:t>
      </w:r>
    </w:p>
    <w:p w14:paraId="32893BF5" w14:textId="1F7DA38C" w:rsidR="00E02ED6" w:rsidRDefault="00E02ED6" w:rsidP="00E02ED6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E02ED6">
        <w:rPr>
          <w:rFonts w:ascii="Candara Light" w:eastAsia="仿宋" w:hAnsi="Candara Light" w:hint="eastAsia"/>
          <w:sz w:val="24"/>
          <w:szCs w:val="24"/>
        </w:rPr>
        <w:t>虽然</w:t>
      </w:r>
      <w:r w:rsidRPr="00E02ED6">
        <w:rPr>
          <w:rFonts w:ascii="Candara Light" w:eastAsia="仿宋" w:hAnsi="Candara Light" w:hint="eastAsia"/>
          <w:sz w:val="24"/>
          <w:szCs w:val="24"/>
        </w:rPr>
        <w:t>wait()</w:t>
      </w:r>
      <w:r w:rsidRPr="00E02ED6">
        <w:rPr>
          <w:rFonts w:ascii="Candara Light" w:eastAsia="仿宋" w:hAnsi="Candara Light" w:hint="eastAsia"/>
          <w:sz w:val="24"/>
          <w:szCs w:val="24"/>
        </w:rPr>
        <w:t>的返回类型恰好是</w:t>
      </w:r>
      <w:r w:rsidRPr="00E02ED6">
        <w:rPr>
          <w:rFonts w:ascii="Candara Light" w:eastAsia="仿宋" w:hAnsi="Candara Light" w:hint="eastAsia"/>
          <w:sz w:val="24"/>
          <w:szCs w:val="24"/>
        </w:rPr>
        <w:t>int,</w:t>
      </w:r>
      <w:r w:rsidRPr="00E02ED6">
        <w:rPr>
          <w:rFonts w:ascii="Candara Light" w:eastAsia="仿宋" w:hAnsi="Candara Light" w:hint="eastAsia"/>
          <w:sz w:val="24"/>
          <w:szCs w:val="24"/>
        </w:rPr>
        <w:t>但缺少头文件可能导致在某些系统上编译失败或行为异常。</w:t>
      </w:r>
    </w:p>
    <w:p w14:paraId="10452D7A" w14:textId="4EA111CC" w:rsidR="00E02ED6" w:rsidRDefault="00E02ED6" w:rsidP="00E02ED6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解决方案：</w:t>
      </w:r>
    </w:p>
    <w:p w14:paraId="4218A5B9" w14:textId="4B7E9EA6" w:rsidR="00E02ED6" w:rsidRDefault="00E02ED6" w:rsidP="00E02ED6">
      <w:pPr>
        <w:pStyle w:val="a8"/>
        <w:spacing w:line="400" w:lineRule="exact"/>
        <w:ind w:left="556"/>
        <w:rPr>
          <w:rFonts w:ascii="Candara Light" w:eastAsia="仿宋" w:hAnsi="Candara Light"/>
          <w:sz w:val="24"/>
          <w:szCs w:val="24"/>
        </w:rPr>
      </w:pPr>
      <w:r w:rsidRPr="00E02ED6">
        <w:rPr>
          <w:rFonts w:ascii="Candara Light" w:eastAsia="仿宋" w:hAnsi="Candara Light" w:hint="eastAsia"/>
          <w:sz w:val="24"/>
          <w:szCs w:val="24"/>
        </w:rPr>
        <w:t>修改源代码</w:t>
      </w:r>
      <w:r w:rsidRPr="00E02ED6">
        <w:rPr>
          <w:rFonts w:ascii="Candara Light" w:eastAsia="仿宋" w:hAnsi="Candara Light" w:hint="eastAsia"/>
          <w:sz w:val="24"/>
          <w:szCs w:val="24"/>
        </w:rPr>
        <w:t>,</w:t>
      </w:r>
      <w:r w:rsidRPr="00E02ED6">
        <w:rPr>
          <w:rFonts w:ascii="Candara Light" w:eastAsia="仿宋" w:hAnsi="Candara Light" w:hint="eastAsia"/>
          <w:sz w:val="24"/>
          <w:szCs w:val="24"/>
        </w:rPr>
        <w:t>补充缺失的头文件并规范</w:t>
      </w:r>
      <w:r w:rsidRPr="00E02ED6">
        <w:rPr>
          <w:rFonts w:ascii="Candara Light" w:eastAsia="仿宋" w:hAnsi="Candara Light" w:hint="eastAsia"/>
          <w:sz w:val="24"/>
          <w:szCs w:val="24"/>
        </w:rPr>
        <w:t>main</w:t>
      </w:r>
      <w:r w:rsidRPr="00E02ED6">
        <w:rPr>
          <w:rFonts w:ascii="Candara Light" w:eastAsia="仿宋" w:hAnsi="Candara Light" w:hint="eastAsia"/>
          <w:sz w:val="24"/>
          <w:szCs w:val="24"/>
        </w:rPr>
        <w:t>函数声明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34A0FB0C" w14:textId="439F7B5C" w:rsidR="00E02ED6" w:rsidRDefault="00E02ED6" w:rsidP="00E02ED6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E02ED6">
        <w:rPr>
          <w:rFonts w:ascii="Candara Light" w:eastAsia="仿宋" w:hAnsi="Candara Light"/>
          <w:sz w:val="24"/>
          <w:szCs w:val="24"/>
        </w:rPr>
        <w:lastRenderedPageBreak/>
        <w:drawing>
          <wp:inline distT="0" distB="0" distL="0" distR="0" wp14:anchorId="584C4EE3" wp14:editId="6A15A96D">
            <wp:extent cx="4794250" cy="1147751"/>
            <wp:effectExtent l="0" t="0" r="6350" b="0"/>
            <wp:docPr id="515957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79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07027" cy="11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65C0" w14:textId="1047B404" w:rsidR="00F05F09" w:rsidRDefault="00E02ED6" w:rsidP="00E02ED6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E02ED6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28D67EA9" wp14:editId="47C5F4A8">
            <wp:extent cx="1663786" cy="590580"/>
            <wp:effectExtent l="0" t="0" r="0" b="0"/>
            <wp:docPr id="382720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01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CF9F" w14:textId="7239F08C" w:rsidR="00E02ED6" w:rsidRPr="00E02ED6" w:rsidRDefault="00E02ED6" w:rsidP="00E02ED6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>
        <w:rPr>
          <w:rFonts w:ascii="Candara Light" w:eastAsia="仿宋" w:hAnsi="Candara Light" w:hint="eastAsia"/>
          <w:sz w:val="24"/>
          <w:szCs w:val="24"/>
        </w:rPr>
        <w:t>如图所示，</w:t>
      </w:r>
      <w:r w:rsidRPr="00E02ED6">
        <w:rPr>
          <w:rFonts w:ascii="Candara Light" w:eastAsia="仿宋" w:hAnsi="Candara Light" w:hint="eastAsia"/>
          <w:sz w:val="24"/>
          <w:szCs w:val="24"/>
        </w:rPr>
        <w:t>添加</w:t>
      </w:r>
      <w:r w:rsidRPr="00E02ED6">
        <w:rPr>
          <w:rFonts w:ascii="Consolas" w:eastAsia="仿宋" w:hAnsi="Consolas"/>
          <w:sz w:val="24"/>
          <w:szCs w:val="24"/>
          <w:bdr w:val="single" w:sz="4" w:space="0" w:color="auto"/>
        </w:rPr>
        <w:t>#include &lt;stdlib.h&gt;</w:t>
      </w:r>
      <w:r w:rsidRPr="00E02ED6">
        <w:rPr>
          <w:rFonts w:ascii="Candara Light" w:eastAsia="仿宋" w:hAnsi="Candara Light" w:hint="eastAsia"/>
          <w:sz w:val="24"/>
          <w:szCs w:val="24"/>
        </w:rPr>
        <w:t xml:space="preserve"> </w:t>
      </w:r>
      <w:r>
        <w:rPr>
          <w:rFonts w:ascii="Candara Light" w:eastAsia="仿宋" w:hAnsi="Candara Light" w:hint="eastAsia"/>
          <w:sz w:val="24"/>
          <w:szCs w:val="24"/>
        </w:rPr>
        <w:t>用于</w:t>
      </w:r>
      <w:r w:rsidRPr="00E02ED6">
        <w:rPr>
          <w:rFonts w:ascii="Candara Light" w:eastAsia="仿宋" w:hAnsi="Candara Light" w:hint="eastAsia"/>
          <w:sz w:val="24"/>
          <w:szCs w:val="24"/>
        </w:rPr>
        <w:t>声明</w:t>
      </w:r>
      <w:r w:rsidRPr="00DA1607">
        <w:rPr>
          <w:rFonts w:ascii="Consolas" w:eastAsia="仿宋" w:hAnsi="Consolas"/>
          <w:sz w:val="24"/>
          <w:szCs w:val="24"/>
        </w:rPr>
        <w:t>exit()</w:t>
      </w:r>
      <w:r w:rsidRPr="00E02ED6">
        <w:rPr>
          <w:rFonts w:ascii="Candara Light" w:eastAsia="仿宋" w:hAnsi="Candara Light" w:hint="eastAsia"/>
          <w:sz w:val="24"/>
          <w:szCs w:val="24"/>
        </w:rPr>
        <w:t>函数</w:t>
      </w:r>
      <w:r>
        <w:rPr>
          <w:rFonts w:ascii="Candara Light" w:eastAsia="仿宋" w:hAnsi="Candara Light" w:hint="eastAsia"/>
          <w:sz w:val="24"/>
          <w:szCs w:val="24"/>
        </w:rPr>
        <w:t>；</w:t>
      </w:r>
      <w:r w:rsidRPr="00E02ED6">
        <w:rPr>
          <w:rFonts w:ascii="Candara Light" w:eastAsia="仿宋" w:hAnsi="Candara Light" w:hint="eastAsia"/>
          <w:sz w:val="24"/>
          <w:szCs w:val="24"/>
        </w:rPr>
        <w:t>添加</w:t>
      </w:r>
      <w:r w:rsidRPr="00E02ED6">
        <w:rPr>
          <w:rFonts w:ascii="Consolas" w:eastAsia="仿宋" w:hAnsi="Consolas" w:hint="eastAsia"/>
          <w:sz w:val="24"/>
          <w:szCs w:val="24"/>
          <w:bdr w:val="single" w:sz="4" w:space="0" w:color="auto"/>
        </w:rPr>
        <w:t>#include &lt;sys/wait.h&gt;</w:t>
      </w:r>
      <w:r>
        <w:rPr>
          <w:rFonts w:ascii="Candara Light" w:eastAsia="仿宋" w:hAnsi="Candara Light" w:hint="eastAsia"/>
          <w:sz w:val="24"/>
          <w:szCs w:val="24"/>
        </w:rPr>
        <w:t>用于</w:t>
      </w:r>
      <w:r w:rsidRPr="00E02ED6">
        <w:rPr>
          <w:rFonts w:ascii="Candara Light" w:eastAsia="仿宋" w:hAnsi="Candara Light" w:hint="eastAsia"/>
          <w:sz w:val="24"/>
          <w:szCs w:val="24"/>
        </w:rPr>
        <w:t>声明</w:t>
      </w:r>
      <w:r w:rsidRPr="00DA1607">
        <w:rPr>
          <w:rFonts w:ascii="Consolas" w:eastAsia="仿宋" w:hAnsi="Consolas" w:hint="eastAsia"/>
          <w:sz w:val="24"/>
          <w:szCs w:val="24"/>
        </w:rPr>
        <w:t>wait()</w:t>
      </w:r>
      <w:r w:rsidRPr="00E02ED6">
        <w:rPr>
          <w:rFonts w:ascii="Candara Light" w:eastAsia="仿宋" w:hAnsi="Candara Light" w:hint="eastAsia"/>
          <w:sz w:val="24"/>
          <w:szCs w:val="24"/>
        </w:rPr>
        <w:t>函数</w:t>
      </w:r>
      <w:r>
        <w:rPr>
          <w:rFonts w:ascii="Candara Light" w:eastAsia="仿宋" w:hAnsi="Candara Light" w:hint="eastAsia"/>
          <w:sz w:val="24"/>
          <w:szCs w:val="24"/>
        </w:rPr>
        <w:t>；</w:t>
      </w:r>
      <w:r w:rsidRPr="00E02ED6">
        <w:rPr>
          <w:rFonts w:ascii="Candara Light" w:eastAsia="仿宋" w:hAnsi="Candara Light" w:hint="eastAsia"/>
          <w:sz w:val="24"/>
          <w:szCs w:val="24"/>
        </w:rPr>
        <w:t>将</w:t>
      </w:r>
      <w:r w:rsidRPr="00DA1607">
        <w:rPr>
          <w:rFonts w:ascii="Consolas" w:eastAsia="仿宋" w:hAnsi="Consolas" w:hint="eastAsia"/>
          <w:sz w:val="24"/>
          <w:szCs w:val="24"/>
        </w:rPr>
        <w:t>main()</w:t>
      </w:r>
      <w:r w:rsidRPr="00E02ED6">
        <w:rPr>
          <w:rFonts w:ascii="Candara Light" w:eastAsia="仿宋" w:hAnsi="Candara Light" w:hint="eastAsia"/>
          <w:sz w:val="24"/>
          <w:szCs w:val="24"/>
        </w:rPr>
        <w:t>改为</w:t>
      </w:r>
      <w:r w:rsidRPr="00DA1607">
        <w:rPr>
          <w:rFonts w:ascii="Consolas" w:eastAsia="仿宋" w:hAnsi="Consolas" w:hint="eastAsia"/>
          <w:sz w:val="24"/>
          <w:szCs w:val="24"/>
        </w:rPr>
        <w:t>int main()</w:t>
      </w:r>
      <w:r>
        <w:rPr>
          <w:rFonts w:ascii="Candara Light" w:eastAsia="仿宋" w:hAnsi="Candara Light" w:hint="eastAsia"/>
          <w:sz w:val="24"/>
          <w:szCs w:val="24"/>
        </w:rPr>
        <w:t>，</w:t>
      </w:r>
      <w:r w:rsidRPr="00E02ED6">
        <w:rPr>
          <w:rFonts w:ascii="Candara Light" w:eastAsia="仿宋" w:hAnsi="Candara Light" w:hint="eastAsia"/>
          <w:sz w:val="24"/>
          <w:szCs w:val="24"/>
        </w:rPr>
        <w:t>显式声明返回类型</w:t>
      </w:r>
      <w:r>
        <w:rPr>
          <w:rFonts w:ascii="Candara Light" w:eastAsia="仿宋" w:hAnsi="Candara Light" w:hint="eastAsia"/>
          <w:sz w:val="24"/>
          <w:szCs w:val="24"/>
        </w:rPr>
        <w:t>；</w:t>
      </w:r>
      <w:r w:rsidRPr="00E02ED6">
        <w:rPr>
          <w:rFonts w:ascii="Candara Light" w:eastAsia="仿宋" w:hAnsi="Candara Light" w:hint="eastAsia"/>
          <w:sz w:val="24"/>
          <w:szCs w:val="24"/>
        </w:rPr>
        <w:t>在</w:t>
      </w:r>
      <w:r w:rsidRPr="00DA1607">
        <w:rPr>
          <w:rFonts w:ascii="Consolas" w:eastAsia="仿宋" w:hAnsi="Consolas" w:hint="eastAsia"/>
          <w:sz w:val="24"/>
          <w:szCs w:val="24"/>
        </w:rPr>
        <w:t>main</w:t>
      </w:r>
      <w:r w:rsidRPr="00E02ED6">
        <w:rPr>
          <w:rFonts w:ascii="Candara Light" w:eastAsia="仿宋" w:hAnsi="Candara Light" w:hint="eastAsia"/>
          <w:sz w:val="24"/>
          <w:szCs w:val="24"/>
        </w:rPr>
        <w:t>函数末尾添加</w:t>
      </w:r>
      <w:r w:rsidRPr="00DA1607">
        <w:rPr>
          <w:rFonts w:ascii="Consolas" w:eastAsia="仿宋" w:hAnsi="Consolas" w:hint="eastAsia"/>
          <w:sz w:val="24"/>
          <w:szCs w:val="24"/>
          <w:bdr w:val="single" w:sz="4" w:space="0" w:color="auto"/>
        </w:rPr>
        <w:t>return 0</w:t>
      </w:r>
      <w:r w:rsidRPr="00E02ED6">
        <w:rPr>
          <w:rFonts w:ascii="Candara Light" w:eastAsia="仿宋" w:hAnsi="Candara Light" w:hint="eastAsia"/>
          <w:sz w:val="24"/>
          <w:szCs w:val="24"/>
        </w:rPr>
        <w:t xml:space="preserve">; </w:t>
      </w:r>
      <w:r w:rsidRPr="00E02ED6">
        <w:rPr>
          <w:rFonts w:ascii="Candara Light" w:eastAsia="仿宋" w:hAnsi="Candara Light" w:hint="eastAsia"/>
          <w:sz w:val="24"/>
          <w:szCs w:val="24"/>
        </w:rPr>
        <w:t>符合</w:t>
      </w:r>
      <w:r w:rsidRPr="00E02ED6">
        <w:rPr>
          <w:rFonts w:ascii="Candara Light" w:eastAsia="仿宋" w:hAnsi="Candara Light" w:hint="eastAsia"/>
          <w:sz w:val="24"/>
          <w:szCs w:val="24"/>
        </w:rPr>
        <w:t>C</w:t>
      </w:r>
      <w:r w:rsidRPr="00E02ED6">
        <w:rPr>
          <w:rFonts w:ascii="Candara Light" w:eastAsia="仿宋" w:hAnsi="Candara Light" w:hint="eastAsia"/>
          <w:sz w:val="24"/>
          <w:szCs w:val="24"/>
        </w:rPr>
        <w:t>语言规范</w:t>
      </w:r>
      <w:r>
        <w:rPr>
          <w:rFonts w:ascii="Candara Light" w:eastAsia="仿宋" w:hAnsi="Candara Light" w:hint="eastAsia"/>
          <w:sz w:val="24"/>
          <w:szCs w:val="24"/>
        </w:rPr>
        <w:t>。</w:t>
      </w:r>
    </w:p>
    <w:p w14:paraId="72B37078" w14:textId="4185ED0A" w:rsidR="00614022" w:rsidRDefault="00E02ED6" w:rsidP="00021549">
      <w:pPr>
        <w:pStyle w:val="a8"/>
        <w:ind w:left="556"/>
        <w:rPr>
          <w:rFonts w:ascii="Candara Light" w:eastAsia="仿宋" w:hAnsi="Candara Light"/>
          <w:sz w:val="24"/>
          <w:szCs w:val="24"/>
        </w:rPr>
      </w:pPr>
      <w:r w:rsidRPr="00E02ED6">
        <w:rPr>
          <w:rFonts w:ascii="Candara Light" w:eastAsia="仿宋" w:hAnsi="Candara Light"/>
          <w:sz w:val="24"/>
          <w:szCs w:val="24"/>
        </w:rPr>
        <w:drawing>
          <wp:inline distT="0" distB="0" distL="0" distR="0" wp14:anchorId="49E3794A" wp14:editId="66AEF5C9">
            <wp:extent cx="5245100" cy="408775"/>
            <wp:effectExtent l="0" t="0" r="0" b="0"/>
            <wp:docPr id="1732891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913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5698" cy="4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AE8E" w14:textId="76D89543" w:rsidR="00E02ED6" w:rsidRPr="00E02ED6" w:rsidRDefault="00E02ED6" w:rsidP="00E02ED6">
      <w:pPr>
        <w:pStyle w:val="a8"/>
        <w:spacing w:line="400" w:lineRule="exact"/>
        <w:ind w:left="556"/>
        <w:rPr>
          <w:rFonts w:ascii="Candara Light" w:eastAsia="仿宋" w:hAnsi="Candara Light" w:hint="eastAsia"/>
          <w:sz w:val="24"/>
          <w:szCs w:val="24"/>
        </w:rPr>
      </w:pPr>
      <w:r w:rsidRPr="00E02ED6">
        <w:rPr>
          <w:rFonts w:ascii="Candara Light" w:eastAsia="仿宋" w:hAnsi="Candara Light" w:hint="eastAsia"/>
          <w:sz w:val="24"/>
          <w:szCs w:val="24"/>
        </w:rPr>
        <w:t>如图所示</w:t>
      </w:r>
      <w:r w:rsidRPr="00E02ED6">
        <w:rPr>
          <w:rFonts w:ascii="Candara Light" w:eastAsia="仿宋" w:hAnsi="Candara Light" w:hint="eastAsia"/>
          <w:sz w:val="24"/>
          <w:szCs w:val="24"/>
        </w:rPr>
        <w:t>,</w:t>
      </w:r>
      <w:r w:rsidRPr="00E02ED6">
        <w:rPr>
          <w:rFonts w:ascii="Candara Light" w:eastAsia="仿宋" w:hAnsi="Candara Light" w:hint="eastAsia"/>
          <w:sz w:val="24"/>
          <w:szCs w:val="24"/>
        </w:rPr>
        <w:t>重新编译后所有</w:t>
      </w:r>
      <w:r w:rsidRPr="00E02ED6">
        <w:rPr>
          <w:rFonts w:ascii="Candara Light" w:eastAsia="仿宋" w:hAnsi="Candara Light" w:hint="eastAsia"/>
          <w:sz w:val="24"/>
          <w:szCs w:val="24"/>
        </w:rPr>
        <w:t>warning</w:t>
      </w:r>
      <w:r w:rsidRPr="00E02ED6">
        <w:rPr>
          <w:rFonts w:ascii="Candara Light" w:eastAsia="仿宋" w:hAnsi="Candara Light" w:hint="eastAsia"/>
          <w:sz w:val="24"/>
          <w:szCs w:val="24"/>
        </w:rPr>
        <w:t>消失</w:t>
      </w:r>
      <w:r w:rsidRPr="00E02ED6">
        <w:rPr>
          <w:rFonts w:ascii="Candara Light" w:eastAsia="仿宋" w:hAnsi="Candara Light" w:hint="eastAsia"/>
          <w:sz w:val="24"/>
          <w:szCs w:val="24"/>
        </w:rPr>
        <w:t>,</w:t>
      </w:r>
      <w:r w:rsidRPr="00E02ED6">
        <w:rPr>
          <w:rFonts w:ascii="Candara Light" w:eastAsia="仿宋" w:hAnsi="Candara Light" w:hint="eastAsia"/>
          <w:sz w:val="24"/>
          <w:szCs w:val="24"/>
        </w:rPr>
        <w:t>成功生成可执行文件</w:t>
      </w:r>
      <w:r w:rsidRPr="00E02ED6">
        <w:rPr>
          <w:rFonts w:ascii="Candara Light" w:eastAsia="仿宋" w:hAnsi="Candara Light" w:hint="eastAsia"/>
          <w:sz w:val="24"/>
          <w:szCs w:val="24"/>
        </w:rPr>
        <w:t>pipe</w:t>
      </w:r>
      <w:r w:rsidRPr="00E02ED6">
        <w:rPr>
          <w:rFonts w:ascii="Candara Light" w:eastAsia="仿宋" w:hAnsi="Candara Light" w:hint="eastAsia"/>
          <w:sz w:val="24"/>
          <w:szCs w:val="24"/>
        </w:rPr>
        <w:t>。</w:t>
      </w:r>
    </w:p>
    <w:sectPr w:rsidR="00E02ED6" w:rsidRPr="00E02ED6" w:rsidSect="00BF658A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1081" w14:textId="77777777" w:rsidR="00D27234" w:rsidRDefault="00D27234" w:rsidP="00DE43CE">
      <w:r>
        <w:separator/>
      </w:r>
    </w:p>
  </w:endnote>
  <w:endnote w:type="continuationSeparator" w:id="0">
    <w:p w14:paraId="2DD999EA" w14:textId="77777777" w:rsidR="00D27234" w:rsidRDefault="00D27234" w:rsidP="00DE4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B137" w14:textId="77777777" w:rsidR="00D27234" w:rsidRDefault="00D27234" w:rsidP="00DE43CE">
      <w:r>
        <w:separator/>
      </w:r>
    </w:p>
  </w:footnote>
  <w:footnote w:type="continuationSeparator" w:id="0">
    <w:p w14:paraId="2314335C" w14:textId="77777777" w:rsidR="00D27234" w:rsidRDefault="00D27234" w:rsidP="00DE43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12"/>
    <w:multiLevelType w:val="singleLevel"/>
    <w:tmpl w:val="00000012"/>
    <w:name w:val="WW8Num18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1A"/>
    <w:multiLevelType w:val="singleLevel"/>
    <w:tmpl w:val="0000001A"/>
    <w:name w:val="WW8Num26"/>
    <w:lvl w:ilvl="0">
      <w:start w:val="1"/>
      <w:numFmt w:val="decimal"/>
      <w:lvlText w:val="%1　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28D0CFD"/>
    <w:multiLevelType w:val="hybridMultilevel"/>
    <w:tmpl w:val="02AE4376"/>
    <w:lvl w:ilvl="0" w:tplc="D67040C4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407" w:hanging="440"/>
      </w:pPr>
    </w:lvl>
    <w:lvl w:ilvl="2" w:tplc="0409001B" w:tentative="1">
      <w:start w:val="1"/>
      <w:numFmt w:val="lowerRoman"/>
      <w:lvlText w:val="%3."/>
      <w:lvlJc w:val="right"/>
      <w:pPr>
        <w:ind w:left="2847" w:hanging="440"/>
      </w:pPr>
    </w:lvl>
    <w:lvl w:ilvl="3" w:tplc="0409000F" w:tentative="1">
      <w:start w:val="1"/>
      <w:numFmt w:val="decimal"/>
      <w:lvlText w:val="%4."/>
      <w:lvlJc w:val="left"/>
      <w:pPr>
        <w:ind w:left="3287" w:hanging="440"/>
      </w:pPr>
    </w:lvl>
    <w:lvl w:ilvl="4" w:tplc="04090019" w:tentative="1">
      <w:start w:val="1"/>
      <w:numFmt w:val="lowerLetter"/>
      <w:lvlText w:val="%5)"/>
      <w:lvlJc w:val="left"/>
      <w:pPr>
        <w:ind w:left="3727" w:hanging="440"/>
      </w:pPr>
    </w:lvl>
    <w:lvl w:ilvl="5" w:tplc="0409001B" w:tentative="1">
      <w:start w:val="1"/>
      <w:numFmt w:val="lowerRoman"/>
      <w:lvlText w:val="%6."/>
      <w:lvlJc w:val="right"/>
      <w:pPr>
        <w:ind w:left="4167" w:hanging="440"/>
      </w:pPr>
    </w:lvl>
    <w:lvl w:ilvl="6" w:tplc="0409000F" w:tentative="1">
      <w:start w:val="1"/>
      <w:numFmt w:val="decimal"/>
      <w:lvlText w:val="%7."/>
      <w:lvlJc w:val="left"/>
      <w:pPr>
        <w:ind w:left="4607" w:hanging="440"/>
      </w:pPr>
    </w:lvl>
    <w:lvl w:ilvl="7" w:tplc="04090019" w:tentative="1">
      <w:start w:val="1"/>
      <w:numFmt w:val="lowerLetter"/>
      <w:lvlText w:val="%8)"/>
      <w:lvlJc w:val="left"/>
      <w:pPr>
        <w:ind w:left="5047" w:hanging="440"/>
      </w:pPr>
    </w:lvl>
    <w:lvl w:ilvl="8" w:tplc="0409001B" w:tentative="1">
      <w:start w:val="1"/>
      <w:numFmt w:val="lowerRoman"/>
      <w:lvlText w:val="%9."/>
      <w:lvlJc w:val="right"/>
      <w:pPr>
        <w:ind w:left="5487" w:hanging="440"/>
      </w:pPr>
    </w:lvl>
  </w:abstractNum>
  <w:abstractNum w:abstractNumId="5" w15:restartNumberingAfterBreak="0">
    <w:nsid w:val="0822236C"/>
    <w:multiLevelType w:val="hybridMultilevel"/>
    <w:tmpl w:val="025AB352"/>
    <w:lvl w:ilvl="0" w:tplc="FFFFFFFF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700" w:hanging="440"/>
      </w:pPr>
    </w:lvl>
    <w:lvl w:ilvl="2" w:tplc="FFFFFFFF" w:tentative="1">
      <w:start w:val="1"/>
      <w:numFmt w:val="lowerRoman"/>
      <w:lvlText w:val="%3."/>
      <w:lvlJc w:val="right"/>
      <w:pPr>
        <w:ind w:left="2140" w:hanging="440"/>
      </w:pPr>
    </w:lvl>
    <w:lvl w:ilvl="3" w:tplc="FFFFFFFF" w:tentative="1">
      <w:start w:val="1"/>
      <w:numFmt w:val="decimal"/>
      <w:lvlText w:val="%4."/>
      <w:lvlJc w:val="left"/>
      <w:pPr>
        <w:ind w:left="2580" w:hanging="440"/>
      </w:pPr>
    </w:lvl>
    <w:lvl w:ilvl="4" w:tplc="FFFFFFFF" w:tentative="1">
      <w:start w:val="1"/>
      <w:numFmt w:val="lowerLetter"/>
      <w:lvlText w:val="%5)"/>
      <w:lvlJc w:val="left"/>
      <w:pPr>
        <w:ind w:left="3020" w:hanging="440"/>
      </w:pPr>
    </w:lvl>
    <w:lvl w:ilvl="5" w:tplc="FFFFFFFF" w:tentative="1">
      <w:start w:val="1"/>
      <w:numFmt w:val="lowerRoman"/>
      <w:lvlText w:val="%6."/>
      <w:lvlJc w:val="right"/>
      <w:pPr>
        <w:ind w:left="3460" w:hanging="440"/>
      </w:pPr>
    </w:lvl>
    <w:lvl w:ilvl="6" w:tplc="FFFFFFFF" w:tentative="1">
      <w:start w:val="1"/>
      <w:numFmt w:val="decimal"/>
      <w:lvlText w:val="%7."/>
      <w:lvlJc w:val="left"/>
      <w:pPr>
        <w:ind w:left="3900" w:hanging="440"/>
      </w:pPr>
    </w:lvl>
    <w:lvl w:ilvl="7" w:tplc="FFFFFFFF" w:tentative="1">
      <w:start w:val="1"/>
      <w:numFmt w:val="lowerLetter"/>
      <w:lvlText w:val="%8)"/>
      <w:lvlJc w:val="left"/>
      <w:pPr>
        <w:ind w:left="4340" w:hanging="440"/>
      </w:pPr>
    </w:lvl>
    <w:lvl w:ilvl="8" w:tplc="FFFFFFFF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6" w15:restartNumberingAfterBreak="0">
    <w:nsid w:val="088338CE"/>
    <w:multiLevelType w:val="hybridMultilevel"/>
    <w:tmpl w:val="27F65BBC"/>
    <w:lvl w:ilvl="0" w:tplc="1E4823D4">
      <w:start w:val="1"/>
      <w:numFmt w:val="decimal"/>
      <w:suff w:val="space"/>
      <w:lvlText w:val="%1."/>
      <w:lvlJc w:val="left"/>
      <w:pPr>
        <w:ind w:left="7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0" w:hanging="440"/>
      </w:p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7" w15:restartNumberingAfterBreak="0">
    <w:nsid w:val="09A12699"/>
    <w:multiLevelType w:val="hybridMultilevel"/>
    <w:tmpl w:val="4AE0E4C6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8" w15:restartNumberingAfterBreak="0">
    <w:nsid w:val="0C694E08"/>
    <w:multiLevelType w:val="hybridMultilevel"/>
    <w:tmpl w:val="3200AC60"/>
    <w:lvl w:ilvl="0" w:tplc="9B3E45C8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ECC4DB1"/>
    <w:multiLevelType w:val="hybridMultilevel"/>
    <w:tmpl w:val="E2043188"/>
    <w:lvl w:ilvl="0" w:tplc="0DB05C40">
      <w:start w:val="1"/>
      <w:numFmt w:val="lowerLetter"/>
      <w:suff w:val="space"/>
      <w:lvlText w:val="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0" w15:restartNumberingAfterBreak="0">
    <w:nsid w:val="13316E27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3FC4BC2"/>
    <w:multiLevelType w:val="hybridMultilevel"/>
    <w:tmpl w:val="DF88F47C"/>
    <w:lvl w:ilvl="0" w:tplc="467ED644">
      <w:start w:val="1"/>
      <w:numFmt w:val="bullet"/>
      <w:suff w:val="space"/>
      <w:lvlText w:val=""/>
      <w:lvlJc w:val="left"/>
      <w:pPr>
        <w:ind w:left="2080" w:hanging="440"/>
      </w:pPr>
      <w:rPr>
        <w:rFonts w:ascii="Wingdings" w:hAnsi="Wingdings" w:hint="default"/>
        <w:sz w:val="10"/>
        <w:szCs w:val="10"/>
      </w:rPr>
    </w:lvl>
    <w:lvl w:ilvl="1" w:tplc="4B8E1BE2">
      <w:start w:val="1"/>
      <w:numFmt w:val="bullet"/>
      <w:suff w:val="space"/>
      <w:lvlText w:val=""/>
      <w:lvlJc w:val="left"/>
      <w:pPr>
        <w:ind w:left="1700" w:hanging="440"/>
      </w:pPr>
      <w:rPr>
        <w:rFonts w:ascii="Wingdings" w:hAnsi="Wingdings" w:hint="default"/>
        <w:sz w:val="11"/>
        <w:szCs w:val="11"/>
      </w:rPr>
    </w:lvl>
    <w:lvl w:ilvl="2" w:tplc="04090005" w:tentative="1">
      <w:start w:val="1"/>
      <w:numFmt w:val="bullet"/>
      <w:lvlText w:val=""/>
      <w:lvlJc w:val="left"/>
      <w:pPr>
        <w:ind w:left="21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0" w:hanging="440"/>
      </w:pPr>
      <w:rPr>
        <w:rFonts w:ascii="Wingdings" w:hAnsi="Wingdings" w:hint="default"/>
      </w:rPr>
    </w:lvl>
  </w:abstractNum>
  <w:abstractNum w:abstractNumId="12" w15:restartNumberingAfterBreak="0">
    <w:nsid w:val="1843760A"/>
    <w:multiLevelType w:val="hybridMultilevel"/>
    <w:tmpl w:val="6248FD64"/>
    <w:lvl w:ilvl="0" w:tplc="9B3E45C8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A1545DA"/>
    <w:multiLevelType w:val="hybridMultilevel"/>
    <w:tmpl w:val="FFD6764E"/>
    <w:lvl w:ilvl="0" w:tplc="2CCCFDB0">
      <w:start w:val="3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CAE02BB"/>
    <w:multiLevelType w:val="hybridMultilevel"/>
    <w:tmpl w:val="4AE0E4C6"/>
    <w:lvl w:ilvl="0" w:tplc="8A149298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0" w:hanging="440"/>
      </w:p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15" w15:restartNumberingAfterBreak="0">
    <w:nsid w:val="1CCF7102"/>
    <w:multiLevelType w:val="hybridMultilevel"/>
    <w:tmpl w:val="2CAC4062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16" w15:restartNumberingAfterBreak="0">
    <w:nsid w:val="1CD261D4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17" w15:restartNumberingAfterBreak="0">
    <w:nsid w:val="22705E3F"/>
    <w:multiLevelType w:val="hybridMultilevel"/>
    <w:tmpl w:val="8ACC2C12"/>
    <w:lvl w:ilvl="0" w:tplc="B8DEAA82">
      <w:start w:val="1"/>
      <w:numFmt w:val="lowerRoman"/>
      <w:suff w:val="space"/>
      <w:lvlText w:val="%1."/>
      <w:lvlJc w:val="left"/>
      <w:pPr>
        <w:ind w:left="177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25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000" w:hanging="440"/>
      </w:pPr>
    </w:lvl>
    <w:lvl w:ilvl="3" w:tplc="FFFFFFFF" w:tentative="1">
      <w:start w:val="1"/>
      <w:numFmt w:val="decimal"/>
      <w:lvlText w:val="%4."/>
      <w:lvlJc w:val="left"/>
      <w:pPr>
        <w:ind w:left="3440" w:hanging="440"/>
      </w:pPr>
    </w:lvl>
    <w:lvl w:ilvl="4" w:tplc="FFFFFFFF" w:tentative="1">
      <w:start w:val="1"/>
      <w:numFmt w:val="lowerLetter"/>
      <w:lvlText w:val="%5)"/>
      <w:lvlJc w:val="left"/>
      <w:pPr>
        <w:ind w:left="3880" w:hanging="440"/>
      </w:pPr>
    </w:lvl>
    <w:lvl w:ilvl="5" w:tplc="FFFFFFFF" w:tentative="1">
      <w:start w:val="1"/>
      <w:numFmt w:val="lowerRoman"/>
      <w:lvlText w:val="%6."/>
      <w:lvlJc w:val="right"/>
      <w:pPr>
        <w:ind w:left="4320" w:hanging="440"/>
      </w:pPr>
    </w:lvl>
    <w:lvl w:ilvl="6" w:tplc="FFFFFFFF" w:tentative="1">
      <w:start w:val="1"/>
      <w:numFmt w:val="decimal"/>
      <w:lvlText w:val="%7."/>
      <w:lvlJc w:val="left"/>
      <w:pPr>
        <w:ind w:left="4760" w:hanging="440"/>
      </w:pPr>
    </w:lvl>
    <w:lvl w:ilvl="7" w:tplc="FFFFFFFF" w:tentative="1">
      <w:start w:val="1"/>
      <w:numFmt w:val="lowerLetter"/>
      <w:lvlText w:val="%8)"/>
      <w:lvlJc w:val="left"/>
      <w:pPr>
        <w:ind w:left="5200" w:hanging="440"/>
      </w:pPr>
    </w:lvl>
    <w:lvl w:ilvl="8" w:tplc="FFFFFFFF" w:tentative="1">
      <w:start w:val="1"/>
      <w:numFmt w:val="lowerRoman"/>
      <w:lvlText w:val="%9."/>
      <w:lvlJc w:val="right"/>
      <w:pPr>
        <w:ind w:left="5640" w:hanging="440"/>
      </w:pPr>
    </w:lvl>
  </w:abstractNum>
  <w:abstractNum w:abstractNumId="18" w15:restartNumberingAfterBreak="0">
    <w:nsid w:val="23896DF6"/>
    <w:multiLevelType w:val="hybridMultilevel"/>
    <w:tmpl w:val="62C0EDFE"/>
    <w:lvl w:ilvl="0" w:tplc="B478CE3E">
      <w:start w:val="1"/>
      <w:numFmt w:val="lowerLetter"/>
      <w:suff w:val="space"/>
      <w:lvlText w:val="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9" w15:restartNumberingAfterBreak="0">
    <w:nsid w:val="23D30B52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20" w15:restartNumberingAfterBreak="0">
    <w:nsid w:val="24533140"/>
    <w:multiLevelType w:val="hybridMultilevel"/>
    <w:tmpl w:val="AACE2FFA"/>
    <w:lvl w:ilvl="0" w:tplc="C50840D0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36" w:hanging="440"/>
      </w:pPr>
    </w:lvl>
    <w:lvl w:ilvl="2" w:tplc="0409001B" w:tentative="1">
      <w:start w:val="1"/>
      <w:numFmt w:val="lowerRoman"/>
      <w:lvlText w:val="%3."/>
      <w:lvlJc w:val="right"/>
      <w:pPr>
        <w:ind w:left="1876" w:hanging="440"/>
      </w:pPr>
    </w:lvl>
    <w:lvl w:ilvl="3" w:tplc="0409000F" w:tentative="1">
      <w:start w:val="1"/>
      <w:numFmt w:val="decimal"/>
      <w:lvlText w:val="%4."/>
      <w:lvlJc w:val="left"/>
      <w:pPr>
        <w:ind w:left="2316" w:hanging="440"/>
      </w:pPr>
    </w:lvl>
    <w:lvl w:ilvl="4" w:tplc="04090019" w:tentative="1">
      <w:start w:val="1"/>
      <w:numFmt w:val="lowerLetter"/>
      <w:lvlText w:val="%5)"/>
      <w:lvlJc w:val="left"/>
      <w:pPr>
        <w:ind w:left="2756" w:hanging="440"/>
      </w:pPr>
    </w:lvl>
    <w:lvl w:ilvl="5" w:tplc="0409001B" w:tentative="1">
      <w:start w:val="1"/>
      <w:numFmt w:val="lowerRoman"/>
      <w:lvlText w:val="%6."/>
      <w:lvlJc w:val="right"/>
      <w:pPr>
        <w:ind w:left="3196" w:hanging="440"/>
      </w:pPr>
    </w:lvl>
    <w:lvl w:ilvl="6" w:tplc="0409000F" w:tentative="1">
      <w:start w:val="1"/>
      <w:numFmt w:val="decimal"/>
      <w:lvlText w:val="%7."/>
      <w:lvlJc w:val="left"/>
      <w:pPr>
        <w:ind w:left="3636" w:hanging="440"/>
      </w:pPr>
    </w:lvl>
    <w:lvl w:ilvl="7" w:tplc="04090019" w:tentative="1">
      <w:start w:val="1"/>
      <w:numFmt w:val="lowerLetter"/>
      <w:lvlText w:val="%8)"/>
      <w:lvlJc w:val="left"/>
      <w:pPr>
        <w:ind w:left="4076" w:hanging="440"/>
      </w:pPr>
    </w:lvl>
    <w:lvl w:ilvl="8" w:tplc="0409001B" w:tentative="1">
      <w:start w:val="1"/>
      <w:numFmt w:val="lowerRoman"/>
      <w:lvlText w:val="%9."/>
      <w:lvlJc w:val="right"/>
      <w:pPr>
        <w:ind w:left="4516" w:hanging="440"/>
      </w:pPr>
    </w:lvl>
  </w:abstractNum>
  <w:abstractNum w:abstractNumId="21" w15:restartNumberingAfterBreak="0">
    <w:nsid w:val="24B451AD"/>
    <w:multiLevelType w:val="hybridMultilevel"/>
    <w:tmpl w:val="2FD43A1C"/>
    <w:lvl w:ilvl="0" w:tplc="6622C08C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2A7337A1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23" w15:restartNumberingAfterBreak="0">
    <w:nsid w:val="31831E70"/>
    <w:multiLevelType w:val="hybridMultilevel"/>
    <w:tmpl w:val="9E8E4430"/>
    <w:lvl w:ilvl="0" w:tplc="FFFFFFFF">
      <w:start w:val="1"/>
      <w:numFmt w:val="lowerLetter"/>
      <w:suff w:val="space"/>
      <w:lvlText w:val="%1)"/>
      <w:lvlJc w:val="left"/>
      <w:pPr>
        <w:ind w:left="133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216" w:hanging="440"/>
      </w:pPr>
    </w:lvl>
    <w:lvl w:ilvl="3" w:tplc="FFFFFFFF" w:tentative="1">
      <w:start w:val="1"/>
      <w:numFmt w:val="decimal"/>
      <w:lvlText w:val="%4."/>
      <w:lvlJc w:val="left"/>
      <w:pPr>
        <w:ind w:left="2656" w:hanging="440"/>
      </w:pPr>
    </w:lvl>
    <w:lvl w:ilvl="4" w:tplc="FFFFFFFF" w:tentative="1">
      <w:start w:val="1"/>
      <w:numFmt w:val="lowerLetter"/>
      <w:lvlText w:val="%5)"/>
      <w:lvlJc w:val="left"/>
      <w:pPr>
        <w:ind w:left="3096" w:hanging="440"/>
      </w:pPr>
    </w:lvl>
    <w:lvl w:ilvl="5" w:tplc="FFFFFFFF" w:tentative="1">
      <w:start w:val="1"/>
      <w:numFmt w:val="lowerRoman"/>
      <w:lvlText w:val="%6."/>
      <w:lvlJc w:val="right"/>
      <w:pPr>
        <w:ind w:left="3536" w:hanging="440"/>
      </w:pPr>
    </w:lvl>
    <w:lvl w:ilvl="6" w:tplc="FFFFFFFF" w:tentative="1">
      <w:start w:val="1"/>
      <w:numFmt w:val="decimal"/>
      <w:lvlText w:val="%7."/>
      <w:lvlJc w:val="left"/>
      <w:pPr>
        <w:ind w:left="3976" w:hanging="440"/>
      </w:pPr>
    </w:lvl>
    <w:lvl w:ilvl="7" w:tplc="FFFFFFFF" w:tentative="1">
      <w:start w:val="1"/>
      <w:numFmt w:val="lowerLetter"/>
      <w:lvlText w:val="%8)"/>
      <w:lvlJc w:val="left"/>
      <w:pPr>
        <w:ind w:left="4416" w:hanging="440"/>
      </w:pPr>
    </w:lvl>
    <w:lvl w:ilvl="8" w:tplc="FFFFFFFF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24" w15:restartNumberingAfterBreak="0">
    <w:nsid w:val="32687628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25" w15:restartNumberingAfterBreak="0">
    <w:nsid w:val="383335DA"/>
    <w:multiLevelType w:val="hybridMultilevel"/>
    <w:tmpl w:val="52BC884E"/>
    <w:lvl w:ilvl="0" w:tplc="18ACC282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26" w15:restartNumberingAfterBreak="0">
    <w:nsid w:val="3C2E61C4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27" w15:restartNumberingAfterBreak="0">
    <w:nsid w:val="3F055C95"/>
    <w:multiLevelType w:val="hybridMultilevel"/>
    <w:tmpl w:val="570CC01E"/>
    <w:lvl w:ilvl="0" w:tplc="B0AAF260">
      <w:start w:val="1"/>
      <w:numFmt w:val="decimal"/>
      <w:suff w:val="space"/>
      <w:lvlText w:val="%1.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28" w15:restartNumberingAfterBreak="0">
    <w:nsid w:val="43FC5F15"/>
    <w:multiLevelType w:val="hybridMultilevel"/>
    <w:tmpl w:val="52BC884E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29" w15:restartNumberingAfterBreak="0">
    <w:nsid w:val="499B06D5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30" w15:restartNumberingAfterBreak="0">
    <w:nsid w:val="49A218DA"/>
    <w:multiLevelType w:val="hybridMultilevel"/>
    <w:tmpl w:val="52CE2398"/>
    <w:lvl w:ilvl="0" w:tplc="9240456C">
      <w:start w:val="1"/>
      <w:numFmt w:val="decimal"/>
      <w:suff w:val="space"/>
      <w:lvlText w:val="(%1)"/>
      <w:lvlJc w:val="left"/>
      <w:pPr>
        <w:ind w:left="510" w:hanging="397"/>
      </w:pPr>
      <w:rPr>
        <w:rFonts w:asciiTheme="minorEastAsia" w:eastAsia="宋体" w:hAnsiTheme="minorEastAsia" w:cs="Times New Roman" w:hint="default"/>
      </w:rPr>
    </w:lvl>
    <w:lvl w:ilvl="1" w:tplc="44DAC870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36969894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9CA0BFE"/>
    <w:multiLevelType w:val="hybridMultilevel"/>
    <w:tmpl w:val="B0C4C178"/>
    <w:lvl w:ilvl="0" w:tplc="22DEF054">
      <w:start w:val="1"/>
      <w:numFmt w:val="lowerLetter"/>
      <w:suff w:val="space"/>
      <w:lvlText w:val="%1)"/>
      <w:lvlJc w:val="left"/>
      <w:pPr>
        <w:ind w:left="133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216" w:hanging="440"/>
      </w:pPr>
    </w:lvl>
    <w:lvl w:ilvl="3" w:tplc="FFFFFFFF" w:tentative="1">
      <w:start w:val="1"/>
      <w:numFmt w:val="decimal"/>
      <w:lvlText w:val="%4."/>
      <w:lvlJc w:val="left"/>
      <w:pPr>
        <w:ind w:left="2656" w:hanging="440"/>
      </w:pPr>
    </w:lvl>
    <w:lvl w:ilvl="4" w:tplc="FFFFFFFF" w:tentative="1">
      <w:start w:val="1"/>
      <w:numFmt w:val="lowerLetter"/>
      <w:lvlText w:val="%5)"/>
      <w:lvlJc w:val="left"/>
      <w:pPr>
        <w:ind w:left="3096" w:hanging="440"/>
      </w:pPr>
    </w:lvl>
    <w:lvl w:ilvl="5" w:tplc="FFFFFFFF" w:tentative="1">
      <w:start w:val="1"/>
      <w:numFmt w:val="lowerRoman"/>
      <w:lvlText w:val="%6."/>
      <w:lvlJc w:val="right"/>
      <w:pPr>
        <w:ind w:left="3536" w:hanging="440"/>
      </w:pPr>
    </w:lvl>
    <w:lvl w:ilvl="6" w:tplc="FFFFFFFF" w:tentative="1">
      <w:start w:val="1"/>
      <w:numFmt w:val="decimal"/>
      <w:lvlText w:val="%7."/>
      <w:lvlJc w:val="left"/>
      <w:pPr>
        <w:ind w:left="3976" w:hanging="440"/>
      </w:pPr>
    </w:lvl>
    <w:lvl w:ilvl="7" w:tplc="FFFFFFFF" w:tentative="1">
      <w:start w:val="1"/>
      <w:numFmt w:val="lowerLetter"/>
      <w:lvlText w:val="%8)"/>
      <w:lvlJc w:val="left"/>
      <w:pPr>
        <w:ind w:left="4416" w:hanging="440"/>
      </w:pPr>
    </w:lvl>
    <w:lvl w:ilvl="8" w:tplc="FFFFFFFF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32" w15:restartNumberingAfterBreak="0">
    <w:nsid w:val="4F8D2B93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0894BAA"/>
    <w:multiLevelType w:val="hybridMultilevel"/>
    <w:tmpl w:val="2CAC4062"/>
    <w:lvl w:ilvl="0" w:tplc="24484444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34" w15:restartNumberingAfterBreak="0">
    <w:nsid w:val="50DA7FB0"/>
    <w:multiLevelType w:val="hybridMultilevel"/>
    <w:tmpl w:val="BAC8FFFA"/>
    <w:lvl w:ilvl="0" w:tplc="FFFFFFFF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1184817"/>
    <w:multiLevelType w:val="hybridMultilevel"/>
    <w:tmpl w:val="025AB352"/>
    <w:lvl w:ilvl="0" w:tplc="FFFFFFFF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700" w:hanging="440"/>
      </w:pPr>
    </w:lvl>
    <w:lvl w:ilvl="2" w:tplc="FFFFFFFF" w:tentative="1">
      <w:start w:val="1"/>
      <w:numFmt w:val="lowerRoman"/>
      <w:lvlText w:val="%3."/>
      <w:lvlJc w:val="right"/>
      <w:pPr>
        <w:ind w:left="2140" w:hanging="440"/>
      </w:pPr>
    </w:lvl>
    <w:lvl w:ilvl="3" w:tplc="FFFFFFFF" w:tentative="1">
      <w:start w:val="1"/>
      <w:numFmt w:val="decimal"/>
      <w:lvlText w:val="%4."/>
      <w:lvlJc w:val="left"/>
      <w:pPr>
        <w:ind w:left="2580" w:hanging="440"/>
      </w:pPr>
    </w:lvl>
    <w:lvl w:ilvl="4" w:tplc="FFFFFFFF" w:tentative="1">
      <w:start w:val="1"/>
      <w:numFmt w:val="lowerLetter"/>
      <w:lvlText w:val="%5)"/>
      <w:lvlJc w:val="left"/>
      <w:pPr>
        <w:ind w:left="3020" w:hanging="440"/>
      </w:pPr>
    </w:lvl>
    <w:lvl w:ilvl="5" w:tplc="FFFFFFFF" w:tentative="1">
      <w:start w:val="1"/>
      <w:numFmt w:val="lowerRoman"/>
      <w:lvlText w:val="%6."/>
      <w:lvlJc w:val="right"/>
      <w:pPr>
        <w:ind w:left="3460" w:hanging="440"/>
      </w:pPr>
    </w:lvl>
    <w:lvl w:ilvl="6" w:tplc="FFFFFFFF" w:tentative="1">
      <w:start w:val="1"/>
      <w:numFmt w:val="decimal"/>
      <w:lvlText w:val="%7."/>
      <w:lvlJc w:val="left"/>
      <w:pPr>
        <w:ind w:left="3900" w:hanging="440"/>
      </w:pPr>
    </w:lvl>
    <w:lvl w:ilvl="7" w:tplc="FFFFFFFF" w:tentative="1">
      <w:start w:val="1"/>
      <w:numFmt w:val="lowerLetter"/>
      <w:lvlText w:val="%8)"/>
      <w:lvlJc w:val="left"/>
      <w:pPr>
        <w:ind w:left="4340" w:hanging="440"/>
      </w:pPr>
    </w:lvl>
    <w:lvl w:ilvl="8" w:tplc="FFFFFFFF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36" w15:restartNumberingAfterBreak="0">
    <w:nsid w:val="52E975E6"/>
    <w:multiLevelType w:val="hybridMultilevel"/>
    <w:tmpl w:val="8E6089B8"/>
    <w:lvl w:ilvl="0" w:tplc="55226758">
      <w:start w:val="1"/>
      <w:numFmt w:val="lowerRoman"/>
      <w:suff w:val="space"/>
      <w:lvlText w:val="%1."/>
      <w:lvlJc w:val="left"/>
      <w:pPr>
        <w:ind w:left="177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45A53E1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38" w15:restartNumberingAfterBreak="0">
    <w:nsid w:val="54C95F2A"/>
    <w:multiLevelType w:val="hybridMultilevel"/>
    <w:tmpl w:val="2CAC4062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39" w15:restartNumberingAfterBreak="0">
    <w:nsid w:val="55FC6E4E"/>
    <w:multiLevelType w:val="hybridMultilevel"/>
    <w:tmpl w:val="9F10A8DC"/>
    <w:lvl w:ilvl="0" w:tplc="2EF61D7A">
      <w:start w:val="1"/>
      <w:numFmt w:val="lowerRoman"/>
      <w:suff w:val="space"/>
      <w:lvlText w:val="%1.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064" w:hanging="440"/>
      </w:pPr>
    </w:lvl>
    <w:lvl w:ilvl="2" w:tplc="0409001B" w:tentative="1">
      <w:start w:val="1"/>
      <w:numFmt w:val="lowerRoman"/>
      <w:lvlText w:val="%3."/>
      <w:lvlJc w:val="right"/>
      <w:pPr>
        <w:ind w:left="2504" w:hanging="440"/>
      </w:pPr>
    </w:lvl>
    <w:lvl w:ilvl="3" w:tplc="0409000F" w:tentative="1">
      <w:start w:val="1"/>
      <w:numFmt w:val="decimal"/>
      <w:lvlText w:val="%4."/>
      <w:lvlJc w:val="left"/>
      <w:pPr>
        <w:ind w:left="2944" w:hanging="440"/>
      </w:pPr>
    </w:lvl>
    <w:lvl w:ilvl="4" w:tplc="04090019" w:tentative="1">
      <w:start w:val="1"/>
      <w:numFmt w:val="lowerLetter"/>
      <w:lvlText w:val="%5)"/>
      <w:lvlJc w:val="left"/>
      <w:pPr>
        <w:ind w:left="3384" w:hanging="440"/>
      </w:pPr>
    </w:lvl>
    <w:lvl w:ilvl="5" w:tplc="0409001B" w:tentative="1">
      <w:start w:val="1"/>
      <w:numFmt w:val="lowerRoman"/>
      <w:lvlText w:val="%6."/>
      <w:lvlJc w:val="right"/>
      <w:pPr>
        <w:ind w:left="3824" w:hanging="440"/>
      </w:pPr>
    </w:lvl>
    <w:lvl w:ilvl="6" w:tplc="0409000F" w:tentative="1">
      <w:start w:val="1"/>
      <w:numFmt w:val="decimal"/>
      <w:lvlText w:val="%7."/>
      <w:lvlJc w:val="left"/>
      <w:pPr>
        <w:ind w:left="4264" w:hanging="440"/>
      </w:pPr>
    </w:lvl>
    <w:lvl w:ilvl="7" w:tplc="04090019" w:tentative="1">
      <w:start w:val="1"/>
      <w:numFmt w:val="lowerLetter"/>
      <w:lvlText w:val="%8)"/>
      <w:lvlJc w:val="left"/>
      <w:pPr>
        <w:ind w:left="4704" w:hanging="440"/>
      </w:pPr>
    </w:lvl>
    <w:lvl w:ilvl="8" w:tplc="0409001B" w:tentative="1">
      <w:start w:val="1"/>
      <w:numFmt w:val="lowerRoman"/>
      <w:lvlText w:val="%9."/>
      <w:lvlJc w:val="right"/>
      <w:pPr>
        <w:ind w:left="5144" w:hanging="440"/>
      </w:pPr>
    </w:lvl>
  </w:abstractNum>
  <w:abstractNum w:abstractNumId="40" w15:restartNumberingAfterBreak="0">
    <w:nsid w:val="592E02A4"/>
    <w:multiLevelType w:val="hybridMultilevel"/>
    <w:tmpl w:val="52BC884E"/>
    <w:lvl w:ilvl="0" w:tplc="FFFFFFFF">
      <w:start w:val="1"/>
      <w:numFmt w:val="lowerLetter"/>
      <w:suff w:val="space"/>
      <w:lvlText w:val="%1)"/>
      <w:lvlJc w:val="left"/>
      <w:pPr>
        <w:ind w:left="1304" w:hanging="96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220" w:hanging="440"/>
      </w:pPr>
    </w:lvl>
    <w:lvl w:ilvl="2" w:tplc="FFFFFFFF" w:tentative="1">
      <w:start w:val="1"/>
      <w:numFmt w:val="lowerRoman"/>
      <w:lvlText w:val="%3."/>
      <w:lvlJc w:val="right"/>
      <w:pPr>
        <w:ind w:left="1660" w:hanging="440"/>
      </w:pPr>
    </w:lvl>
    <w:lvl w:ilvl="3" w:tplc="FFFFFFFF" w:tentative="1">
      <w:start w:val="1"/>
      <w:numFmt w:val="decimal"/>
      <w:lvlText w:val="%4."/>
      <w:lvlJc w:val="left"/>
      <w:pPr>
        <w:ind w:left="2100" w:hanging="440"/>
      </w:pPr>
    </w:lvl>
    <w:lvl w:ilvl="4" w:tplc="FFFFFFFF" w:tentative="1">
      <w:start w:val="1"/>
      <w:numFmt w:val="lowerLetter"/>
      <w:lvlText w:val="%5)"/>
      <w:lvlJc w:val="left"/>
      <w:pPr>
        <w:ind w:left="2540" w:hanging="440"/>
      </w:pPr>
    </w:lvl>
    <w:lvl w:ilvl="5" w:tplc="FFFFFFFF" w:tentative="1">
      <w:start w:val="1"/>
      <w:numFmt w:val="lowerRoman"/>
      <w:lvlText w:val="%6."/>
      <w:lvlJc w:val="right"/>
      <w:pPr>
        <w:ind w:left="2980" w:hanging="440"/>
      </w:pPr>
    </w:lvl>
    <w:lvl w:ilvl="6" w:tplc="FFFFFFFF" w:tentative="1">
      <w:start w:val="1"/>
      <w:numFmt w:val="decimal"/>
      <w:lvlText w:val="%7."/>
      <w:lvlJc w:val="left"/>
      <w:pPr>
        <w:ind w:left="3420" w:hanging="440"/>
      </w:pPr>
    </w:lvl>
    <w:lvl w:ilvl="7" w:tplc="FFFFFFFF" w:tentative="1">
      <w:start w:val="1"/>
      <w:numFmt w:val="lowerLetter"/>
      <w:lvlText w:val="%8)"/>
      <w:lvlJc w:val="left"/>
      <w:pPr>
        <w:ind w:left="3860" w:hanging="440"/>
      </w:pPr>
    </w:lvl>
    <w:lvl w:ilvl="8" w:tplc="FFFFFFFF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41" w15:restartNumberingAfterBreak="0">
    <w:nsid w:val="5D873BFC"/>
    <w:multiLevelType w:val="hybridMultilevel"/>
    <w:tmpl w:val="F65CB438"/>
    <w:lvl w:ilvl="0" w:tplc="F6140FA8">
      <w:start w:val="1"/>
      <w:numFmt w:val="decimal"/>
      <w:suff w:val="space"/>
      <w:lvlText w:val="%1."/>
      <w:lvlJc w:val="left"/>
      <w:pPr>
        <w:ind w:left="89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36" w:hanging="440"/>
      </w:pPr>
    </w:lvl>
    <w:lvl w:ilvl="2" w:tplc="0409001B" w:tentative="1">
      <w:start w:val="1"/>
      <w:numFmt w:val="lowerRoman"/>
      <w:lvlText w:val="%3."/>
      <w:lvlJc w:val="right"/>
      <w:pPr>
        <w:ind w:left="1776" w:hanging="440"/>
      </w:pPr>
    </w:lvl>
    <w:lvl w:ilvl="3" w:tplc="0409000F" w:tentative="1">
      <w:start w:val="1"/>
      <w:numFmt w:val="decimal"/>
      <w:lvlText w:val="%4."/>
      <w:lvlJc w:val="left"/>
      <w:pPr>
        <w:ind w:left="2216" w:hanging="440"/>
      </w:pPr>
    </w:lvl>
    <w:lvl w:ilvl="4" w:tplc="04090019" w:tentative="1">
      <w:start w:val="1"/>
      <w:numFmt w:val="lowerLetter"/>
      <w:lvlText w:val="%5)"/>
      <w:lvlJc w:val="left"/>
      <w:pPr>
        <w:ind w:left="2656" w:hanging="440"/>
      </w:pPr>
    </w:lvl>
    <w:lvl w:ilvl="5" w:tplc="0409001B" w:tentative="1">
      <w:start w:val="1"/>
      <w:numFmt w:val="lowerRoman"/>
      <w:lvlText w:val="%6."/>
      <w:lvlJc w:val="right"/>
      <w:pPr>
        <w:ind w:left="3096" w:hanging="440"/>
      </w:pPr>
    </w:lvl>
    <w:lvl w:ilvl="6" w:tplc="0409000F" w:tentative="1">
      <w:start w:val="1"/>
      <w:numFmt w:val="decimal"/>
      <w:lvlText w:val="%7."/>
      <w:lvlJc w:val="left"/>
      <w:pPr>
        <w:ind w:left="3536" w:hanging="440"/>
      </w:pPr>
    </w:lvl>
    <w:lvl w:ilvl="7" w:tplc="04090019" w:tentative="1">
      <w:start w:val="1"/>
      <w:numFmt w:val="lowerLetter"/>
      <w:lvlText w:val="%8)"/>
      <w:lvlJc w:val="left"/>
      <w:pPr>
        <w:ind w:left="3976" w:hanging="440"/>
      </w:pPr>
    </w:lvl>
    <w:lvl w:ilvl="8" w:tplc="0409001B" w:tentative="1">
      <w:start w:val="1"/>
      <w:numFmt w:val="lowerRoman"/>
      <w:lvlText w:val="%9."/>
      <w:lvlJc w:val="right"/>
      <w:pPr>
        <w:ind w:left="4416" w:hanging="440"/>
      </w:pPr>
    </w:lvl>
  </w:abstractNum>
  <w:abstractNum w:abstractNumId="42" w15:restartNumberingAfterBreak="0">
    <w:nsid w:val="5F09163D"/>
    <w:multiLevelType w:val="hybridMultilevel"/>
    <w:tmpl w:val="9E8E4430"/>
    <w:lvl w:ilvl="0" w:tplc="FFFFFFFF">
      <w:start w:val="1"/>
      <w:numFmt w:val="lowerLetter"/>
      <w:suff w:val="space"/>
      <w:lvlText w:val="%1)"/>
      <w:lvlJc w:val="left"/>
      <w:pPr>
        <w:ind w:left="1336" w:hanging="440"/>
      </w:pPr>
      <w:rPr>
        <w:rFonts w:hint="eastAsia"/>
      </w:rPr>
    </w:lvl>
    <w:lvl w:ilvl="1" w:tplc="FFFFFFFF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216" w:hanging="440"/>
      </w:pPr>
    </w:lvl>
    <w:lvl w:ilvl="3" w:tplc="FFFFFFFF" w:tentative="1">
      <w:start w:val="1"/>
      <w:numFmt w:val="decimal"/>
      <w:lvlText w:val="%4."/>
      <w:lvlJc w:val="left"/>
      <w:pPr>
        <w:ind w:left="2656" w:hanging="440"/>
      </w:pPr>
    </w:lvl>
    <w:lvl w:ilvl="4" w:tplc="FFFFFFFF" w:tentative="1">
      <w:start w:val="1"/>
      <w:numFmt w:val="lowerLetter"/>
      <w:lvlText w:val="%5)"/>
      <w:lvlJc w:val="left"/>
      <w:pPr>
        <w:ind w:left="3096" w:hanging="440"/>
      </w:pPr>
    </w:lvl>
    <w:lvl w:ilvl="5" w:tplc="FFFFFFFF" w:tentative="1">
      <w:start w:val="1"/>
      <w:numFmt w:val="lowerRoman"/>
      <w:lvlText w:val="%6."/>
      <w:lvlJc w:val="right"/>
      <w:pPr>
        <w:ind w:left="3536" w:hanging="440"/>
      </w:pPr>
    </w:lvl>
    <w:lvl w:ilvl="6" w:tplc="FFFFFFFF" w:tentative="1">
      <w:start w:val="1"/>
      <w:numFmt w:val="decimal"/>
      <w:lvlText w:val="%7."/>
      <w:lvlJc w:val="left"/>
      <w:pPr>
        <w:ind w:left="3976" w:hanging="440"/>
      </w:pPr>
    </w:lvl>
    <w:lvl w:ilvl="7" w:tplc="FFFFFFFF" w:tentative="1">
      <w:start w:val="1"/>
      <w:numFmt w:val="lowerLetter"/>
      <w:lvlText w:val="%8)"/>
      <w:lvlJc w:val="left"/>
      <w:pPr>
        <w:ind w:left="4416" w:hanging="440"/>
      </w:pPr>
    </w:lvl>
    <w:lvl w:ilvl="8" w:tplc="FFFFFFFF" w:tentative="1">
      <w:start w:val="1"/>
      <w:numFmt w:val="lowerRoman"/>
      <w:lvlText w:val="%9."/>
      <w:lvlJc w:val="right"/>
      <w:pPr>
        <w:ind w:left="4856" w:hanging="440"/>
      </w:pPr>
    </w:lvl>
  </w:abstractNum>
  <w:abstractNum w:abstractNumId="43" w15:restartNumberingAfterBreak="0">
    <w:nsid w:val="5F4E003C"/>
    <w:multiLevelType w:val="hybridMultilevel"/>
    <w:tmpl w:val="5E124BD2"/>
    <w:lvl w:ilvl="0" w:tplc="4F76DC0A">
      <w:start w:val="1"/>
      <w:numFmt w:val="decimal"/>
      <w:lvlText w:val="(%1)"/>
      <w:lvlJc w:val="left"/>
      <w:pPr>
        <w:ind w:left="643" w:hanging="360"/>
      </w:pPr>
      <w:rPr>
        <w:rFonts w:asciiTheme="minorEastAsia" w:eastAsiaTheme="minorEastAsia" w:hAnsiTheme="minorEastAsia" w:cs="Times New Roman" w:hint="default"/>
      </w:rPr>
    </w:lvl>
    <w:lvl w:ilvl="1" w:tplc="04090019">
      <w:start w:val="1"/>
      <w:numFmt w:val="lowerLetter"/>
      <w:lvlText w:val="%2)"/>
      <w:lvlJc w:val="left"/>
      <w:pPr>
        <w:ind w:left="1163" w:hanging="440"/>
      </w:pPr>
    </w:lvl>
    <w:lvl w:ilvl="2" w:tplc="0409001B">
      <w:start w:val="1"/>
      <w:numFmt w:val="lowerRoman"/>
      <w:lvlText w:val="%3."/>
      <w:lvlJc w:val="right"/>
      <w:pPr>
        <w:ind w:left="1603" w:hanging="440"/>
      </w:pPr>
    </w:lvl>
    <w:lvl w:ilvl="3" w:tplc="0409000F">
      <w:start w:val="1"/>
      <w:numFmt w:val="decimal"/>
      <w:lvlText w:val="%4."/>
      <w:lvlJc w:val="left"/>
      <w:pPr>
        <w:ind w:left="2043" w:hanging="440"/>
      </w:pPr>
    </w:lvl>
    <w:lvl w:ilvl="4" w:tplc="04090019">
      <w:start w:val="1"/>
      <w:numFmt w:val="lowerLetter"/>
      <w:lvlText w:val="%5)"/>
      <w:lvlJc w:val="left"/>
      <w:pPr>
        <w:ind w:left="2483" w:hanging="440"/>
      </w:pPr>
    </w:lvl>
    <w:lvl w:ilvl="5" w:tplc="0409001B">
      <w:start w:val="1"/>
      <w:numFmt w:val="lowerRoman"/>
      <w:lvlText w:val="%6."/>
      <w:lvlJc w:val="right"/>
      <w:pPr>
        <w:ind w:left="2923" w:hanging="440"/>
      </w:pPr>
    </w:lvl>
    <w:lvl w:ilvl="6" w:tplc="0409000F">
      <w:start w:val="1"/>
      <w:numFmt w:val="decimal"/>
      <w:lvlText w:val="%7."/>
      <w:lvlJc w:val="left"/>
      <w:pPr>
        <w:ind w:left="3363" w:hanging="440"/>
      </w:pPr>
    </w:lvl>
    <w:lvl w:ilvl="7" w:tplc="04090019">
      <w:start w:val="1"/>
      <w:numFmt w:val="lowerLetter"/>
      <w:lvlText w:val="%8)"/>
      <w:lvlJc w:val="left"/>
      <w:pPr>
        <w:ind w:left="3803" w:hanging="440"/>
      </w:pPr>
    </w:lvl>
    <w:lvl w:ilvl="8" w:tplc="0409001B">
      <w:start w:val="1"/>
      <w:numFmt w:val="lowerRoman"/>
      <w:lvlText w:val="%9."/>
      <w:lvlJc w:val="right"/>
      <w:pPr>
        <w:ind w:left="4243" w:hanging="440"/>
      </w:pPr>
    </w:lvl>
  </w:abstractNum>
  <w:abstractNum w:abstractNumId="44" w15:restartNumberingAfterBreak="0">
    <w:nsid w:val="5F615B95"/>
    <w:multiLevelType w:val="hybridMultilevel"/>
    <w:tmpl w:val="025AB352"/>
    <w:lvl w:ilvl="0" w:tplc="9862617A">
      <w:start w:val="1"/>
      <w:numFmt w:val="lowerLetter"/>
      <w:suff w:val="space"/>
      <w:lvlText w:val="%1)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45" w15:restartNumberingAfterBreak="0">
    <w:nsid w:val="631144E4"/>
    <w:multiLevelType w:val="hybridMultilevel"/>
    <w:tmpl w:val="8F2613B4"/>
    <w:lvl w:ilvl="0" w:tplc="F830EFC6">
      <w:start w:val="1"/>
      <w:numFmt w:val="decimal"/>
      <w:suff w:val="space"/>
      <w:lvlText w:val="%1."/>
      <w:lvlJc w:val="left"/>
      <w:pPr>
        <w:ind w:left="780" w:hanging="440"/>
      </w:pPr>
      <w:rPr>
        <w:rFonts w:hint="eastAsia"/>
      </w:rPr>
    </w:lvl>
    <w:lvl w:ilvl="1" w:tplc="65EA1CAE">
      <w:start w:val="1"/>
      <w:numFmt w:val="lowerLetter"/>
      <w:suff w:val="space"/>
      <w:lvlText w:val="%2)"/>
      <w:lvlJc w:val="left"/>
      <w:pPr>
        <w:ind w:left="12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46" w15:restartNumberingAfterBreak="0">
    <w:nsid w:val="64891C2D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65117939"/>
    <w:multiLevelType w:val="hybridMultilevel"/>
    <w:tmpl w:val="5E344EF2"/>
    <w:lvl w:ilvl="0" w:tplc="FFFFFFFF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6CD91177"/>
    <w:multiLevelType w:val="hybridMultilevel"/>
    <w:tmpl w:val="FC5CFD36"/>
    <w:lvl w:ilvl="0" w:tplc="E43A263C">
      <w:start w:val="1"/>
      <w:numFmt w:val="decimal"/>
      <w:suff w:val="space"/>
      <w:lvlText w:val="%1."/>
      <w:lvlJc w:val="left"/>
      <w:pPr>
        <w:ind w:left="12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49" w15:restartNumberingAfterBreak="0">
    <w:nsid w:val="6DFF1254"/>
    <w:multiLevelType w:val="hybridMultilevel"/>
    <w:tmpl w:val="DCAAE554"/>
    <w:lvl w:ilvl="0" w:tplc="FFFFFFFF">
      <w:start w:val="1"/>
      <w:numFmt w:val="decimal"/>
      <w:suff w:val="space"/>
      <w:lvlText w:val="(%1)"/>
      <w:lvlJc w:val="left"/>
      <w:pPr>
        <w:ind w:left="340" w:hanging="227"/>
      </w:pPr>
      <w:rPr>
        <w:rFonts w:asciiTheme="minorEastAsia" w:eastAsia="宋体" w:hAnsiTheme="minorEastAsia" w:cs="Times New Roman" w:hint="default"/>
      </w:rPr>
    </w:lvl>
    <w:lvl w:ilvl="1" w:tplc="FFFFFFFF">
      <w:start w:val="1"/>
      <w:numFmt w:val="lowerLetter"/>
      <w:suff w:val="space"/>
      <w:lvlText w:val="%2)"/>
      <w:lvlJc w:val="left"/>
      <w:pPr>
        <w:ind w:left="880" w:hanging="440"/>
      </w:pPr>
      <w:rPr>
        <w:rFonts w:hint="eastAsia"/>
        <w:sz w:val="24"/>
        <w:szCs w:val="24"/>
      </w:rPr>
    </w:lvl>
    <w:lvl w:ilvl="2" w:tplc="FFFFFFFF">
      <w:start w:val="1"/>
      <w:numFmt w:val="lowerRoman"/>
      <w:suff w:val="space"/>
      <w:lvlText w:val="%3."/>
      <w:lvlJc w:val="right"/>
      <w:pPr>
        <w:ind w:left="1320" w:hanging="44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9C842DF"/>
    <w:multiLevelType w:val="hybridMultilevel"/>
    <w:tmpl w:val="F0385C0A"/>
    <w:lvl w:ilvl="0" w:tplc="29D09F12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1" w15:restartNumberingAfterBreak="0">
    <w:nsid w:val="7BB34AE2"/>
    <w:multiLevelType w:val="hybridMultilevel"/>
    <w:tmpl w:val="97BA241E"/>
    <w:lvl w:ilvl="0" w:tplc="AE8E2DDE">
      <w:start w:val="1"/>
      <w:numFmt w:val="lowerLetter"/>
      <w:suff w:val="space"/>
      <w:lvlText w:val="%1)"/>
      <w:lvlJc w:val="left"/>
      <w:pPr>
        <w:ind w:left="7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20" w:hanging="440"/>
      </w:pPr>
    </w:lvl>
    <w:lvl w:ilvl="2" w:tplc="0409001B" w:tentative="1">
      <w:start w:val="1"/>
      <w:numFmt w:val="lowerRoman"/>
      <w:lvlText w:val="%3."/>
      <w:lvlJc w:val="right"/>
      <w:pPr>
        <w:ind w:left="1660" w:hanging="440"/>
      </w:pPr>
    </w:lvl>
    <w:lvl w:ilvl="3" w:tplc="0409000F" w:tentative="1">
      <w:start w:val="1"/>
      <w:numFmt w:val="decimal"/>
      <w:lvlText w:val="%4."/>
      <w:lvlJc w:val="left"/>
      <w:pPr>
        <w:ind w:left="2100" w:hanging="440"/>
      </w:pPr>
    </w:lvl>
    <w:lvl w:ilvl="4" w:tplc="04090019" w:tentative="1">
      <w:start w:val="1"/>
      <w:numFmt w:val="lowerLetter"/>
      <w:lvlText w:val="%5)"/>
      <w:lvlJc w:val="left"/>
      <w:pPr>
        <w:ind w:left="2540" w:hanging="440"/>
      </w:pPr>
    </w:lvl>
    <w:lvl w:ilvl="5" w:tplc="0409001B" w:tentative="1">
      <w:start w:val="1"/>
      <w:numFmt w:val="lowerRoman"/>
      <w:lvlText w:val="%6."/>
      <w:lvlJc w:val="right"/>
      <w:pPr>
        <w:ind w:left="2980" w:hanging="440"/>
      </w:pPr>
    </w:lvl>
    <w:lvl w:ilvl="6" w:tplc="0409000F" w:tentative="1">
      <w:start w:val="1"/>
      <w:numFmt w:val="decimal"/>
      <w:lvlText w:val="%7."/>
      <w:lvlJc w:val="left"/>
      <w:pPr>
        <w:ind w:left="3420" w:hanging="440"/>
      </w:pPr>
    </w:lvl>
    <w:lvl w:ilvl="7" w:tplc="04090019" w:tentative="1">
      <w:start w:val="1"/>
      <w:numFmt w:val="lowerLetter"/>
      <w:lvlText w:val="%8)"/>
      <w:lvlJc w:val="left"/>
      <w:pPr>
        <w:ind w:left="3860" w:hanging="440"/>
      </w:pPr>
    </w:lvl>
    <w:lvl w:ilvl="8" w:tplc="0409001B" w:tentative="1">
      <w:start w:val="1"/>
      <w:numFmt w:val="lowerRoman"/>
      <w:lvlText w:val="%9."/>
      <w:lvlJc w:val="right"/>
      <w:pPr>
        <w:ind w:left="4300" w:hanging="440"/>
      </w:pPr>
    </w:lvl>
  </w:abstractNum>
  <w:abstractNum w:abstractNumId="52" w15:restartNumberingAfterBreak="0">
    <w:nsid w:val="7D266187"/>
    <w:multiLevelType w:val="hybridMultilevel"/>
    <w:tmpl w:val="BAC8FFFA"/>
    <w:lvl w:ilvl="0" w:tplc="D5CC9ECE">
      <w:start w:val="1"/>
      <w:numFmt w:val="decimal"/>
      <w:suff w:val="space"/>
      <w:lvlText w:val="(%1)"/>
      <w:lvlJc w:val="left"/>
      <w:pPr>
        <w:ind w:left="553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7D8954A7"/>
    <w:multiLevelType w:val="hybridMultilevel"/>
    <w:tmpl w:val="62C0EDFE"/>
    <w:lvl w:ilvl="0" w:tplc="FFFFFFFF">
      <w:start w:val="1"/>
      <w:numFmt w:val="lowerLetter"/>
      <w:suff w:val="space"/>
      <w:lvlText w:val="%1)"/>
      <w:lvlJc w:val="left"/>
      <w:pPr>
        <w:ind w:left="973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413" w:hanging="440"/>
      </w:pPr>
    </w:lvl>
    <w:lvl w:ilvl="2" w:tplc="FFFFFFFF" w:tentative="1">
      <w:start w:val="1"/>
      <w:numFmt w:val="lowerRoman"/>
      <w:lvlText w:val="%3."/>
      <w:lvlJc w:val="right"/>
      <w:pPr>
        <w:ind w:left="1853" w:hanging="440"/>
      </w:pPr>
    </w:lvl>
    <w:lvl w:ilvl="3" w:tplc="FFFFFFFF" w:tentative="1">
      <w:start w:val="1"/>
      <w:numFmt w:val="decimal"/>
      <w:lvlText w:val="%4."/>
      <w:lvlJc w:val="left"/>
      <w:pPr>
        <w:ind w:left="2293" w:hanging="440"/>
      </w:pPr>
    </w:lvl>
    <w:lvl w:ilvl="4" w:tplc="FFFFFFFF" w:tentative="1">
      <w:start w:val="1"/>
      <w:numFmt w:val="lowerLetter"/>
      <w:lvlText w:val="%5)"/>
      <w:lvlJc w:val="left"/>
      <w:pPr>
        <w:ind w:left="2733" w:hanging="440"/>
      </w:pPr>
    </w:lvl>
    <w:lvl w:ilvl="5" w:tplc="FFFFFFFF" w:tentative="1">
      <w:start w:val="1"/>
      <w:numFmt w:val="lowerRoman"/>
      <w:lvlText w:val="%6."/>
      <w:lvlJc w:val="right"/>
      <w:pPr>
        <w:ind w:left="3173" w:hanging="440"/>
      </w:pPr>
    </w:lvl>
    <w:lvl w:ilvl="6" w:tplc="FFFFFFFF" w:tentative="1">
      <w:start w:val="1"/>
      <w:numFmt w:val="decimal"/>
      <w:lvlText w:val="%7."/>
      <w:lvlJc w:val="left"/>
      <w:pPr>
        <w:ind w:left="3613" w:hanging="440"/>
      </w:pPr>
    </w:lvl>
    <w:lvl w:ilvl="7" w:tplc="FFFFFFFF" w:tentative="1">
      <w:start w:val="1"/>
      <w:numFmt w:val="lowerLetter"/>
      <w:lvlText w:val="%8)"/>
      <w:lvlJc w:val="left"/>
      <w:pPr>
        <w:ind w:left="4053" w:hanging="440"/>
      </w:pPr>
    </w:lvl>
    <w:lvl w:ilvl="8" w:tplc="FFFFFFFF" w:tentative="1">
      <w:start w:val="1"/>
      <w:numFmt w:val="lowerRoman"/>
      <w:lvlText w:val="%9."/>
      <w:lvlJc w:val="right"/>
      <w:pPr>
        <w:ind w:left="4493" w:hanging="440"/>
      </w:pPr>
    </w:lvl>
  </w:abstractNum>
  <w:abstractNum w:abstractNumId="54" w15:restartNumberingAfterBreak="0">
    <w:nsid w:val="7EB25314"/>
    <w:multiLevelType w:val="hybridMultilevel"/>
    <w:tmpl w:val="B966EF08"/>
    <w:lvl w:ilvl="0" w:tplc="E82C794A">
      <w:start w:val="1"/>
      <w:numFmt w:val="lowerLetter"/>
      <w:lvlText w:val="%1)"/>
      <w:lvlJc w:val="left"/>
      <w:pPr>
        <w:ind w:left="1336" w:hanging="440"/>
      </w:pPr>
      <w:rPr>
        <w:rFonts w:hint="eastAsia"/>
      </w:rPr>
    </w:lvl>
    <w:lvl w:ilvl="1" w:tplc="55226758">
      <w:start w:val="1"/>
      <w:numFmt w:val="lowerRoman"/>
      <w:suff w:val="space"/>
      <w:lvlText w:val="%2."/>
      <w:lvlJc w:val="left"/>
      <w:pPr>
        <w:ind w:left="1776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2216" w:hanging="440"/>
      </w:pPr>
    </w:lvl>
    <w:lvl w:ilvl="3" w:tplc="0409000F" w:tentative="1">
      <w:start w:val="1"/>
      <w:numFmt w:val="decimal"/>
      <w:lvlText w:val="%4."/>
      <w:lvlJc w:val="left"/>
      <w:pPr>
        <w:ind w:left="2656" w:hanging="440"/>
      </w:pPr>
    </w:lvl>
    <w:lvl w:ilvl="4" w:tplc="04090019" w:tentative="1">
      <w:start w:val="1"/>
      <w:numFmt w:val="lowerLetter"/>
      <w:lvlText w:val="%5)"/>
      <w:lvlJc w:val="left"/>
      <w:pPr>
        <w:ind w:left="3096" w:hanging="440"/>
      </w:pPr>
    </w:lvl>
    <w:lvl w:ilvl="5" w:tplc="0409001B" w:tentative="1">
      <w:start w:val="1"/>
      <w:numFmt w:val="lowerRoman"/>
      <w:lvlText w:val="%6."/>
      <w:lvlJc w:val="right"/>
      <w:pPr>
        <w:ind w:left="3536" w:hanging="440"/>
      </w:pPr>
    </w:lvl>
    <w:lvl w:ilvl="6" w:tplc="0409000F" w:tentative="1">
      <w:start w:val="1"/>
      <w:numFmt w:val="decimal"/>
      <w:lvlText w:val="%7."/>
      <w:lvlJc w:val="left"/>
      <w:pPr>
        <w:ind w:left="3976" w:hanging="440"/>
      </w:pPr>
    </w:lvl>
    <w:lvl w:ilvl="7" w:tplc="04090019" w:tentative="1">
      <w:start w:val="1"/>
      <w:numFmt w:val="lowerLetter"/>
      <w:lvlText w:val="%8)"/>
      <w:lvlJc w:val="left"/>
      <w:pPr>
        <w:ind w:left="4416" w:hanging="440"/>
      </w:pPr>
    </w:lvl>
    <w:lvl w:ilvl="8" w:tplc="0409001B" w:tentative="1">
      <w:start w:val="1"/>
      <w:numFmt w:val="lowerRoman"/>
      <w:lvlText w:val="%9."/>
      <w:lvlJc w:val="right"/>
      <w:pPr>
        <w:ind w:left="4856" w:hanging="440"/>
      </w:pPr>
    </w:lvl>
  </w:abstractNum>
  <w:num w:numId="1" w16cid:durableId="1707677330">
    <w:abstractNumId w:val="1"/>
  </w:num>
  <w:num w:numId="2" w16cid:durableId="1268392721">
    <w:abstractNumId w:val="2"/>
  </w:num>
  <w:num w:numId="3" w16cid:durableId="321544107">
    <w:abstractNumId w:val="3"/>
  </w:num>
  <w:num w:numId="4" w16cid:durableId="695695218">
    <w:abstractNumId w:val="0"/>
  </w:num>
  <w:num w:numId="5" w16cid:durableId="201224869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0411031">
    <w:abstractNumId w:val="30"/>
  </w:num>
  <w:num w:numId="7" w16cid:durableId="563488444">
    <w:abstractNumId w:val="46"/>
  </w:num>
  <w:num w:numId="8" w16cid:durableId="173615960">
    <w:abstractNumId w:val="10"/>
  </w:num>
  <w:num w:numId="9" w16cid:durableId="1742555285">
    <w:abstractNumId w:val="32"/>
  </w:num>
  <w:num w:numId="10" w16cid:durableId="1390807350">
    <w:abstractNumId w:val="49"/>
  </w:num>
  <w:num w:numId="11" w16cid:durableId="1269241784">
    <w:abstractNumId w:val="18"/>
  </w:num>
  <w:num w:numId="12" w16cid:durableId="1814062333">
    <w:abstractNumId w:val="22"/>
  </w:num>
  <w:num w:numId="13" w16cid:durableId="1914394169">
    <w:abstractNumId w:val="26"/>
  </w:num>
  <w:num w:numId="14" w16cid:durableId="825360495">
    <w:abstractNumId w:val="24"/>
  </w:num>
  <w:num w:numId="15" w16cid:durableId="2122337577">
    <w:abstractNumId w:val="19"/>
  </w:num>
  <w:num w:numId="16" w16cid:durableId="1002129332">
    <w:abstractNumId w:val="29"/>
  </w:num>
  <w:num w:numId="17" w16cid:durableId="431441826">
    <w:abstractNumId w:val="37"/>
  </w:num>
  <w:num w:numId="18" w16cid:durableId="1211192271">
    <w:abstractNumId w:val="16"/>
  </w:num>
  <w:num w:numId="19" w16cid:durableId="1645701417">
    <w:abstractNumId w:val="53"/>
  </w:num>
  <w:num w:numId="20" w16cid:durableId="1087574038">
    <w:abstractNumId w:val="27"/>
  </w:num>
  <w:num w:numId="21" w16cid:durableId="1353797046">
    <w:abstractNumId w:val="11"/>
  </w:num>
  <w:num w:numId="22" w16cid:durableId="643436354">
    <w:abstractNumId w:val="4"/>
  </w:num>
  <w:num w:numId="23" w16cid:durableId="1531916640">
    <w:abstractNumId w:val="48"/>
  </w:num>
  <w:num w:numId="24" w16cid:durableId="1353609490">
    <w:abstractNumId w:val="6"/>
  </w:num>
  <w:num w:numId="25" w16cid:durableId="1912693613">
    <w:abstractNumId w:val="14"/>
  </w:num>
  <w:num w:numId="26" w16cid:durableId="515970824">
    <w:abstractNumId w:val="25"/>
  </w:num>
  <w:num w:numId="27" w16cid:durableId="1712656064">
    <w:abstractNumId w:val="7"/>
  </w:num>
  <w:num w:numId="28" w16cid:durableId="1904754027">
    <w:abstractNumId w:val="28"/>
  </w:num>
  <w:num w:numId="29" w16cid:durableId="2129735740">
    <w:abstractNumId w:val="40"/>
  </w:num>
  <w:num w:numId="30" w16cid:durableId="1687563105">
    <w:abstractNumId w:val="45"/>
  </w:num>
  <w:num w:numId="31" w16cid:durableId="1661275399">
    <w:abstractNumId w:val="51"/>
  </w:num>
  <w:num w:numId="32" w16cid:durableId="1905486748">
    <w:abstractNumId w:val="33"/>
  </w:num>
  <w:num w:numId="33" w16cid:durableId="348797067">
    <w:abstractNumId w:val="38"/>
  </w:num>
  <w:num w:numId="34" w16cid:durableId="540245505">
    <w:abstractNumId w:val="15"/>
  </w:num>
  <w:num w:numId="35" w16cid:durableId="1532836169">
    <w:abstractNumId w:val="44"/>
  </w:num>
  <w:num w:numId="36" w16cid:durableId="1367949040">
    <w:abstractNumId w:val="35"/>
  </w:num>
  <w:num w:numId="37" w16cid:durableId="773207337">
    <w:abstractNumId w:val="5"/>
  </w:num>
  <w:num w:numId="38" w16cid:durableId="929043996">
    <w:abstractNumId w:val="41"/>
  </w:num>
  <w:num w:numId="39" w16cid:durableId="179126799">
    <w:abstractNumId w:val="54"/>
  </w:num>
  <w:num w:numId="40" w16cid:durableId="1972204699">
    <w:abstractNumId w:val="23"/>
  </w:num>
  <w:num w:numId="41" w16cid:durableId="1337852317">
    <w:abstractNumId w:val="42"/>
  </w:num>
  <w:num w:numId="42" w16cid:durableId="1982032344">
    <w:abstractNumId w:val="36"/>
  </w:num>
  <w:num w:numId="43" w16cid:durableId="1035076880">
    <w:abstractNumId w:val="39"/>
  </w:num>
  <w:num w:numId="44" w16cid:durableId="1850214371">
    <w:abstractNumId w:val="17"/>
  </w:num>
  <w:num w:numId="45" w16cid:durableId="1251162291">
    <w:abstractNumId w:val="31"/>
  </w:num>
  <w:num w:numId="46" w16cid:durableId="1565289953">
    <w:abstractNumId w:val="9"/>
  </w:num>
  <w:num w:numId="47" w16cid:durableId="365374987">
    <w:abstractNumId w:val="8"/>
  </w:num>
  <w:num w:numId="48" w16cid:durableId="80686586">
    <w:abstractNumId w:val="13"/>
  </w:num>
  <w:num w:numId="49" w16cid:durableId="585310407">
    <w:abstractNumId w:val="12"/>
  </w:num>
  <w:num w:numId="50" w16cid:durableId="1082066039">
    <w:abstractNumId w:val="50"/>
  </w:num>
  <w:num w:numId="51" w16cid:durableId="1343363897">
    <w:abstractNumId w:val="47"/>
  </w:num>
  <w:num w:numId="52" w16cid:durableId="833028432">
    <w:abstractNumId w:val="52"/>
  </w:num>
  <w:num w:numId="53" w16cid:durableId="1729575139">
    <w:abstractNumId w:val="21"/>
  </w:num>
  <w:num w:numId="54" w16cid:durableId="1581327099">
    <w:abstractNumId w:val="20"/>
  </w:num>
  <w:num w:numId="55" w16cid:durableId="155111462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917"/>
    <w:rsid w:val="00021549"/>
    <w:rsid w:val="0004265C"/>
    <w:rsid w:val="00103BBF"/>
    <w:rsid w:val="00136630"/>
    <w:rsid w:val="001627E7"/>
    <w:rsid w:val="001A28B5"/>
    <w:rsid w:val="001C5E7F"/>
    <w:rsid w:val="001D10CE"/>
    <w:rsid w:val="001D6035"/>
    <w:rsid w:val="001E7429"/>
    <w:rsid w:val="00234500"/>
    <w:rsid w:val="002347A2"/>
    <w:rsid w:val="002557ED"/>
    <w:rsid w:val="002826FF"/>
    <w:rsid w:val="00300D7E"/>
    <w:rsid w:val="00354F81"/>
    <w:rsid w:val="00420562"/>
    <w:rsid w:val="00423596"/>
    <w:rsid w:val="00450BDD"/>
    <w:rsid w:val="00471509"/>
    <w:rsid w:val="004C1055"/>
    <w:rsid w:val="0051027D"/>
    <w:rsid w:val="00527B6E"/>
    <w:rsid w:val="00545EF8"/>
    <w:rsid w:val="00560F37"/>
    <w:rsid w:val="0058211F"/>
    <w:rsid w:val="005825B5"/>
    <w:rsid w:val="005D01E6"/>
    <w:rsid w:val="00614022"/>
    <w:rsid w:val="0062240C"/>
    <w:rsid w:val="00641BC8"/>
    <w:rsid w:val="00746667"/>
    <w:rsid w:val="0079727A"/>
    <w:rsid w:val="007A5284"/>
    <w:rsid w:val="008076CE"/>
    <w:rsid w:val="00836296"/>
    <w:rsid w:val="00873FBF"/>
    <w:rsid w:val="008E6B29"/>
    <w:rsid w:val="00975073"/>
    <w:rsid w:val="009C2224"/>
    <w:rsid w:val="00A67500"/>
    <w:rsid w:val="00A8207C"/>
    <w:rsid w:val="00A87355"/>
    <w:rsid w:val="00AA1305"/>
    <w:rsid w:val="00AD199F"/>
    <w:rsid w:val="00AF00E5"/>
    <w:rsid w:val="00B2151D"/>
    <w:rsid w:val="00B84304"/>
    <w:rsid w:val="00BC430F"/>
    <w:rsid w:val="00BF658A"/>
    <w:rsid w:val="00C10BFA"/>
    <w:rsid w:val="00C12AC2"/>
    <w:rsid w:val="00C35FFB"/>
    <w:rsid w:val="00C44561"/>
    <w:rsid w:val="00CA6CDC"/>
    <w:rsid w:val="00CC4902"/>
    <w:rsid w:val="00D1352A"/>
    <w:rsid w:val="00D27234"/>
    <w:rsid w:val="00D3526E"/>
    <w:rsid w:val="00D76E9C"/>
    <w:rsid w:val="00DA1607"/>
    <w:rsid w:val="00DE43CE"/>
    <w:rsid w:val="00E02ED6"/>
    <w:rsid w:val="00E9582E"/>
    <w:rsid w:val="00F05F09"/>
    <w:rsid w:val="00F11917"/>
    <w:rsid w:val="00F419A9"/>
    <w:rsid w:val="00F83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DB7FF"/>
  <w15:docId w15:val="{CEA271A5-E624-4680-81CB-867EB5B0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0E5"/>
    <w:pPr>
      <w:widowControl w:val="0"/>
      <w:suppressAutoHyphens/>
      <w:jc w:val="both"/>
    </w:pPr>
    <w:rPr>
      <w:rFonts w:ascii="Times New Roman" w:eastAsia="宋体" w:hAnsi="Times New Roman" w:cs="Times New Roman"/>
      <w:kern w:val="1"/>
      <w:szCs w:val="20"/>
    </w:rPr>
  </w:style>
  <w:style w:type="paragraph" w:styleId="2">
    <w:name w:val="heading 2"/>
    <w:basedOn w:val="a"/>
    <w:next w:val="a"/>
    <w:link w:val="20"/>
    <w:qFormat/>
    <w:rsid w:val="00DE43CE"/>
    <w:pPr>
      <w:keepNext/>
      <w:keepLines/>
      <w:spacing w:before="260" w:after="260" w:line="412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qFormat/>
    <w:rsid w:val="00021549"/>
    <w:pPr>
      <w:keepNext/>
      <w:keepLines/>
      <w:spacing w:line="412" w:lineRule="auto"/>
      <w:ind w:leftChars="100" w:left="210" w:rightChars="100" w:right="100"/>
      <w:outlineLvl w:val="2"/>
    </w:pPr>
    <w:rPr>
      <w:rFonts w:eastAsia="楷体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43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43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4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43CE"/>
    <w:rPr>
      <w:sz w:val="18"/>
      <w:szCs w:val="18"/>
    </w:rPr>
  </w:style>
  <w:style w:type="character" w:customStyle="1" w:styleId="20">
    <w:name w:val="标题 2 字符"/>
    <w:basedOn w:val="a0"/>
    <w:link w:val="2"/>
    <w:rsid w:val="00DE43CE"/>
    <w:rPr>
      <w:rFonts w:ascii="Arial" w:eastAsia="黑体" w:hAnsi="Arial" w:cs="Times New Roman"/>
      <w:b/>
      <w:kern w:val="1"/>
      <w:sz w:val="32"/>
      <w:szCs w:val="20"/>
    </w:rPr>
  </w:style>
  <w:style w:type="character" w:customStyle="1" w:styleId="30">
    <w:name w:val="标题 3 字符"/>
    <w:basedOn w:val="a0"/>
    <w:link w:val="3"/>
    <w:rsid w:val="00021549"/>
    <w:rPr>
      <w:rFonts w:ascii="Times New Roman" w:eastAsia="楷体" w:hAnsi="Times New Roman" w:cs="Times New Roman"/>
      <w:kern w:val="1"/>
      <w:sz w:val="30"/>
      <w:szCs w:val="20"/>
    </w:rPr>
  </w:style>
  <w:style w:type="character" w:styleId="a7">
    <w:name w:val="Hyperlink"/>
    <w:semiHidden/>
    <w:rsid w:val="00DE43CE"/>
    <w:rPr>
      <w:color w:val="0000FF"/>
    </w:rPr>
  </w:style>
  <w:style w:type="paragraph" w:styleId="a8">
    <w:name w:val="List Paragraph"/>
    <w:basedOn w:val="a"/>
    <w:uiPriority w:val="34"/>
    <w:qFormat/>
    <w:rsid w:val="00BF658A"/>
    <w:pPr>
      <w:suppressAutoHyphens w:val="0"/>
      <w:ind w:left="720"/>
      <w:contextualSpacing/>
    </w:pPr>
    <w:rPr>
      <w:rFonts w:asciiTheme="minorHAnsi" w:eastAsiaTheme="minorEastAsia" w:hAnsiTheme="minorHAnsi" w:cstheme="minorBidi"/>
      <w:kern w:val="2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20</Pages>
  <Words>1588</Words>
  <Characters>9054</Characters>
  <Application>Microsoft Office Word</Application>
  <DocSecurity>0</DocSecurity>
  <Lines>75</Lines>
  <Paragraphs>21</Paragraphs>
  <ScaleCrop>false</ScaleCrop>
  <Company>Hewlett-Packard</Company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guzhang jixie</cp:lastModifiedBy>
  <cp:revision>23</cp:revision>
  <cp:lastPrinted>2025-10-31T13:30:00Z</cp:lastPrinted>
  <dcterms:created xsi:type="dcterms:W3CDTF">2015-09-23T14:18:00Z</dcterms:created>
  <dcterms:modified xsi:type="dcterms:W3CDTF">2025-10-31T13:31:00Z</dcterms:modified>
</cp:coreProperties>
</file>