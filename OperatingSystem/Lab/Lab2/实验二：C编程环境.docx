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D063F" w14:textId="77777777" w:rsidR="00DE43CE" w:rsidRDefault="00DE43CE" w:rsidP="00DE43CE">
      <w:pPr>
        <w:pStyle w:val="2"/>
        <w:spacing w:line="360" w:lineRule="auto"/>
      </w:pPr>
      <w:r>
        <w:t>实验二：</w:t>
      </w:r>
      <w:r>
        <w:t>C</w:t>
      </w:r>
      <w:r>
        <w:t>编程环境</w:t>
      </w:r>
    </w:p>
    <w:p w14:paraId="42757A39" w14:textId="77777777" w:rsidR="00DE43CE" w:rsidRDefault="00DE43CE" w:rsidP="00DE43CE">
      <w:pPr>
        <w:rPr>
          <w:b/>
          <w:sz w:val="30"/>
        </w:rPr>
      </w:pPr>
      <w:r>
        <w:t>返回</w:t>
      </w:r>
      <w:hyperlink w:anchor="_目录" w:history="1">
        <w:r>
          <w:rPr>
            <w:rStyle w:val="a7"/>
          </w:rPr>
          <w:t>目录</w:t>
        </w:r>
      </w:hyperlink>
    </w:p>
    <w:p w14:paraId="2FDEC6A8" w14:textId="77777777" w:rsidR="00DE43CE" w:rsidRDefault="00DE43CE" w:rsidP="00DE43CE">
      <w:pPr>
        <w:pStyle w:val="3"/>
        <w:spacing w:line="360" w:lineRule="auto"/>
      </w:pPr>
      <w:r>
        <w:t>实验目的</w:t>
      </w:r>
    </w:p>
    <w:p w14:paraId="1077EEBB" w14:textId="77777777" w:rsidR="00DE43CE" w:rsidRDefault="00DE43CE" w:rsidP="00DE43CE">
      <w:pPr>
        <w:spacing w:line="360" w:lineRule="auto"/>
      </w:pPr>
      <w:r>
        <w:t>1</w:t>
      </w:r>
      <w:r>
        <w:t>．</w:t>
      </w:r>
      <w:r>
        <w:t xml:space="preserve"> </w:t>
      </w:r>
      <w:r>
        <w:t>熟悉</w:t>
      </w:r>
      <w:r>
        <w:t>Linux</w:t>
      </w:r>
      <w:r>
        <w:t>下</w:t>
      </w:r>
      <w:r>
        <w:t>C</w:t>
      </w:r>
      <w:r>
        <w:t>程序设计的环境；</w:t>
      </w:r>
    </w:p>
    <w:p w14:paraId="640E2B49" w14:textId="77777777" w:rsidR="00DE43CE" w:rsidRDefault="00DE43CE" w:rsidP="00DE43CE">
      <w:pPr>
        <w:spacing w:line="360" w:lineRule="auto"/>
      </w:pPr>
      <w:r>
        <w:t>2</w:t>
      </w:r>
      <w:r>
        <w:t>．</w:t>
      </w:r>
      <w:r>
        <w:t xml:space="preserve"> </w:t>
      </w:r>
      <w:r>
        <w:t>对系统调用有初步了解。</w:t>
      </w:r>
    </w:p>
    <w:p w14:paraId="0E9F87EF" w14:textId="77777777" w:rsidR="00DE43CE" w:rsidRDefault="00DE43CE" w:rsidP="00DE43CE">
      <w:pPr>
        <w:pStyle w:val="3"/>
        <w:spacing w:line="360" w:lineRule="auto"/>
      </w:pPr>
      <w:r>
        <w:t>实验时间</w:t>
      </w:r>
    </w:p>
    <w:p w14:paraId="192E8B55" w14:textId="723973B0" w:rsidR="00DE43CE" w:rsidRDefault="00A87355" w:rsidP="00DE43CE">
      <w:pPr>
        <w:spacing w:line="360" w:lineRule="auto"/>
        <w:rPr>
          <w:rFonts w:ascii="新宋体" w:eastAsia="新宋体" w:hAnsi="新宋体" w:hint="eastAsia"/>
        </w:rPr>
      </w:pPr>
      <w:r>
        <w:rPr>
          <w:rFonts w:ascii="新宋体" w:eastAsia="新宋体" w:hAnsi="新宋体" w:hint="eastAsia"/>
        </w:rPr>
        <w:t>4</w:t>
      </w:r>
      <w:r w:rsidR="00DE43CE">
        <w:rPr>
          <w:rFonts w:ascii="新宋体" w:eastAsia="新宋体" w:hAnsi="新宋体"/>
        </w:rPr>
        <w:t>学时</w:t>
      </w:r>
    </w:p>
    <w:p w14:paraId="29A3F580" w14:textId="77777777" w:rsidR="00DE43CE" w:rsidRDefault="00DE43CE" w:rsidP="00DE43CE">
      <w:pPr>
        <w:pStyle w:val="3"/>
        <w:spacing w:line="360" w:lineRule="auto"/>
      </w:pPr>
      <w:r>
        <w:t>实验内容</w:t>
      </w:r>
    </w:p>
    <w:p w14:paraId="120DFD21" w14:textId="77777777" w:rsidR="00DE43CE" w:rsidRPr="0004265C" w:rsidRDefault="00DE43CE" w:rsidP="00DE43CE">
      <w:pPr>
        <w:spacing w:line="360" w:lineRule="auto"/>
        <w:rPr>
          <w:b/>
          <w:bCs/>
        </w:rPr>
      </w:pPr>
      <w:r w:rsidRPr="0004265C">
        <w:rPr>
          <w:b/>
          <w:bCs/>
        </w:rPr>
        <w:t>1</w:t>
      </w:r>
      <w:r w:rsidRPr="0004265C">
        <w:rPr>
          <w:b/>
          <w:bCs/>
        </w:rPr>
        <w:t>．</w:t>
      </w:r>
      <w:r w:rsidRPr="0004265C">
        <w:rPr>
          <w:b/>
          <w:bCs/>
        </w:rPr>
        <w:t>Linux</w:t>
      </w:r>
      <w:r w:rsidRPr="0004265C">
        <w:rPr>
          <w:b/>
          <w:bCs/>
        </w:rPr>
        <w:t>下</w:t>
      </w:r>
      <w:r w:rsidRPr="0004265C">
        <w:rPr>
          <w:b/>
          <w:bCs/>
        </w:rPr>
        <w:t>C</w:t>
      </w:r>
      <w:r w:rsidRPr="0004265C">
        <w:rPr>
          <w:b/>
          <w:bCs/>
        </w:rPr>
        <w:t>语言程序的开发过程</w:t>
      </w:r>
      <w:r w:rsidRPr="0004265C">
        <w:rPr>
          <w:b/>
          <w:bCs/>
        </w:rPr>
        <w:t xml:space="preserve"> </w:t>
      </w:r>
    </w:p>
    <w:p w14:paraId="3DB4955C" w14:textId="77777777" w:rsidR="00DE43CE" w:rsidRDefault="00DE43CE" w:rsidP="00DE43CE">
      <w:pPr>
        <w:spacing w:line="360" w:lineRule="auto"/>
        <w:ind w:firstLine="210"/>
      </w:pPr>
      <w:r>
        <w:t>a</w:t>
      </w:r>
      <w:r>
        <w:t>、在用户主目录下用</w:t>
      </w:r>
      <w:r>
        <w:t>vi</w:t>
      </w:r>
      <w:r>
        <w:t>编辑</w:t>
      </w:r>
      <w:r>
        <w:t>C</w:t>
      </w:r>
      <w:r>
        <w:t>语言源程序（源程序已附后），如：</w:t>
      </w:r>
      <w:r>
        <w:t>$</w:t>
      </w:r>
      <w:r>
        <w:rPr>
          <w:b/>
          <w:bCs/>
        </w:rPr>
        <w:t>vi hello.c</w:t>
      </w:r>
      <w:r>
        <w:t>。</w:t>
      </w:r>
      <w:r>
        <w:t xml:space="preserve"> </w:t>
      </w:r>
    </w:p>
    <w:p w14:paraId="53D2B101" w14:textId="77777777" w:rsidR="00DE43CE" w:rsidRDefault="00DE43CE" w:rsidP="00DE43CE">
      <w:pPr>
        <w:spacing w:line="360" w:lineRule="auto"/>
        <w:ind w:firstLine="210"/>
      </w:pPr>
      <w:r>
        <w:t>b</w:t>
      </w:r>
      <w:r>
        <w:t>、用</w:t>
      </w:r>
      <w:r>
        <w:t>gcc</w:t>
      </w:r>
      <w:r>
        <w:t>编译</w:t>
      </w:r>
      <w:r>
        <w:t>C</w:t>
      </w:r>
      <w:r>
        <w:t>语言源程序：</w:t>
      </w:r>
      <w:r>
        <w:t>$</w:t>
      </w:r>
      <w:r>
        <w:rPr>
          <w:b/>
          <w:bCs/>
        </w:rPr>
        <w:t>gcc ./hello.c -o example</w:t>
      </w:r>
      <w:r>
        <w:t xml:space="preserve"> </w:t>
      </w:r>
    </w:p>
    <w:p w14:paraId="54DD513F" w14:textId="77777777" w:rsidR="00DE43CE" w:rsidRDefault="00DE43CE" w:rsidP="00DE43CE">
      <w:pPr>
        <w:spacing w:line="360" w:lineRule="auto"/>
        <w:ind w:firstLine="210"/>
      </w:pPr>
      <w:r>
        <w:t>这里</w:t>
      </w:r>
      <w:r>
        <w:t>gcc</w:t>
      </w:r>
      <w:r>
        <w:t>是</w:t>
      </w:r>
      <w:r>
        <w:t>Linux</w:t>
      </w:r>
      <w:r>
        <w:t>下的</w:t>
      </w:r>
      <w:r>
        <w:t>C</w:t>
      </w:r>
      <w:r>
        <w:t>语言程序编译器（</w:t>
      </w:r>
      <w:r>
        <w:t>GNU C Compiler</w:t>
      </w:r>
      <w:r>
        <w:t>），</w:t>
      </w:r>
      <w:r>
        <w:t>.</w:t>
      </w:r>
      <w:r>
        <w:rPr>
          <w:b/>
          <w:bCs/>
        </w:rPr>
        <w:t>/hello.c</w:t>
      </w:r>
      <w:r>
        <w:t>表示待编译的源文件是当前工作目录下的</w:t>
      </w:r>
      <w:r>
        <w:t>hello.c</w:t>
      </w:r>
      <w:r>
        <w:t>，</w:t>
      </w:r>
      <w:r>
        <w:rPr>
          <w:b/>
          <w:bCs/>
        </w:rPr>
        <w:t>-o example</w:t>
      </w:r>
      <w:r>
        <w:t>表示编译后产生的目标代码文件名为</w:t>
      </w:r>
      <w:r>
        <w:t>example</w:t>
      </w:r>
      <w:r>
        <w:t>。</w:t>
      </w:r>
      <w:r>
        <w:t xml:space="preserve"> </w:t>
      </w:r>
    </w:p>
    <w:p w14:paraId="4982CE94" w14:textId="77777777" w:rsidR="00DE43CE" w:rsidRDefault="00DE43CE" w:rsidP="00DE43CE">
      <w:pPr>
        <w:spacing w:line="360" w:lineRule="auto"/>
        <w:ind w:firstLine="210"/>
      </w:pPr>
      <w:r>
        <w:t>c</w:t>
      </w:r>
      <w:r>
        <w:t>、若编译不正确，则进入</w:t>
      </w:r>
      <w:r>
        <w:t>vi</w:t>
      </w:r>
      <w:r>
        <w:t>修改源程序，否则，运行目标代码：</w:t>
      </w:r>
      <w:r>
        <w:t>$</w:t>
      </w:r>
      <w:r>
        <w:rPr>
          <w:b/>
          <w:bCs/>
        </w:rPr>
        <w:t>./example</w:t>
      </w:r>
      <w:r>
        <w:t xml:space="preserve"> </w:t>
      </w:r>
      <w:r>
        <w:t>。</w:t>
      </w:r>
    </w:p>
    <w:p w14:paraId="3A3BE4CC" w14:textId="77777777" w:rsidR="00DE43CE" w:rsidRDefault="00DE43CE" w:rsidP="00DE43CE">
      <w:pPr>
        <w:spacing w:line="360" w:lineRule="auto"/>
      </w:pPr>
      <w:r>
        <w:t>注意：</w:t>
      </w:r>
      <w:r>
        <w:t xml:space="preserve"> </w:t>
      </w:r>
    </w:p>
    <w:p w14:paraId="26C54891" w14:textId="77777777" w:rsidR="00DE43CE" w:rsidRDefault="00DE43CE" w:rsidP="00DE43CE">
      <w:pPr>
        <w:spacing w:line="360" w:lineRule="auto"/>
        <w:ind w:firstLine="210"/>
      </w:pPr>
      <w:r>
        <w:t>a</w:t>
      </w:r>
      <w:r>
        <w:t>、这只是</w:t>
      </w:r>
      <w:r>
        <w:t>gcc</w:t>
      </w:r>
      <w:r>
        <w:t>最基本的用法，其他常用选项有：</w:t>
      </w:r>
      <w:r>
        <w:t xml:space="preserve">-c , -S , -O , -O2, -g </w:t>
      </w:r>
      <w:r>
        <w:t>等。</w:t>
      </w:r>
      <w:r>
        <w:t xml:space="preserve"> </w:t>
      </w:r>
    </w:p>
    <w:p w14:paraId="797DB013" w14:textId="77777777" w:rsidR="00DE43CE" w:rsidRDefault="00DE43CE" w:rsidP="00DE43CE">
      <w:pPr>
        <w:spacing w:line="360" w:lineRule="auto"/>
        <w:ind w:firstLine="210"/>
      </w:pPr>
      <w:r>
        <w:t>b</w:t>
      </w:r>
      <w:r>
        <w:t>、调试程序可以用</w:t>
      </w:r>
      <w:r>
        <w:t>gdb</w:t>
      </w:r>
      <w:r>
        <w:t>（</w:t>
      </w:r>
      <w:r>
        <w:t>GNU debugger</w:t>
      </w:r>
      <w:r>
        <w:t>）。</w:t>
      </w:r>
      <w:r>
        <w:t xml:space="preserve"> </w:t>
      </w:r>
    </w:p>
    <w:p w14:paraId="65D8BB17" w14:textId="77777777" w:rsidR="001627E7" w:rsidRPr="0004265C" w:rsidRDefault="00DE43CE" w:rsidP="00DE43CE">
      <w:pPr>
        <w:spacing w:line="360" w:lineRule="auto"/>
        <w:rPr>
          <w:b/>
          <w:bCs/>
        </w:rPr>
      </w:pPr>
      <w:r w:rsidRPr="0004265C">
        <w:rPr>
          <w:b/>
          <w:bCs/>
        </w:rPr>
        <w:t>2</w:t>
      </w:r>
      <w:r w:rsidRPr="0004265C">
        <w:rPr>
          <w:b/>
          <w:bCs/>
        </w:rPr>
        <w:t>．</w:t>
      </w:r>
      <w:bookmarkStart w:id="0" w:name="_Hlk211613632"/>
      <w:r w:rsidRPr="0004265C">
        <w:rPr>
          <w:b/>
          <w:bCs/>
        </w:rPr>
        <w:t>编辑、调试下面</w:t>
      </w:r>
      <w:r w:rsidRPr="0004265C">
        <w:rPr>
          <w:b/>
          <w:bCs/>
        </w:rPr>
        <w:t>c</w:t>
      </w:r>
      <w:r w:rsidRPr="0004265C">
        <w:rPr>
          <w:b/>
          <w:bCs/>
        </w:rPr>
        <w:t>语言程序</w:t>
      </w:r>
      <w:bookmarkEnd w:id="0"/>
      <w:r w:rsidRPr="0004265C">
        <w:rPr>
          <w:b/>
          <w:bCs/>
        </w:rPr>
        <w:t>，说明该程序的功能。</w:t>
      </w:r>
    </w:p>
    <w:p w14:paraId="468E5AAA" w14:textId="77777777" w:rsidR="00873FBF" w:rsidRPr="00873FBF" w:rsidRDefault="00873FBF" w:rsidP="00873FBF">
      <w:pPr>
        <w:suppressAutoHyphens w:val="0"/>
        <w:autoSpaceDE w:val="0"/>
        <w:autoSpaceDN w:val="0"/>
        <w:adjustRightInd w:val="0"/>
        <w:ind w:firstLine="20"/>
        <w:rPr>
          <w:rFonts w:ascii="宋体" w:cs="宋体"/>
          <w:color w:val="000000"/>
          <w:kern w:val="0"/>
          <w:szCs w:val="21"/>
        </w:rPr>
      </w:pPr>
      <w:r w:rsidRPr="00873FBF">
        <w:rPr>
          <w:rFonts w:ascii="宋体" w:cs="宋体" w:hint="eastAsia"/>
          <w:color w:val="000000"/>
          <w:kern w:val="0"/>
          <w:szCs w:val="21"/>
        </w:rPr>
        <w:t>附：</w:t>
      </w:r>
      <w:r w:rsidRPr="00873FBF">
        <w:rPr>
          <w:color w:val="000000"/>
          <w:kern w:val="0"/>
          <w:szCs w:val="21"/>
        </w:rPr>
        <w:t>hello.c</w:t>
      </w:r>
      <w:r w:rsidRPr="00873FBF">
        <w:rPr>
          <w:rFonts w:ascii="宋体" w:cs="宋体" w:hint="eastAsia"/>
          <w:color w:val="000000"/>
          <w:kern w:val="0"/>
          <w:szCs w:val="21"/>
        </w:rPr>
        <w:t>源程序</w:t>
      </w:r>
      <w:r w:rsidRPr="00873FBF">
        <w:rPr>
          <w:rFonts w:ascii="宋体" w:cs="宋体"/>
          <w:color w:val="000000"/>
          <w:kern w:val="0"/>
          <w:szCs w:val="21"/>
        </w:rPr>
        <w:t xml:space="preserve"> </w:t>
      </w:r>
    </w:p>
    <w:p w14:paraId="5E390884" w14:textId="77777777" w:rsidR="00873FBF" w:rsidRPr="00873FBF" w:rsidRDefault="00873FBF" w:rsidP="00873FBF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873FBF">
        <w:rPr>
          <w:rFonts w:ascii="宋体" w:cs="宋体" w:hint="eastAsia"/>
          <w:color w:val="000000"/>
          <w:kern w:val="0"/>
          <w:szCs w:val="21"/>
        </w:rPr>
        <w:t>＃</w:t>
      </w:r>
      <w:r w:rsidRPr="00873FBF">
        <w:rPr>
          <w:color w:val="000000"/>
          <w:kern w:val="0"/>
          <w:szCs w:val="21"/>
        </w:rPr>
        <w:t xml:space="preserve">include &lt;stdio.h&gt; </w:t>
      </w:r>
    </w:p>
    <w:p w14:paraId="4D08AB36" w14:textId="77777777" w:rsidR="00873FBF" w:rsidRPr="00873FBF" w:rsidRDefault="00873FBF" w:rsidP="00873FBF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873FBF">
        <w:rPr>
          <w:color w:val="000000"/>
          <w:kern w:val="0"/>
          <w:szCs w:val="21"/>
        </w:rPr>
        <w:t xml:space="preserve">main() </w:t>
      </w:r>
    </w:p>
    <w:p w14:paraId="609D08BD" w14:textId="77777777" w:rsidR="00873FBF" w:rsidRPr="00873FBF" w:rsidRDefault="00873FBF" w:rsidP="00873FBF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873FBF">
        <w:rPr>
          <w:color w:val="000000"/>
          <w:kern w:val="0"/>
          <w:szCs w:val="21"/>
        </w:rPr>
        <w:t xml:space="preserve">{ </w:t>
      </w:r>
    </w:p>
    <w:p w14:paraId="03651780" w14:textId="77777777" w:rsidR="00873FBF" w:rsidRPr="00873FBF" w:rsidRDefault="00873FBF" w:rsidP="00873FBF">
      <w:pPr>
        <w:suppressAutoHyphens w:val="0"/>
        <w:autoSpaceDE w:val="0"/>
        <w:autoSpaceDN w:val="0"/>
        <w:adjustRightInd w:val="0"/>
        <w:ind w:firstLineChars="100" w:firstLine="210"/>
        <w:rPr>
          <w:color w:val="000000"/>
          <w:kern w:val="0"/>
          <w:szCs w:val="21"/>
        </w:rPr>
      </w:pPr>
      <w:r w:rsidRPr="00873FBF">
        <w:rPr>
          <w:color w:val="000000"/>
          <w:kern w:val="0"/>
          <w:szCs w:val="21"/>
        </w:rPr>
        <w:t xml:space="preserve">int n,a[200],carry,temp,i,j,digit = 1; </w:t>
      </w:r>
    </w:p>
    <w:p w14:paraId="58433EFF" w14:textId="77777777" w:rsidR="00873FBF" w:rsidRPr="00873FBF" w:rsidRDefault="00873FBF" w:rsidP="00873FBF">
      <w:pPr>
        <w:suppressAutoHyphens w:val="0"/>
        <w:autoSpaceDE w:val="0"/>
        <w:autoSpaceDN w:val="0"/>
        <w:adjustRightInd w:val="0"/>
        <w:ind w:firstLineChars="100" w:firstLine="210"/>
        <w:rPr>
          <w:color w:val="000000"/>
          <w:kern w:val="0"/>
          <w:szCs w:val="21"/>
        </w:rPr>
      </w:pPr>
      <w:r w:rsidRPr="00873FBF">
        <w:rPr>
          <w:color w:val="000000"/>
          <w:kern w:val="0"/>
          <w:szCs w:val="21"/>
        </w:rPr>
        <w:t xml:space="preserve">printf("Please input n:"); </w:t>
      </w:r>
    </w:p>
    <w:p w14:paraId="26D4B101" w14:textId="77777777" w:rsidR="00873FBF" w:rsidRPr="00873FBF" w:rsidRDefault="00873FBF" w:rsidP="00873FBF">
      <w:pPr>
        <w:suppressAutoHyphens w:val="0"/>
        <w:autoSpaceDE w:val="0"/>
        <w:autoSpaceDN w:val="0"/>
        <w:adjustRightInd w:val="0"/>
        <w:ind w:firstLineChars="100" w:firstLine="210"/>
        <w:rPr>
          <w:color w:val="000000"/>
          <w:kern w:val="0"/>
          <w:szCs w:val="21"/>
        </w:rPr>
      </w:pPr>
      <w:r w:rsidRPr="00873FBF">
        <w:rPr>
          <w:color w:val="000000"/>
          <w:kern w:val="0"/>
          <w:szCs w:val="21"/>
        </w:rPr>
        <w:t xml:space="preserve">scanf("%d",&amp;n); a[0] = 1; </w:t>
      </w:r>
    </w:p>
    <w:p w14:paraId="48972A36" w14:textId="77777777" w:rsidR="00873FBF" w:rsidRPr="00873FBF" w:rsidRDefault="00873FBF" w:rsidP="00873FBF">
      <w:pPr>
        <w:suppressAutoHyphens w:val="0"/>
        <w:autoSpaceDE w:val="0"/>
        <w:autoSpaceDN w:val="0"/>
        <w:adjustRightInd w:val="0"/>
        <w:ind w:firstLineChars="100" w:firstLine="210"/>
        <w:rPr>
          <w:color w:val="000000"/>
          <w:kern w:val="0"/>
          <w:szCs w:val="21"/>
        </w:rPr>
      </w:pPr>
      <w:r w:rsidRPr="00873FBF">
        <w:rPr>
          <w:color w:val="000000"/>
          <w:kern w:val="0"/>
          <w:szCs w:val="21"/>
        </w:rPr>
        <w:t xml:space="preserve">for( i = 2; i &lt;= n; ++i) </w:t>
      </w:r>
    </w:p>
    <w:p w14:paraId="6A3B31F5" w14:textId="77777777" w:rsidR="00873FBF" w:rsidRPr="00873FBF" w:rsidRDefault="00873FBF" w:rsidP="00873FBF">
      <w:pPr>
        <w:suppressAutoHyphens w:val="0"/>
        <w:autoSpaceDE w:val="0"/>
        <w:autoSpaceDN w:val="0"/>
        <w:adjustRightInd w:val="0"/>
        <w:ind w:firstLineChars="100" w:firstLine="210"/>
        <w:rPr>
          <w:color w:val="000000"/>
          <w:kern w:val="0"/>
          <w:szCs w:val="21"/>
        </w:rPr>
      </w:pPr>
      <w:r w:rsidRPr="00873FBF">
        <w:rPr>
          <w:color w:val="000000"/>
          <w:kern w:val="0"/>
          <w:szCs w:val="21"/>
        </w:rPr>
        <w:t>{</w:t>
      </w:r>
    </w:p>
    <w:p w14:paraId="7BF863C2" w14:textId="77777777" w:rsidR="00873FBF" w:rsidRPr="00873FBF" w:rsidRDefault="00873FBF" w:rsidP="00873FBF">
      <w:pPr>
        <w:suppressAutoHyphens w:val="0"/>
        <w:autoSpaceDE w:val="0"/>
        <w:autoSpaceDN w:val="0"/>
        <w:adjustRightInd w:val="0"/>
        <w:ind w:firstLineChars="200" w:firstLine="420"/>
        <w:rPr>
          <w:color w:val="000000"/>
          <w:kern w:val="0"/>
          <w:szCs w:val="21"/>
        </w:rPr>
      </w:pPr>
      <w:r w:rsidRPr="00873FBF">
        <w:rPr>
          <w:color w:val="000000"/>
          <w:kern w:val="0"/>
          <w:szCs w:val="21"/>
        </w:rPr>
        <w:t xml:space="preserve"> for( j = 1, carry = 0; j &lt;= digit; ++j)</w:t>
      </w:r>
    </w:p>
    <w:p w14:paraId="03180EEE" w14:textId="77777777" w:rsidR="00873FBF" w:rsidRPr="00873FBF" w:rsidRDefault="00873FBF" w:rsidP="00873FBF">
      <w:pPr>
        <w:suppressAutoHyphens w:val="0"/>
        <w:autoSpaceDE w:val="0"/>
        <w:autoSpaceDN w:val="0"/>
        <w:adjustRightInd w:val="0"/>
        <w:ind w:firstLineChars="200" w:firstLine="420"/>
        <w:rPr>
          <w:color w:val="000000"/>
          <w:kern w:val="0"/>
          <w:szCs w:val="21"/>
        </w:rPr>
      </w:pPr>
      <w:r w:rsidRPr="00873FBF">
        <w:rPr>
          <w:color w:val="000000"/>
          <w:kern w:val="0"/>
          <w:szCs w:val="21"/>
        </w:rPr>
        <w:t xml:space="preserve"> { </w:t>
      </w:r>
    </w:p>
    <w:p w14:paraId="4D0160E8" w14:textId="77777777" w:rsidR="00873FBF" w:rsidRPr="00873FBF" w:rsidRDefault="00873FBF" w:rsidP="00873FBF">
      <w:pPr>
        <w:suppressAutoHyphens w:val="0"/>
        <w:autoSpaceDE w:val="0"/>
        <w:autoSpaceDN w:val="0"/>
        <w:adjustRightInd w:val="0"/>
        <w:ind w:firstLineChars="400" w:firstLine="840"/>
        <w:rPr>
          <w:color w:val="000000"/>
          <w:kern w:val="0"/>
          <w:szCs w:val="21"/>
        </w:rPr>
      </w:pPr>
      <w:r w:rsidRPr="00873FBF">
        <w:rPr>
          <w:color w:val="000000"/>
          <w:kern w:val="0"/>
          <w:szCs w:val="21"/>
        </w:rPr>
        <w:t xml:space="preserve">temp = a[j-1] * i + carry; </w:t>
      </w:r>
    </w:p>
    <w:p w14:paraId="48EF70B6" w14:textId="77777777" w:rsidR="00873FBF" w:rsidRPr="00873FBF" w:rsidRDefault="00873FBF" w:rsidP="00873FBF">
      <w:pPr>
        <w:suppressAutoHyphens w:val="0"/>
        <w:autoSpaceDE w:val="0"/>
        <w:autoSpaceDN w:val="0"/>
        <w:adjustRightInd w:val="0"/>
        <w:ind w:firstLineChars="400" w:firstLine="840"/>
        <w:rPr>
          <w:color w:val="000000"/>
          <w:kern w:val="0"/>
          <w:szCs w:val="21"/>
        </w:rPr>
      </w:pPr>
      <w:r w:rsidRPr="00873FBF">
        <w:rPr>
          <w:color w:val="000000"/>
          <w:kern w:val="0"/>
          <w:szCs w:val="21"/>
        </w:rPr>
        <w:t xml:space="preserve">a[j-1] = temp % 10; </w:t>
      </w:r>
    </w:p>
    <w:p w14:paraId="24C3CB16" w14:textId="77777777" w:rsidR="00873FBF" w:rsidRPr="00873FBF" w:rsidRDefault="00873FBF" w:rsidP="00873FBF">
      <w:pPr>
        <w:suppressAutoHyphens w:val="0"/>
        <w:autoSpaceDE w:val="0"/>
        <w:autoSpaceDN w:val="0"/>
        <w:adjustRightInd w:val="0"/>
        <w:ind w:firstLineChars="400" w:firstLine="840"/>
        <w:rPr>
          <w:color w:val="000000"/>
          <w:kern w:val="0"/>
          <w:szCs w:val="21"/>
        </w:rPr>
      </w:pPr>
      <w:r w:rsidRPr="00873FBF">
        <w:rPr>
          <w:color w:val="000000"/>
          <w:kern w:val="0"/>
          <w:szCs w:val="21"/>
        </w:rPr>
        <w:t xml:space="preserve">carry = temp / 10; </w:t>
      </w:r>
    </w:p>
    <w:p w14:paraId="0652E416" w14:textId="77777777" w:rsidR="00873FBF" w:rsidRPr="00873FBF" w:rsidRDefault="00873FBF" w:rsidP="00873FBF">
      <w:pPr>
        <w:suppressAutoHyphens w:val="0"/>
        <w:autoSpaceDE w:val="0"/>
        <w:autoSpaceDN w:val="0"/>
        <w:adjustRightInd w:val="0"/>
        <w:ind w:firstLineChars="400" w:firstLine="840"/>
        <w:rPr>
          <w:color w:val="000000"/>
          <w:kern w:val="0"/>
          <w:szCs w:val="21"/>
        </w:rPr>
      </w:pPr>
      <w:r w:rsidRPr="00873FBF">
        <w:rPr>
          <w:color w:val="000000"/>
          <w:kern w:val="0"/>
          <w:szCs w:val="21"/>
        </w:rPr>
        <w:lastRenderedPageBreak/>
        <w:t xml:space="preserve">} while(carry) </w:t>
      </w:r>
    </w:p>
    <w:p w14:paraId="3504D258" w14:textId="77777777" w:rsidR="00873FBF" w:rsidRPr="00873FBF" w:rsidRDefault="00873FBF" w:rsidP="00873FBF">
      <w:pPr>
        <w:suppressAutoHyphens w:val="0"/>
        <w:autoSpaceDE w:val="0"/>
        <w:autoSpaceDN w:val="0"/>
        <w:adjustRightInd w:val="0"/>
        <w:ind w:firstLineChars="400" w:firstLine="840"/>
        <w:rPr>
          <w:color w:val="000000"/>
          <w:kern w:val="0"/>
          <w:szCs w:val="21"/>
        </w:rPr>
      </w:pPr>
      <w:r w:rsidRPr="00873FBF">
        <w:rPr>
          <w:color w:val="000000"/>
          <w:kern w:val="0"/>
          <w:szCs w:val="21"/>
        </w:rPr>
        <w:t xml:space="preserve">{ a[++digit-1] = carry % 10; carry /= 10; </w:t>
      </w:r>
    </w:p>
    <w:p w14:paraId="15065635" w14:textId="77777777" w:rsidR="00873FBF" w:rsidRPr="00873FBF" w:rsidRDefault="00873FBF" w:rsidP="00873FBF">
      <w:pPr>
        <w:suppressAutoHyphens w:val="0"/>
        <w:autoSpaceDE w:val="0"/>
        <w:autoSpaceDN w:val="0"/>
        <w:adjustRightInd w:val="0"/>
        <w:ind w:firstLineChars="300" w:firstLine="630"/>
        <w:rPr>
          <w:color w:val="000000"/>
          <w:kern w:val="0"/>
          <w:szCs w:val="21"/>
        </w:rPr>
      </w:pPr>
      <w:r w:rsidRPr="00873FBF">
        <w:rPr>
          <w:color w:val="000000"/>
          <w:kern w:val="0"/>
          <w:szCs w:val="21"/>
        </w:rPr>
        <w:t xml:space="preserve">} </w:t>
      </w:r>
    </w:p>
    <w:p w14:paraId="2F25F9BC" w14:textId="77777777" w:rsidR="00873FBF" w:rsidRPr="00873FBF" w:rsidRDefault="00873FBF" w:rsidP="00873FBF">
      <w:pPr>
        <w:suppressAutoHyphens w:val="0"/>
        <w:autoSpaceDE w:val="0"/>
        <w:autoSpaceDN w:val="0"/>
        <w:adjustRightInd w:val="0"/>
        <w:ind w:firstLineChars="200" w:firstLine="420"/>
        <w:rPr>
          <w:color w:val="000000"/>
          <w:kern w:val="0"/>
          <w:szCs w:val="21"/>
        </w:rPr>
      </w:pPr>
      <w:r w:rsidRPr="00873FBF">
        <w:rPr>
          <w:color w:val="000000"/>
          <w:kern w:val="0"/>
          <w:szCs w:val="21"/>
        </w:rPr>
        <w:t xml:space="preserve">} </w:t>
      </w:r>
    </w:p>
    <w:p w14:paraId="5EEA69E7" w14:textId="77777777" w:rsidR="00873FBF" w:rsidRPr="00873FBF" w:rsidRDefault="00873FBF" w:rsidP="00873FBF">
      <w:pPr>
        <w:suppressAutoHyphens w:val="0"/>
        <w:autoSpaceDE w:val="0"/>
        <w:autoSpaceDN w:val="0"/>
        <w:adjustRightInd w:val="0"/>
        <w:ind w:firstLine="420"/>
        <w:rPr>
          <w:color w:val="000000"/>
          <w:kern w:val="0"/>
          <w:szCs w:val="21"/>
        </w:rPr>
      </w:pPr>
      <w:r w:rsidRPr="00873FBF">
        <w:rPr>
          <w:color w:val="000000"/>
          <w:kern w:val="0"/>
          <w:szCs w:val="21"/>
        </w:rPr>
        <w:t xml:space="preserve">printf("Result is:\n%d ! = ",n); </w:t>
      </w:r>
    </w:p>
    <w:p w14:paraId="61ED9D21" w14:textId="77777777" w:rsidR="00873FBF" w:rsidRPr="00873FBF" w:rsidRDefault="00873FBF" w:rsidP="00873FBF">
      <w:pPr>
        <w:suppressAutoHyphens w:val="0"/>
        <w:autoSpaceDE w:val="0"/>
        <w:autoSpaceDN w:val="0"/>
        <w:adjustRightInd w:val="0"/>
        <w:ind w:firstLine="420"/>
        <w:rPr>
          <w:color w:val="000000"/>
          <w:kern w:val="0"/>
          <w:szCs w:val="21"/>
        </w:rPr>
      </w:pPr>
      <w:r w:rsidRPr="00873FBF">
        <w:rPr>
          <w:color w:val="000000"/>
          <w:kern w:val="0"/>
          <w:szCs w:val="21"/>
        </w:rPr>
        <w:t xml:space="preserve">for( i = digit; i &gt;=1; --i) </w:t>
      </w:r>
    </w:p>
    <w:p w14:paraId="73B1EF80" w14:textId="77777777" w:rsidR="00873FBF" w:rsidRPr="00873FBF" w:rsidRDefault="00873FBF" w:rsidP="00873FBF">
      <w:pPr>
        <w:suppressAutoHyphens w:val="0"/>
        <w:autoSpaceDE w:val="0"/>
        <w:autoSpaceDN w:val="0"/>
        <w:adjustRightInd w:val="0"/>
        <w:ind w:firstLine="420"/>
        <w:rPr>
          <w:color w:val="000000"/>
          <w:kern w:val="0"/>
          <w:szCs w:val="21"/>
        </w:rPr>
      </w:pPr>
      <w:r w:rsidRPr="00873FBF">
        <w:rPr>
          <w:color w:val="000000"/>
          <w:kern w:val="0"/>
          <w:szCs w:val="21"/>
        </w:rPr>
        <w:t>{</w:t>
      </w:r>
    </w:p>
    <w:p w14:paraId="0C3DECA7" w14:textId="77777777" w:rsidR="00873FBF" w:rsidRPr="00873FBF" w:rsidRDefault="00873FBF" w:rsidP="00873FBF">
      <w:pPr>
        <w:suppressAutoHyphens w:val="0"/>
        <w:autoSpaceDE w:val="0"/>
        <w:autoSpaceDN w:val="0"/>
        <w:adjustRightInd w:val="0"/>
        <w:ind w:firstLine="420"/>
        <w:rPr>
          <w:color w:val="000000"/>
          <w:kern w:val="0"/>
          <w:szCs w:val="21"/>
        </w:rPr>
      </w:pPr>
      <w:r w:rsidRPr="00873FBF">
        <w:rPr>
          <w:color w:val="000000"/>
          <w:kern w:val="0"/>
          <w:szCs w:val="21"/>
        </w:rPr>
        <w:t xml:space="preserve"> printf("%d",a[i-1]); </w:t>
      </w:r>
    </w:p>
    <w:p w14:paraId="3EAC6C8E" w14:textId="77777777" w:rsidR="00873FBF" w:rsidRPr="00873FBF" w:rsidRDefault="00873FBF" w:rsidP="00873FBF">
      <w:pPr>
        <w:suppressAutoHyphens w:val="0"/>
        <w:autoSpaceDE w:val="0"/>
        <w:autoSpaceDN w:val="0"/>
        <w:adjustRightInd w:val="0"/>
        <w:ind w:firstLine="420"/>
        <w:rPr>
          <w:color w:val="000000"/>
          <w:kern w:val="0"/>
          <w:szCs w:val="21"/>
        </w:rPr>
      </w:pPr>
      <w:r w:rsidRPr="00873FBF">
        <w:rPr>
          <w:color w:val="000000"/>
          <w:kern w:val="0"/>
          <w:szCs w:val="21"/>
        </w:rPr>
        <w:t xml:space="preserve">} </w:t>
      </w:r>
    </w:p>
    <w:p w14:paraId="77CD4BAA" w14:textId="77777777" w:rsidR="00873FBF" w:rsidRPr="00873FBF" w:rsidRDefault="00873FBF" w:rsidP="00873FBF">
      <w:pPr>
        <w:suppressAutoHyphens w:val="0"/>
        <w:autoSpaceDE w:val="0"/>
        <w:autoSpaceDN w:val="0"/>
        <w:adjustRightInd w:val="0"/>
        <w:ind w:firstLine="420"/>
        <w:rPr>
          <w:color w:val="000000"/>
          <w:kern w:val="0"/>
          <w:szCs w:val="21"/>
        </w:rPr>
      </w:pPr>
      <w:r w:rsidRPr="00873FBF">
        <w:rPr>
          <w:color w:val="000000"/>
          <w:kern w:val="0"/>
          <w:szCs w:val="21"/>
        </w:rPr>
        <w:t xml:space="preserve">printf("\n"); </w:t>
      </w:r>
    </w:p>
    <w:p w14:paraId="19DCAEEC" w14:textId="77777777" w:rsidR="00873FBF" w:rsidRPr="00873FBF" w:rsidRDefault="00873FBF" w:rsidP="00873FBF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873FBF">
        <w:rPr>
          <w:color w:val="000000"/>
          <w:kern w:val="0"/>
          <w:szCs w:val="21"/>
        </w:rPr>
        <w:t xml:space="preserve">} </w:t>
      </w:r>
    </w:p>
    <w:p w14:paraId="422F5872" w14:textId="24563885" w:rsidR="00420562" w:rsidRPr="0004265C" w:rsidRDefault="00F83CE4" w:rsidP="00F83CE4">
      <w:pPr>
        <w:suppressAutoHyphens w:val="0"/>
        <w:autoSpaceDE w:val="0"/>
        <w:autoSpaceDN w:val="0"/>
        <w:adjustRightInd w:val="0"/>
        <w:rPr>
          <w:b/>
          <w:bCs/>
        </w:rPr>
      </w:pPr>
      <w:bookmarkStart w:id="1" w:name="_Hlk211613679"/>
      <w:r w:rsidRPr="0004265C">
        <w:rPr>
          <w:rFonts w:hint="eastAsia"/>
          <w:b/>
          <w:bCs/>
          <w:color w:val="000000"/>
          <w:kern w:val="0"/>
          <w:szCs w:val="21"/>
        </w:rPr>
        <w:t>3.</w:t>
      </w:r>
      <w:r w:rsidRPr="0004265C">
        <w:rPr>
          <w:rFonts w:hint="eastAsia"/>
          <w:b/>
          <w:bCs/>
        </w:rPr>
        <w:t xml:space="preserve"> </w:t>
      </w:r>
      <w:r w:rsidR="0004265C" w:rsidRPr="0004265C">
        <w:rPr>
          <w:b/>
          <w:bCs/>
        </w:rPr>
        <w:t>编辑、调试下面</w:t>
      </w:r>
      <w:r w:rsidR="0004265C" w:rsidRPr="0004265C">
        <w:rPr>
          <w:b/>
          <w:bCs/>
        </w:rPr>
        <w:t>c</w:t>
      </w:r>
      <w:r w:rsidR="0004265C" w:rsidRPr="0004265C">
        <w:rPr>
          <w:b/>
          <w:bCs/>
        </w:rPr>
        <w:t>语言程序</w:t>
      </w:r>
      <w:r w:rsidR="0004265C">
        <w:rPr>
          <w:rFonts w:hint="eastAsia"/>
          <w:b/>
          <w:bCs/>
        </w:rPr>
        <w:t>。</w:t>
      </w:r>
    </w:p>
    <w:bookmarkEnd w:id="1"/>
    <w:p w14:paraId="2D60D68C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rFonts w:hint="eastAsia"/>
          <w:color w:val="000000"/>
          <w:kern w:val="0"/>
          <w:szCs w:val="21"/>
        </w:rPr>
        <w:t>1.////</w:t>
      </w:r>
      <w:r w:rsidRPr="00F83CE4">
        <w:rPr>
          <w:rFonts w:hint="eastAsia"/>
          <w:color w:val="000000"/>
          <w:kern w:val="0"/>
          <w:szCs w:val="21"/>
        </w:rPr>
        <w:t>本程序的功能是把一个文件映射到</w:t>
      </w:r>
    </w:p>
    <w:p w14:paraId="7713771F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rFonts w:hint="eastAsia"/>
          <w:color w:val="000000"/>
          <w:kern w:val="0"/>
          <w:szCs w:val="21"/>
        </w:rPr>
        <w:t>2.//</w:t>
      </w:r>
      <w:r w:rsidRPr="00F83CE4">
        <w:rPr>
          <w:rFonts w:hint="eastAsia"/>
          <w:color w:val="000000"/>
          <w:kern w:val="0"/>
          <w:szCs w:val="21"/>
        </w:rPr>
        <w:t>内存然后再把内存中的东西利用</w:t>
      </w:r>
      <w:r w:rsidRPr="00F83CE4">
        <w:rPr>
          <w:rFonts w:hint="eastAsia"/>
          <w:color w:val="000000"/>
          <w:kern w:val="0"/>
          <w:szCs w:val="21"/>
        </w:rPr>
        <w:t>write</w:t>
      </w:r>
      <w:r w:rsidRPr="00F83CE4">
        <w:rPr>
          <w:rFonts w:hint="eastAsia"/>
          <w:color w:val="000000"/>
          <w:kern w:val="0"/>
          <w:szCs w:val="21"/>
        </w:rPr>
        <w:t>函数给输出到标准输出</w:t>
      </w:r>
    </w:p>
    <w:p w14:paraId="40CDDE4B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rFonts w:hint="eastAsia"/>
          <w:color w:val="000000"/>
          <w:kern w:val="0"/>
          <w:szCs w:val="21"/>
        </w:rPr>
        <w:t>3.//</w:t>
      </w:r>
      <w:r w:rsidRPr="00F83CE4">
        <w:rPr>
          <w:rFonts w:hint="eastAsia"/>
          <w:color w:val="000000"/>
          <w:kern w:val="0"/>
          <w:szCs w:val="21"/>
        </w:rPr>
        <w:t>最后利用</w:t>
      </w:r>
      <w:r w:rsidRPr="00F83CE4">
        <w:rPr>
          <w:rFonts w:hint="eastAsia"/>
          <w:color w:val="000000"/>
          <w:kern w:val="0"/>
          <w:szCs w:val="21"/>
        </w:rPr>
        <w:t>munmap</w:t>
      </w:r>
      <w:r w:rsidRPr="00F83CE4">
        <w:rPr>
          <w:rFonts w:hint="eastAsia"/>
          <w:color w:val="000000"/>
          <w:kern w:val="0"/>
          <w:szCs w:val="21"/>
        </w:rPr>
        <w:t>解除内存映射</w:t>
      </w:r>
    </w:p>
    <w:p w14:paraId="34D5AACE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04066639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color w:val="000000"/>
          <w:kern w:val="0"/>
          <w:szCs w:val="21"/>
        </w:rPr>
        <w:t>4.#include&lt;stdio.h&gt;</w:t>
      </w:r>
    </w:p>
    <w:p w14:paraId="048C53D4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1678AB8F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color w:val="000000"/>
          <w:kern w:val="0"/>
          <w:szCs w:val="21"/>
        </w:rPr>
        <w:t>5.#include&lt;sys/mman.h&gt;</w:t>
      </w:r>
    </w:p>
    <w:p w14:paraId="2E5A41A0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57946533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color w:val="000000"/>
          <w:kern w:val="0"/>
          <w:szCs w:val="21"/>
        </w:rPr>
        <w:t>6.#include&lt;fcntl.h&gt;</w:t>
      </w:r>
    </w:p>
    <w:p w14:paraId="72FB39B4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2AE1A8FA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color w:val="000000"/>
          <w:kern w:val="0"/>
          <w:szCs w:val="21"/>
        </w:rPr>
        <w:t>7.#include&lt;unistd.h&gt;</w:t>
      </w:r>
    </w:p>
    <w:p w14:paraId="2E1C3897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0BB3D46C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color w:val="000000"/>
          <w:kern w:val="0"/>
          <w:szCs w:val="21"/>
        </w:rPr>
        <w:t>8.int main(int argc,char *argv[])</w:t>
      </w:r>
    </w:p>
    <w:p w14:paraId="0CE8E55D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5DB3E81E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color w:val="000000"/>
          <w:kern w:val="0"/>
          <w:szCs w:val="21"/>
        </w:rPr>
        <w:t>9.{</w:t>
      </w:r>
    </w:p>
    <w:p w14:paraId="59DC9DBD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7F9C4980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color w:val="000000"/>
          <w:kern w:val="0"/>
          <w:szCs w:val="21"/>
        </w:rPr>
        <w:t>10.    if(argc!=4)</w:t>
      </w:r>
    </w:p>
    <w:p w14:paraId="29BCBEA5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48EA7F41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color w:val="000000"/>
          <w:kern w:val="0"/>
          <w:szCs w:val="21"/>
        </w:rPr>
        <w:t>11.    {</w:t>
      </w:r>
    </w:p>
    <w:p w14:paraId="6720CD1B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7069859C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color w:val="000000"/>
          <w:kern w:val="0"/>
          <w:szCs w:val="21"/>
        </w:rPr>
        <w:t>12.         write(STDOUT_FILENO,"hello\n",6);</w:t>
      </w:r>
    </w:p>
    <w:p w14:paraId="1B3794BB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3E518281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color w:val="000000"/>
          <w:kern w:val="0"/>
          <w:szCs w:val="21"/>
        </w:rPr>
        <w:t>13.         printf("usage:%s &lt;filename&gt; &lt;lentgh&gt;\n",argv[0]);</w:t>
      </w:r>
    </w:p>
    <w:p w14:paraId="58086E05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5671A9E1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color w:val="000000"/>
          <w:kern w:val="0"/>
          <w:szCs w:val="21"/>
        </w:rPr>
        <w:t>14.         return 1;</w:t>
      </w:r>
    </w:p>
    <w:p w14:paraId="618F0470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46AA2583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color w:val="000000"/>
          <w:kern w:val="0"/>
          <w:szCs w:val="21"/>
        </w:rPr>
        <w:t>15.    }</w:t>
      </w:r>
    </w:p>
    <w:p w14:paraId="086DF0DA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7CBDA200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rFonts w:hint="eastAsia"/>
          <w:color w:val="000000"/>
          <w:kern w:val="0"/>
          <w:szCs w:val="21"/>
        </w:rPr>
        <w:t>16.    char *filename=argv[1];//</w:t>
      </w:r>
      <w:r w:rsidRPr="00F83CE4">
        <w:rPr>
          <w:rFonts w:hint="eastAsia"/>
          <w:color w:val="000000"/>
          <w:kern w:val="0"/>
          <w:szCs w:val="21"/>
        </w:rPr>
        <w:t>第二个参数表示文件名</w:t>
      </w:r>
    </w:p>
    <w:p w14:paraId="11FCCCCB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2A4945B7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color w:val="000000"/>
          <w:kern w:val="0"/>
          <w:szCs w:val="21"/>
        </w:rPr>
        <w:t>17.    printf("the file name to be mapped is :%s\n",filename);</w:t>
      </w:r>
    </w:p>
    <w:p w14:paraId="58043946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35160A52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color w:val="000000"/>
          <w:kern w:val="0"/>
          <w:szCs w:val="21"/>
        </w:rPr>
        <w:lastRenderedPageBreak/>
        <w:t>18.    int fd=open(filename,O_RDONLY);</w:t>
      </w:r>
    </w:p>
    <w:p w14:paraId="2996C81A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18875EE5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rFonts w:hint="eastAsia"/>
          <w:color w:val="000000"/>
          <w:kern w:val="0"/>
          <w:szCs w:val="21"/>
        </w:rPr>
        <w:t>19.    int offset=atoi(argv[2]);//</w:t>
      </w:r>
      <w:r w:rsidRPr="00F83CE4">
        <w:rPr>
          <w:rFonts w:hint="eastAsia"/>
          <w:color w:val="000000"/>
          <w:kern w:val="0"/>
          <w:szCs w:val="21"/>
        </w:rPr>
        <w:t>第三个参数标识要映射时的开始偏移量</w:t>
      </w:r>
    </w:p>
    <w:p w14:paraId="1C503BAE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4D0E366F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color w:val="000000"/>
          <w:kern w:val="0"/>
          <w:szCs w:val="21"/>
        </w:rPr>
        <w:t>20.    printf("start offset of file to be mapped is :%d\n",offset);</w:t>
      </w:r>
    </w:p>
    <w:p w14:paraId="354B3151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20AFC6F8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color w:val="000000"/>
          <w:kern w:val="0"/>
          <w:szCs w:val="21"/>
        </w:rPr>
        <w:t>21.    printf("page size is %ld\n",sysconf(_SC_PAGE_SIZE));</w:t>
      </w:r>
    </w:p>
    <w:p w14:paraId="1270EA12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10D05D14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color w:val="000000"/>
          <w:kern w:val="0"/>
          <w:szCs w:val="21"/>
        </w:rPr>
        <w:t>22.    int realOffset=offset&amp;~(sysconf(_SC_PAGE_SIZE)-1);</w:t>
      </w:r>
    </w:p>
    <w:p w14:paraId="248F8602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3114C7FB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color w:val="000000"/>
          <w:kern w:val="0"/>
          <w:szCs w:val="21"/>
        </w:rPr>
        <w:t>23.    printf("real start offset of file to be mapped is %d\n",realOffset);</w:t>
      </w:r>
    </w:p>
    <w:p w14:paraId="0548A614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4F180217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rFonts w:hint="eastAsia"/>
          <w:color w:val="000000"/>
          <w:kern w:val="0"/>
          <w:szCs w:val="21"/>
        </w:rPr>
        <w:t>24.    int length=atoi(argv[3]);//</w:t>
      </w:r>
      <w:r w:rsidRPr="00F83CE4">
        <w:rPr>
          <w:rFonts w:hint="eastAsia"/>
          <w:color w:val="000000"/>
          <w:kern w:val="0"/>
          <w:szCs w:val="21"/>
        </w:rPr>
        <w:t>要映射的文件的长度</w:t>
      </w:r>
    </w:p>
    <w:p w14:paraId="6715085E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2CEEDA16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color w:val="000000"/>
          <w:kern w:val="0"/>
          <w:szCs w:val="21"/>
        </w:rPr>
        <w:t>25.    printf("the length to be map is :%d\n",length);</w:t>
      </w:r>
    </w:p>
    <w:p w14:paraId="623152F6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19488076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rFonts w:hint="eastAsia"/>
          <w:color w:val="000000"/>
          <w:kern w:val="0"/>
          <w:szCs w:val="21"/>
        </w:rPr>
        <w:t>26.    int reallen=length+offset-realOffset;//</w:t>
      </w:r>
      <w:r w:rsidRPr="00F83CE4">
        <w:rPr>
          <w:rFonts w:hint="eastAsia"/>
          <w:color w:val="000000"/>
          <w:kern w:val="0"/>
          <w:szCs w:val="21"/>
        </w:rPr>
        <w:t>实际映射的长度</w:t>
      </w:r>
    </w:p>
    <w:p w14:paraId="0D74E139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57F0FD94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color w:val="000000"/>
          <w:kern w:val="0"/>
          <w:szCs w:val="21"/>
        </w:rPr>
        <w:t>27.    printf("the real length to be map is %d\n",reallen);</w:t>
      </w:r>
    </w:p>
    <w:p w14:paraId="533D079B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6759B446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rFonts w:hint="eastAsia"/>
          <w:color w:val="000000"/>
          <w:kern w:val="0"/>
          <w:szCs w:val="21"/>
        </w:rPr>
        <w:t>28.    char *addr=mmap(NULL,reallen,PROT_READ,MAP_PRIVATE,fd,realOffset);//</w:t>
      </w:r>
      <w:r w:rsidRPr="00F83CE4">
        <w:rPr>
          <w:rFonts w:hint="eastAsia"/>
          <w:color w:val="000000"/>
          <w:kern w:val="0"/>
          <w:szCs w:val="21"/>
        </w:rPr>
        <w:t>有关该函数我们可以使用</w:t>
      </w:r>
      <w:r w:rsidRPr="00F83CE4">
        <w:rPr>
          <w:rFonts w:hint="eastAsia"/>
          <w:color w:val="000000"/>
          <w:kern w:val="0"/>
          <w:szCs w:val="21"/>
        </w:rPr>
        <w:t xml:space="preserve"> //man</w:t>
      </w:r>
      <w:r w:rsidRPr="00F83CE4">
        <w:rPr>
          <w:rFonts w:hint="eastAsia"/>
          <w:color w:val="000000"/>
          <w:kern w:val="0"/>
          <w:szCs w:val="21"/>
        </w:rPr>
        <w:t>命令去查看</w:t>
      </w:r>
    </w:p>
    <w:p w14:paraId="7765E201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1A9C34E1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color w:val="000000"/>
          <w:kern w:val="0"/>
          <w:szCs w:val="21"/>
        </w:rPr>
        <w:t>29.    close(fd);</w:t>
      </w:r>
    </w:p>
    <w:p w14:paraId="75A56098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6477A4A6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rFonts w:hint="eastAsia"/>
          <w:color w:val="000000"/>
          <w:kern w:val="0"/>
          <w:szCs w:val="21"/>
        </w:rPr>
        <w:t>30.    write(STDOUT_FILENO,addr,reallen);/*</w:t>
      </w:r>
      <w:r w:rsidRPr="00F83CE4">
        <w:rPr>
          <w:rFonts w:hint="eastAsia"/>
          <w:color w:val="000000"/>
          <w:kern w:val="0"/>
          <w:szCs w:val="21"/>
        </w:rPr>
        <w:t>输出到标准输出</w:t>
      </w:r>
      <w:r w:rsidRPr="00F83CE4">
        <w:rPr>
          <w:rFonts w:hint="eastAsia"/>
          <w:color w:val="000000"/>
          <w:kern w:val="0"/>
          <w:szCs w:val="21"/>
        </w:rPr>
        <w:t>*/</w:t>
      </w:r>
    </w:p>
    <w:p w14:paraId="5CF450D7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23CE2E76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rFonts w:hint="eastAsia"/>
          <w:color w:val="000000"/>
          <w:kern w:val="0"/>
          <w:szCs w:val="21"/>
        </w:rPr>
        <w:t>31.    munmap(addr,reallen);//</w:t>
      </w:r>
      <w:r w:rsidRPr="00F83CE4">
        <w:rPr>
          <w:rFonts w:hint="eastAsia"/>
          <w:color w:val="000000"/>
          <w:kern w:val="0"/>
          <w:szCs w:val="21"/>
        </w:rPr>
        <w:t>解除内存映射</w:t>
      </w:r>
    </w:p>
    <w:p w14:paraId="37D91CFD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1F39F1A0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color w:val="000000"/>
          <w:kern w:val="0"/>
          <w:szCs w:val="21"/>
        </w:rPr>
        <w:t>32.    printf("\n");</w:t>
      </w:r>
    </w:p>
    <w:p w14:paraId="0CF74731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0572E1E5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color w:val="000000"/>
          <w:kern w:val="0"/>
          <w:szCs w:val="21"/>
        </w:rPr>
        <w:t>33.</w:t>
      </w:r>
    </w:p>
    <w:p w14:paraId="2350BF6C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6BCC52AC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color w:val="000000"/>
          <w:kern w:val="0"/>
          <w:szCs w:val="21"/>
        </w:rPr>
        <w:t>34.    return 0;</w:t>
      </w:r>
    </w:p>
    <w:p w14:paraId="188C726B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5F0E35EE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color w:val="000000"/>
          <w:kern w:val="0"/>
          <w:szCs w:val="21"/>
        </w:rPr>
        <w:t xml:space="preserve">35.    </w:t>
      </w:r>
    </w:p>
    <w:p w14:paraId="3F37DB1B" w14:textId="77777777" w:rsidR="00F83CE4" w:rsidRPr="00F83CE4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5CDD6702" w14:textId="77777777" w:rsidR="00873FBF" w:rsidRPr="00873FBF" w:rsidRDefault="00F83CE4" w:rsidP="00F83CE4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  <w:r w:rsidRPr="00F83CE4">
        <w:rPr>
          <w:color w:val="000000"/>
          <w:kern w:val="0"/>
          <w:szCs w:val="21"/>
        </w:rPr>
        <w:t>36.}</w:t>
      </w:r>
    </w:p>
    <w:p w14:paraId="34C5AD84" w14:textId="77777777" w:rsidR="00873FBF" w:rsidRDefault="00873FBF" w:rsidP="00873FBF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3E82E230" w14:textId="693EE53C" w:rsidR="0004265C" w:rsidRPr="0004265C" w:rsidRDefault="0004265C" w:rsidP="0004265C">
      <w:pPr>
        <w:suppressAutoHyphens w:val="0"/>
        <w:autoSpaceDE w:val="0"/>
        <w:autoSpaceDN w:val="0"/>
        <w:adjustRightInd w:val="0"/>
        <w:rPr>
          <w:b/>
          <w:bCs/>
        </w:rPr>
      </w:pPr>
      <w:r>
        <w:rPr>
          <w:rFonts w:hint="eastAsia"/>
          <w:b/>
          <w:bCs/>
          <w:color w:val="000000"/>
          <w:kern w:val="0"/>
          <w:szCs w:val="21"/>
        </w:rPr>
        <w:t>4</w:t>
      </w:r>
      <w:r w:rsidRPr="0004265C">
        <w:rPr>
          <w:rFonts w:hint="eastAsia"/>
          <w:b/>
          <w:bCs/>
          <w:color w:val="000000"/>
          <w:kern w:val="0"/>
          <w:szCs w:val="21"/>
        </w:rPr>
        <w:t>.</w:t>
      </w:r>
      <w:r w:rsidRPr="0004265C">
        <w:rPr>
          <w:rFonts w:hint="eastAsia"/>
          <w:b/>
          <w:bCs/>
        </w:rPr>
        <w:t xml:space="preserve"> </w:t>
      </w:r>
      <w:r w:rsidRPr="0004265C">
        <w:rPr>
          <w:b/>
          <w:bCs/>
        </w:rPr>
        <w:t>编辑、调试下面</w:t>
      </w:r>
      <w:r w:rsidRPr="0004265C">
        <w:rPr>
          <w:b/>
          <w:bCs/>
        </w:rPr>
        <w:t>c</w:t>
      </w:r>
      <w:r w:rsidRPr="0004265C">
        <w:rPr>
          <w:b/>
          <w:bCs/>
        </w:rPr>
        <w:t>语言程序</w:t>
      </w:r>
      <w:r>
        <w:rPr>
          <w:rFonts w:hint="eastAsia"/>
          <w:b/>
          <w:bCs/>
        </w:rPr>
        <w:t>。</w:t>
      </w:r>
    </w:p>
    <w:p w14:paraId="1343FC2D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># include&lt;unistd.h&gt;</w:t>
      </w:r>
    </w:p>
    <w:p w14:paraId="322E07CA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># include&lt;signal.h&gt;</w:t>
      </w:r>
    </w:p>
    <w:p w14:paraId="2AEDA820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># include&lt;stdio.h&gt;</w:t>
      </w:r>
    </w:p>
    <w:p w14:paraId="7A57A1FF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>int pid1,pid2;</w:t>
      </w:r>
    </w:p>
    <w:p w14:paraId="0EEEB3B1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lastRenderedPageBreak/>
        <w:t>main()</w:t>
      </w:r>
    </w:p>
    <w:p w14:paraId="7670511C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>{</w:t>
      </w:r>
    </w:p>
    <w:p w14:paraId="4DE487C5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 xml:space="preserve">  int fd[2];</w:t>
      </w:r>
    </w:p>
    <w:p w14:paraId="53398049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 xml:space="preserve">  char OutPipe[100],InPipe[100];</w:t>
      </w:r>
    </w:p>
    <w:p w14:paraId="5FFB43B0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 xml:space="preserve">  pipe(fd);</w:t>
      </w:r>
    </w:p>
    <w:p w14:paraId="4560A89B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>while((pid1=fork())= = -1);</w:t>
      </w:r>
    </w:p>
    <w:p w14:paraId="28310AD7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>if(pid1= =0)</w:t>
      </w:r>
    </w:p>
    <w:p w14:paraId="7C79AD59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 xml:space="preserve">{ </w:t>
      </w:r>
    </w:p>
    <w:p w14:paraId="62FC27F7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 xml:space="preserve">  lockf(fd[1],1,0);</w:t>
      </w:r>
    </w:p>
    <w:p w14:paraId="7E9619A6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 xml:space="preserve">  sprintf(OutPipe，</w:t>
      </w:r>
      <w:r w:rsidRPr="0004265C">
        <w:rPr>
          <w:rFonts w:ascii="宋体" w:hAnsi="宋体"/>
          <w:kern w:val="2"/>
          <w:szCs w:val="21"/>
        </w:rPr>
        <w:t>”</w:t>
      </w:r>
      <w:r w:rsidRPr="0004265C">
        <w:rPr>
          <w:rFonts w:ascii="宋体" w:hAnsi="宋体" w:hint="eastAsia"/>
          <w:kern w:val="2"/>
          <w:szCs w:val="21"/>
        </w:rPr>
        <w:t xml:space="preserve"> child 1 process is sending message!</w:t>
      </w:r>
      <w:r w:rsidRPr="0004265C">
        <w:rPr>
          <w:rFonts w:ascii="宋体" w:hAnsi="宋体"/>
          <w:kern w:val="2"/>
          <w:szCs w:val="21"/>
        </w:rPr>
        <w:t>”</w:t>
      </w:r>
      <w:r w:rsidRPr="0004265C">
        <w:rPr>
          <w:rFonts w:ascii="宋体" w:hAnsi="宋体" w:hint="eastAsia"/>
          <w:kern w:val="2"/>
          <w:szCs w:val="21"/>
        </w:rPr>
        <w:t>);</w:t>
      </w:r>
    </w:p>
    <w:p w14:paraId="5F62FD39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 xml:space="preserve">  write(fd[1],OutPipe,50);</w:t>
      </w:r>
    </w:p>
    <w:p w14:paraId="739960BA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 xml:space="preserve">  sleep(5);</w:t>
      </w:r>
    </w:p>
    <w:p w14:paraId="5E20A46C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 xml:space="preserve">  lockf(fd[1],0,0);</w:t>
      </w:r>
    </w:p>
    <w:p w14:paraId="2550AFF5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 xml:space="preserve">  exit(0);</w:t>
      </w:r>
    </w:p>
    <w:p w14:paraId="237B12FC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>}</w:t>
      </w:r>
    </w:p>
    <w:p w14:paraId="4394243D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 xml:space="preserve">  </w:t>
      </w:r>
      <w:bookmarkStart w:id="2" w:name="_Toc120431963"/>
      <w:r w:rsidRPr="0004265C">
        <w:rPr>
          <w:rFonts w:ascii="宋体" w:hAnsi="宋体" w:hint="eastAsia"/>
          <w:kern w:val="2"/>
          <w:szCs w:val="21"/>
        </w:rPr>
        <w:t>else</w:t>
      </w:r>
      <w:bookmarkEnd w:id="2"/>
    </w:p>
    <w:p w14:paraId="253F1812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 xml:space="preserve">  {</w:t>
      </w:r>
    </w:p>
    <w:p w14:paraId="008B3133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>while((pid2=fork())= = -1);</w:t>
      </w:r>
    </w:p>
    <w:p w14:paraId="76EB3004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>if(pid2= =0)</w:t>
      </w:r>
    </w:p>
    <w:p w14:paraId="379DF607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>{</w:t>
      </w:r>
    </w:p>
    <w:p w14:paraId="41F43133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 xml:space="preserve">   lockf(fd[1],1,0);</w:t>
      </w:r>
    </w:p>
    <w:p w14:paraId="50105661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 xml:space="preserve">   sprintf(OutPipe，</w:t>
      </w:r>
      <w:r w:rsidRPr="0004265C">
        <w:rPr>
          <w:rFonts w:ascii="宋体" w:hAnsi="宋体"/>
          <w:kern w:val="2"/>
          <w:szCs w:val="21"/>
        </w:rPr>
        <w:t>”</w:t>
      </w:r>
      <w:r w:rsidRPr="0004265C">
        <w:rPr>
          <w:rFonts w:ascii="宋体" w:hAnsi="宋体" w:hint="eastAsia"/>
          <w:kern w:val="2"/>
          <w:szCs w:val="21"/>
        </w:rPr>
        <w:t xml:space="preserve"> child 2 process is sending message!</w:t>
      </w:r>
      <w:r w:rsidRPr="0004265C">
        <w:rPr>
          <w:rFonts w:ascii="宋体" w:hAnsi="宋体"/>
          <w:kern w:val="2"/>
          <w:szCs w:val="21"/>
        </w:rPr>
        <w:t>”</w:t>
      </w:r>
      <w:r w:rsidRPr="0004265C">
        <w:rPr>
          <w:rFonts w:ascii="宋体" w:hAnsi="宋体" w:hint="eastAsia"/>
          <w:kern w:val="2"/>
          <w:szCs w:val="21"/>
        </w:rPr>
        <w:t>);</w:t>
      </w:r>
    </w:p>
    <w:p w14:paraId="1DCEB3D0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 xml:space="preserve">   write(fd[1],OutPipe,50);</w:t>
      </w:r>
    </w:p>
    <w:p w14:paraId="1DD4ED9C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 xml:space="preserve">  sleep(5);</w:t>
      </w:r>
    </w:p>
    <w:p w14:paraId="0CAC323F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 xml:space="preserve">  lockf(fd[1],0,0);</w:t>
      </w:r>
    </w:p>
    <w:p w14:paraId="451053AF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 xml:space="preserve">  exit(0);</w:t>
      </w:r>
    </w:p>
    <w:p w14:paraId="1E672E47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>}</w:t>
      </w:r>
    </w:p>
    <w:p w14:paraId="77671B21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bookmarkStart w:id="3" w:name="_Toc120431964"/>
      <w:r w:rsidRPr="0004265C">
        <w:rPr>
          <w:rFonts w:ascii="宋体" w:hAnsi="宋体" w:hint="eastAsia"/>
          <w:kern w:val="2"/>
          <w:szCs w:val="21"/>
        </w:rPr>
        <w:t>else</w:t>
      </w:r>
      <w:bookmarkEnd w:id="3"/>
    </w:p>
    <w:p w14:paraId="4988A9D0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>{</w:t>
      </w:r>
    </w:p>
    <w:p w14:paraId="1AE76EE6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 xml:space="preserve">  wait(0);</w:t>
      </w:r>
    </w:p>
    <w:p w14:paraId="3B963B55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 xml:space="preserve">  read(fd[0],InPipe,50);</w:t>
      </w:r>
    </w:p>
    <w:p w14:paraId="0D6EF430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 xml:space="preserve">  printf(</w:t>
      </w:r>
      <w:r w:rsidRPr="0004265C">
        <w:rPr>
          <w:rFonts w:ascii="宋体" w:hAnsi="宋体"/>
          <w:kern w:val="2"/>
          <w:szCs w:val="21"/>
        </w:rPr>
        <w:t>“</w:t>
      </w:r>
      <w:r w:rsidRPr="0004265C">
        <w:rPr>
          <w:rFonts w:ascii="宋体" w:hAnsi="宋体" w:hint="eastAsia"/>
          <w:kern w:val="2"/>
          <w:szCs w:val="21"/>
        </w:rPr>
        <w:t>%s\n</w:t>
      </w:r>
      <w:r w:rsidRPr="0004265C">
        <w:rPr>
          <w:rFonts w:ascii="宋体" w:hAnsi="宋体"/>
          <w:kern w:val="2"/>
          <w:szCs w:val="21"/>
        </w:rPr>
        <w:t>”</w:t>
      </w:r>
      <w:r w:rsidRPr="0004265C">
        <w:rPr>
          <w:rFonts w:ascii="宋体" w:hAnsi="宋体" w:hint="eastAsia"/>
          <w:kern w:val="2"/>
          <w:szCs w:val="21"/>
        </w:rPr>
        <w:t>,InPipe);</w:t>
      </w:r>
    </w:p>
    <w:p w14:paraId="749A93C6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 xml:space="preserve">  wait(0);</w:t>
      </w:r>
    </w:p>
    <w:p w14:paraId="692417ED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 xml:space="preserve">  read(fd[0],InPipe,50);</w:t>
      </w:r>
    </w:p>
    <w:p w14:paraId="28B6C8D3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 xml:space="preserve">  printf(</w:t>
      </w:r>
      <w:r w:rsidRPr="0004265C">
        <w:rPr>
          <w:rFonts w:ascii="宋体" w:hAnsi="宋体"/>
          <w:kern w:val="2"/>
          <w:szCs w:val="21"/>
        </w:rPr>
        <w:t>“</w:t>
      </w:r>
      <w:r w:rsidRPr="0004265C">
        <w:rPr>
          <w:rFonts w:ascii="宋体" w:hAnsi="宋体" w:hint="eastAsia"/>
          <w:kern w:val="2"/>
          <w:szCs w:val="21"/>
        </w:rPr>
        <w:t>%s\n</w:t>
      </w:r>
      <w:r w:rsidRPr="0004265C">
        <w:rPr>
          <w:rFonts w:ascii="宋体" w:hAnsi="宋体"/>
          <w:kern w:val="2"/>
          <w:szCs w:val="21"/>
        </w:rPr>
        <w:t>”</w:t>
      </w:r>
      <w:r w:rsidRPr="0004265C">
        <w:rPr>
          <w:rFonts w:ascii="宋体" w:hAnsi="宋体" w:hint="eastAsia"/>
          <w:kern w:val="2"/>
          <w:szCs w:val="21"/>
        </w:rPr>
        <w:t>,InPipe);</w:t>
      </w:r>
    </w:p>
    <w:p w14:paraId="07430572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 xml:space="preserve">  exit(0);</w:t>
      </w:r>
    </w:p>
    <w:p w14:paraId="3134A222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>}</w:t>
      </w:r>
    </w:p>
    <w:p w14:paraId="4B3CC346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>}</w:t>
      </w:r>
    </w:p>
    <w:p w14:paraId="751C34DC" w14:textId="77777777" w:rsidR="0004265C" w:rsidRPr="0004265C" w:rsidRDefault="0004265C" w:rsidP="0004265C">
      <w:pPr>
        <w:suppressAutoHyphens w:val="0"/>
        <w:rPr>
          <w:rFonts w:ascii="宋体" w:hAnsi="宋体" w:hint="eastAsia"/>
          <w:kern w:val="2"/>
          <w:szCs w:val="21"/>
        </w:rPr>
      </w:pPr>
      <w:r w:rsidRPr="0004265C">
        <w:rPr>
          <w:rFonts w:ascii="宋体" w:hAnsi="宋体" w:hint="eastAsia"/>
          <w:kern w:val="2"/>
          <w:szCs w:val="21"/>
        </w:rPr>
        <w:t>}</w:t>
      </w:r>
    </w:p>
    <w:p w14:paraId="514296C0" w14:textId="77777777" w:rsidR="0004265C" w:rsidRPr="00873FBF" w:rsidRDefault="0004265C" w:rsidP="00873FBF">
      <w:pPr>
        <w:suppressAutoHyphens w:val="0"/>
        <w:autoSpaceDE w:val="0"/>
        <w:autoSpaceDN w:val="0"/>
        <w:adjustRightInd w:val="0"/>
        <w:rPr>
          <w:color w:val="000000"/>
          <w:kern w:val="0"/>
          <w:szCs w:val="21"/>
        </w:rPr>
      </w:pPr>
    </w:p>
    <w:p w14:paraId="1E9E691D" w14:textId="77777777" w:rsidR="00DE43CE" w:rsidRPr="00DE43CE" w:rsidRDefault="00DE43CE" w:rsidP="00DE43CE">
      <w:pPr>
        <w:keepNext/>
        <w:keepLines/>
        <w:spacing w:line="360" w:lineRule="auto"/>
        <w:outlineLvl w:val="2"/>
        <w:rPr>
          <w:rFonts w:eastAsia="黑体"/>
          <w:b/>
          <w:sz w:val="30"/>
        </w:rPr>
      </w:pPr>
      <w:r w:rsidRPr="00DE43CE">
        <w:rPr>
          <w:rFonts w:eastAsia="黑体"/>
          <w:b/>
          <w:sz w:val="30"/>
        </w:rPr>
        <w:t>实验报告</w:t>
      </w:r>
    </w:p>
    <w:p w14:paraId="3E332DF0" w14:textId="733ADF4B" w:rsidR="00DE43CE" w:rsidRPr="00DE43CE" w:rsidRDefault="00DE43CE" w:rsidP="00DE43CE">
      <w:pPr>
        <w:spacing w:line="360" w:lineRule="auto"/>
        <w:ind w:firstLine="210"/>
      </w:pPr>
      <w:r w:rsidRPr="00DE43CE">
        <w:t>完成</w:t>
      </w:r>
      <w:r w:rsidR="00836296">
        <w:rPr>
          <w:rFonts w:hint="eastAsia"/>
        </w:rPr>
        <w:t>2</w:t>
      </w:r>
      <w:r w:rsidR="001E7429">
        <w:rPr>
          <w:rFonts w:hint="eastAsia"/>
        </w:rPr>
        <w:t>，</w:t>
      </w:r>
      <w:r w:rsidR="00F83CE4">
        <w:rPr>
          <w:rFonts w:hint="eastAsia"/>
        </w:rPr>
        <w:t>3</w:t>
      </w:r>
      <w:r w:rsidR="0004265C">
        <w:rPr>
          <w:rFonts w:hint="eastAsia"/>
        </w:rPr>
        <w:t>，</w:t>
      </w:r>
      <w:r w:rsidR="0004265C">
        <w:rPr>
          <w:rFonts w:hint="eastAsia"/>
        </w:rPr>
        <w:t>4</w:t>
      </w:r>
      <w:r w:rsidRPr="00DE43CE">
        <w:t>并写出实验报告，报告应具有以下内容：</w:t>
      </w:r>
    </w:p>
    <w:p w14:paraId="4C763710" w14:textId="77777777" w:rsidR="00D76E9C" w:rsidRDefault="00DE43CE" w:rsidP="00DE43CE">
      <w:pPr>
        <w:numPr>
          <w:ilvl w:val="0"/>
          <w:numId w:val="4"/>
        </w:numPr>
        <w:tabs>
          <w:tab w:val="left" w:pos="0"/>
          <w:tab w:val="left" w:pos="420"/>
        </w:tabs>
        <w:spacing w:line="360" w:lineRule="auto"/>
      </w:pPr>
      <w:r w:rsidRPr="00DE43CE">
        <w:t>程序（含注释）</w:t>
      </w:r>
    </w:p>
    <w:p w14:paraId="6E2B49B6" w14:textId="77777777" w:rsidR="00DE43CE" w:rsidRPr="00DE43CE" w:rsidRDefault="00DE43CE" w:rsidP="00DE43CE">
      <w:pPr>
        <w:numPr>
          <w:ilvl w:val="0"/>
          <w:numId w:val="4"/>
        </w:numPr>
        <w:tabs>
          <w:tab w:val="left" w:pos="0"/>
          <w:tab w:val="left" w:pos="420"/>
        </w:tabs>
        <w:spacing w:line="360" w:lineRule="auto"/>
      </w:pPr>
      <w:r w:rsidRPr="00DE43CE">
        <w:lastRenderedPageBreak/>
        <w:t>实验结果展示</w:t>
      </w:r>
    </w:p>
    <w:p w14:paraId="0DB7B059" w14:textId="77777777" w:rsidR="00DE43CE" w:rsidRPr="00DE43CE" w:rsidRDefault="00DE43CE" w:rsidP="00DE43CE">
      <w:pPr>
        <w:numPr>
          <w:ilvl w:val="0"/>
          <w:numId w:val="4"/>
        </w:numPr>
        <w:tabs>
          <w:tab w:val="left" w:pos="0"/>
          <w:tab w:val="left" w:pos="420"/>
        </w:tabs>
        <w:spacing w:line="360" w:lineRule="auto"/>
      </w:pPr>
      <w:r w:rsidRPr="00DE43CE">
        <w:t>实验过程中出现的问题及解决方法</w:t>
      </w:r>
    </w:p>
    <w:p w14:paraId="5AF50918" w14:textId="77777777" w:rsidR="00DE43CE" w:rsidRPr="00DE43CE" w:rsidRDefault="00DE43CE" w:rsidP="00DE43CE">
      <w:pPr>
        <w:spacing w:line="360" w:lineRule="auto"/>
        <w:rPr>
          <w:rFonts w:ascii="宋体" w:hAnsi="宋体" w:hint="eastAsia"/>
        </w:rPr>
      </w:pPr>
    </w:p>
    <w:p w14:paraId="056AB17E" w14:textId="77777777" w:rsidR="00423596" w:rsidRPr="00DE43CE" w:rsidRDefault="00423596"/>
    <w:sectPr w:rsidR="00423596" w:rsidRPr="00DE43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0EF48" w14:textId="77777777" w:rsidR="0062240C" w:rsidRDefault="0062240C" w:rsidP="00DE43CE">
      <w:r>
        <w:separator/>
      </w:r>
    </w:p>
  </w:endnote>
  <w:endnote w:type="continuationSeparator" w:id="0">
    <w:p w14:paraId="11F885FB" w14:textId="77777777" w:rsidR="0062240C" w:rsidRDefault="0062240C" w:rsidP="00DE43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53301" w14:textId="77777777" w:rsidR="0062240C" w:rsidRDefault="0062240C" w:rsidP="00DE43CE">
      <w:r>
        <w:separator/>
      </w:r>
    </w:p>
  </w:footnote>
  <w:footnote w:type="continuationSeparator" w:id="0">
    <w:p w14:paraId="5DC12F35" w14:textId="77777777" w:rsidR="0062240C" w:rsidRDefault="0062240C" w:rsidP="00DE43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</w:abstractNum>
  <w:abstractNum w:abstractNumId="1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　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12"/>
    <w:multiLevelType w:val="singleLevel"/>
    <w:tmpl w:val="00000012"/>
    <w:name w:val="WW8Num18"/>
    <w:lvl w:ilvl="0">
      <w:start w:val="1"/>
      <w:numFmt w:val="decimal"/>
      <w:lvlText w:val="%1　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1A"/>
    <w:multiLevelType w:val="singleLevel"/>
    <w:tmpl w:val="0000001A"/>
    <w:name w:val="WW8Num26"/>
    <w:lvl w:ilvl="0">
      <w:start w:val="1"/>
      <w:numFmt w:val="decimal"/>
      <w:lvlText w:val="%1　"/>
      <w:lvlJc w:val="left"/>
      <w:pPr>
        <w:tabs>
          <w:tab w:val="num" w:pos="0"/>
        </w:tabs>
        <w:ind w:left="0" w:firstLine="0"/>
      </w:pPr>
    </w:lvl>
  </w:abstractNum>
  <w:num w:numId="1" w16cid:durableId="1707677330">
    <w:abstractNumId w:val="1"/>
  </w:num>
  <w:num w:numId="2" w16cid:durableId="1268392721">
    <w:abstractNumId w:val="2"/>
  </w:num>
  <w:num w:numId="3" w16cid:durableId="321544107">
    <w:abstractNumId w:val="3"/>
  </w:num>
  <w:num w:numId="4" w16cid:durableId="695695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1917"/>
    <w:rsid w:val="0004265C"/>
    <w:rsid w:val="001627E7"/>
    <w:rsid w:val="001A28B5"/>
    <w:rsid w:val="001E7429"/>
    <w:rsid w:val="002557ED"/>
    <w:rsid w:val="002826FF"/>
    <w:rsid w:val="00420562"/>
    <w:rsid w:val="00423596"/>
    <w:rsid w:val="005D01E6"/>
    <w:rsid w:val="0062240C"/>
    <w:rsid w:val="00641BC8"/>
    <w:rsid w:val="00836296"/>
    <w:rsid w:val="00873FBF"/>
    <w:rsid w:val="008E6B29"/>
    <w:rsid w:val="00A87355"/>
    <w:rsid w:val="00AA1305"/>
    <w:rsid w:val="00AD199F"/>
    <w:rsid w:val="00D76E9C"/>
    <w:rsid w:val="00DE43CE"/>
    <w:rsid w:val="00F11917"/>
    <w:rsid w:val="00F419A9"/>
    <w:rsid w:val="00F83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DDB7FF"/>
  <w15:docId w15:val="{CEA271A5-E624-4680-81CB-867EB5B0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265C"/>
    <w:pPr>
      <w:widowControl w:val="0"/>
      <w:suppressAutoHyphens/>
      <w:jc w:val="both"/>
    </w:pPr>
    <w:rPr>
      <w:rFonts w:ascii="Times New Roman" w:eastAsia="宋体" w:hAnsi="Times New Roman" w:cs="Times New Roman"/>
      <w:kern w:val="1"/>
      <w:szCs w:val="20"/>
    </w:rPr>
  </w:style>
  <w:style w:type="paragraph" w:styleId="2">
    <w:name w:val="heading 2"/>
    <w:basedOn w:val="a"/>
    <w:next w:val="a"/>
    <w:link w:val="20"/>
    <w:qFormat/>
    <w:rsid w:val="00DE43CE"/>
    <w:pPr>
      <w:keepNext/>
      <w:keepLines/>
      <w:spacing w:before="260" w:after="260" w:line="412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qFormat/>
    <w:rsid w:val="00DE43CE"/>
    <w:pPr>
      <w:keepNext/>
      <w:keepLines/>
      <w:spacing w:line="412" w:lineRule="auto"/>
      <w:outlineLvl w:val="2"/>
    </w:pPr>
    <w:rPr>
      <w:rFonts w:eastAsia="黑体"/>
      <w:b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43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E43C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E43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E43CE"/>
    <w:rPr>
      <w:sz w:val="18"/>
      <w:szCs w:val="18"/>
    </w:rPr>
  </w:style>
  <w:style w:type="character" w:customStyle="1" w:styleId="20">
    <w:name w:val="标题 2 字符"/>
    <w:basedOn w:val="a0"/>
    <w:link w:val="2"/>
    <w:rsid w:val="00DE43CE"/>
    <w:rPr>
      <w:rFonts w:ascii="Arial" w:eastAsia="黑体" w:hAnsi="Arial" w:cs="Times New Roman"/>
      <w:b/>
      <w:kern w:val="1"/>
      <w:sz w:val="32"/>
      <w:szCs w:val="20"/>
    </w:rPr>
  </w:style>
  <w:style w:type="character" w:customStyle="1" w:styleId="30">
    <w:name w:val="标题 3 字符"/>
    <w:basedOn w:val="a0"/>
    <w:link w:val="3"/>
    <w:rsid w:val="00DE43CE"/>
    <w:rPr>
      <w:rFonts w:ascii="Times New Roman" w:eastAsia="黑体" w:hAnsi="Times New Roman" w:cs="Times New Roman"/>
      <w:b/>
      <w:kern w:val="1"/>
      <w:sz w:val="30"/>
      <w:szCs w:val="20"/>
    </w:rPr>
  </w:style>
  <w:style w:type="character" w:styleId="a7">
    <w:name w:val="Hyperlink"/>
    <w:semiHidden/>
    <w:rsid w:val="00DE43CE"/>
    <w:rPr>
      <w:color w:val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719</Words>
  <Characters>2319</Characters>
  <Application>Microsoft Office Word</Application>
  <DocSecurity>0</DocSecurity>
  <Lines>154</Lines>
  <Paragraphs>151</Paragraphs>
  <ScaleCrop>false</ScaleCrop>
  <Company>Hewlett-Packard</Company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anbo@lzu.edu.cn</cp:lastModifiedBy>
  <cp:revision>15</cp:revision>
  <dcterms:created xsi:type="dcterms:W3CDTF">2015-09-23T14:18:00Z</dcterms:created>
  <dcterms:modified xsi:type="dcterms:W3CDTF">2025-10-17T09:34:00Z</dcterms:modified>
</cp:coreProperties>
</file>