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36F97" w14:textId="77777777" w:rsidR="006F279A" w:rsidRPr="005F55D9" w:rsidRDefault="006F279A" w:rsidP="006F279A">
      <w:pPr>
        <w:rPr>
          <w:rFonts w:ascii="Candara Light" w:eastAsia="仿宋" w:hAnsi="Candara Light"/>
          <w:sz w:val="44"/>
          <w:szCs w:val="44"/>
        </w:rPr>
      </w:pPr>
      <w:bookmarkStart w:id="0" w:name="_Hlk213444835"/>
      <w:bookmarkEnd w:id="0"/>
    </w:p>
    <w:p w14:paraId="1B8CD6B1" w14:textId="77777777" w:rsidR="006F279A" w:rsidRPr="005F55D9" w:rsidRDefault="006F279A" w:rsidP="006F279A">
      <w:pPr>
        <w:jc w:val="center"/>
        <w:rPr>
          <w:rFonts w:ascii="Candara Light" w:eastAsia="仿宋" w:hAnsi="Candara Light"/>
          <w:sz w:val="44"/>
          <w:szCs w:val="44"/>
        </w:rPr>
      </w:pPr>
    </w:p>
    <w:p w14:paraId="0514F349" w14:textId="77777777" w:rsidR="006F279A" w:rsidRPr="005F55D9" w:rsidRDefault="006F279A" w:rsidP="006F279A">
      <w:pPr>
        <w:jc w:val="center"/>
        <w:rPr>
          <w:rFonts w:ascii="Candara Light" w:eastAsia="仿宋" w:hAnsi="Candara Light"/>
          <w:sz w:val="44"/>
          <w:szCs w:val="44"/>
        </w:rPr>
      </w:pPr>
    </w:p>
    <w:p w14:paraId="0FC5E6BA" w14:textId="77777777" w:rsidR="006F279A" w:rsidRPr="005F55D9" w:rsidRDefault="006F279A" w:rsidP="006F279A">
      <w:pPr>
        <w:jc w:val="center"/>
        <w:rPr>
          <w:rFonts w:ascii="Candara Light" w:eastAsia="仿宋" w:hAnsi="Candara Light"/>
          <w:b/>
          <w:bCs/>
          <w:sz w:val="52"/>
          <w:szCs w:val="52"/>
        </w:rPr>
      </w:pPr>
      <w:r w:rsidRPr="005F55D9">
        <w:rPr>
          <w:rFonts w:ascii="Candara Light" w:eastAsia="仿宋" w:hAnsi="Candara Light"/>
          <w:b/>
          <w:bCs/>
          <w:sz w:val="52"/>
          <w:szCs w:val="52"/>
        </w:rPr>
        <w:t>《</w:t>
      </w:r>
      <w:r>
        <w:rPr>
          <w:rFonts w:ascii="Candara Light" w:eastAsia="仿宋" w:hAnsi="Candara Light" w:hint="eastAsia"/>
          <w:b/>
          <w:bCs/>
          <w:sz w:val="52"/>
          <w:szCs w:val="52"/>
        </w:rPr>
        <w:t>操作系统</w:t>
      </w:r>
      <w:r w:rsidRPr="005F55D9">
        <w:rPr>
          <w:rFonts w:ascii="Candara Light" w:eastAsia="仿宋" w:hAnsi="Candara Light"/>
          <w:b/>
          <w:bCs/>
          <w:sz w:val="52"/>
          <w:szCs w:val="52"/>
        </w:rPr>
        <w:t>》</w:t>
      </w:r>
      <w:r>
        <w:rPr>
          <w:rFonts w:ascii="Candara Light" w:eastAsia="仿宋" w:hAnsi="Candara Light" w:hint="eastAsia"/>
          <w:b/>
          <w:bCs/>
          <w:sz w:val="52"/>
          <w:szCs w:val="52"/>
        </w:rPr>
        <w:t>实验报告</w:t>
      </w:r>
    </w:p>
    <w:p w14:paraId="363131AE" w14:textId="77777777" w:rsidR="006F279A" w:rsidRPr="005F55D9" w:rsidRDefault="006F279A" w:rsidP="006F279A">
      <w:pPr>
        <w:rPr>
          <w:rFonts w:ascii="Candara Light" w:eastAsia="仿宋" w:hAnsi="Candara Light"/>
          <w:szCs w:val="21"/>
        </w:rPr>
      </w:pPr>
    </w:p>
    <w:p w14:paraId="184BBE53" w14:textId="77777777" w:rsidR="006F279A" w:rsidRPr="005F55D9" w:rsidRDefault="006F279A" w:rsidP="006F279A">
      <w:pPr>
        <w:rPr>
          <w:rFonts w:ascii="Candara Light" w:eastAsia="仿宋" w:hAnsi="Candara Light"/>
          <w:szCs w:val="21"/>
        </w:rPr>
      </w:pPr>
    </w:p>
    <w:p w14:paraId="2CD12F06" w14:textId="2B4CC934" w:rsidR="006F279A" w:rsidRPr="005F55D9" w:rsidRDefault="006F279A" w:rsidP="006F279A">
      <w:pPr>
        <w:ind w:leftChars="540" w:left="1134"/>
        <w:rPr>
          <w:rFonts w:ascii="Candara Light" w:eastAsia="仿宋" w:hAnsi="Candara Light"/>
          <w:sz w:val="32"/>
          <w:szCs w:val="32"/>
        </w:rPr>
      </w:pPr>
      <w:r>
        <w:rPr>
          <w:rFonts w:ascii="Candara Light" w:eastAsia="仿宋" w:hAnsi="Candara Light" w:hint="eastAsia"/>
          <w:sz w:val="32"/>
          <w:szCs w:val="32"/>
        </w:rPr>
        <w:t>实验十一</w:t>
      </w:r>
      <w:r w:rsidRPr="005F55D9">
        <w:rPr>
          <w:rFonts w:ascii="Candara Light" w:eastAsia="仿宋" w:hAnsi="Candara Light"/>
          <w:sz w:val="32"/>
          <w:szCs w:val="32"/>
        </w:rPr>
        <w:t>：</w:t>
      </w:r>
      <w:r>
        <w:rPr>
          <w:rFonts w:ascii="Candara Light" w:eastAsia="仿宋" w:hAnsi="Candara Light" w:hint="eastAsia"/>
          <w:sz w:val="32"/>
          <w:szCs w:val="32"/>
        </w:rPr>
        <w:t>文件系统编程</w:t>
      </w:r>
    </w:p>
    <w:p w14:paraId="7005CDD9" w14:textId="77777777" w:rsidR="006F279A" w:rsidRPr="005F55D9" w:rsidRDefault="006F279A" w:rsidP="006F279A">
      <w:pPr>
        <w:rPr>
          <w:rFonts w:ascii="Candara Light" w:eastAsia="仿宋" w:hAnsi="Candara Light"/>
          <w:szCs w:val="21"/>
        </w:rPr>
      </w:pPr>
    </w:p>
    <w:p w14:paraId="29B6E16A" w14:textId="77777777" w:rsidR="006F279A" w:rsidRPr="005F55D9" w:rsidRDefault="006F279A" w:rsidP="006F279A">
      <w:pPr>
        <w:rPr>
          <w:rFonts w:ascii="Candara Light" w:eastAsia="仿宋" w:hAnsi="Candara Light"/>
          <w:szCs w:val="21"/>
        </w:rPr>
      </w:pPr>
    </w:p>
    <w:p w14:paraId="67F2626B" w14:textId="77777777" w:rsidR="006F279A" w:rsidRPr="005F55D9" w:rsidRDefault="006F279A" w:rsidP="006F279A">
      <w:pPr>
        <w:rPr>
          <w:rFonts w:ascii="Candara Light" w:eastAsia="仿宋" w:hAnsi="Candara Light"/>
          <w:szCs w:val="21"/>
        </w:rPr>
      </w:pPr>
    </w:p>
    <w:p w14:paraId="58B68494" w14:textId="77777777" w:rsidR="006F279A" w:rsidRPr="005F55D9" w:rsidRDefault="006F279A" w:rsidP="006F279A">
      <w:pPr>
        <w:rPr>
          <w:rFonts w:ascii="Candara Light" w:eastAsia="仿宋" w:hAnsi="Candara Light"/>
          <w:szCs w:val="21"/>
        </w:rPr>
      </w:pPr>
    </w:p>
    <w:p w14:paraId="6D08F635" w14:textId="77777777" w:rsidR="006F279A" w:rsidRPr="005F55D9" w:rsidRDefault="006F279A" w:rsidP="006F279A">
      <w:pPr>
        <w:ind w:leftChars="540" w:left="1134"/>
        <w:rPr>
          <w:rFonts w:ascii="Candara Light" w:eastAsia="仿宋" w:hAnsi="Candara Light"/>
          <w:sz w:val="28"/>
          <w:szCs w:val="28"/>
        </w:rPr>
      </w:pPr>
      <w:r w:rsidRPr="005F55D9">
        <w:rPr>
          <w:rFonts w:ascii="Candara Light" w:eastAsia="仿宋" w:hAnsi="Candara Light"/>
          <w:sz w:val="28"/>
          <w:szCs w:val="28"/>
        </w:rPr>
        <w:t>专业班级：</w:t>
      </w:r>
      <w:r w:rsidRPr="005F55D9">
        <w:rPr>
          <w:rFonts w:ascii="Candara Light" w:eastAsia="仿宋" w:hAnsi="Candara Light"/>
          <w:sz w:val="28"/>
          <w:szCs w:val="28"/>
        </w:rPr>
        <w:t>2023</w:t>
      </w:r>
      <w:r w:rsidRPr="005F55D9">
        <w:rPr>
          <w:rFonts w:ascii="Candara Light" w:eastAsia="仿宋" w:hAnsi="Candara Light"/>
          <w:sz w:val="28"/>
          <w:szCs w:val="28"/>
        </w:rPr>
        <w:t>级计算机科学与技术</w:t>
      </w:r>
      <w:r w:rsidRPr="005F55D9">
        <w:rPr>
          <w:rFonts w:ascii="Candara Light" w:eastAsia="仿宋" w:hAnsi="Candara Light"/>
          <w:sz w:val="28"/>
          <w:szCs w:val="28"/>
        </w:rPr>
        <w:t>1</w:t>
      </w:r>
      <w:r w:rsidRPr="005F55D9">
        <w:rPr>
          <w:rFonts w:ascii="Candara Light" w:eastAsia="仿宋" w:hAnsi="Candara Light"/>
          <w:sz w:val="28"/>
          <w:szCs w:val="28"/>
        </w:rPr>
        <w:t>班</w:t>
      </w:r>
    </w:p>
    <w:p w14:paraId="0BDA444C" w14:textId="77777777" w:rsidR="006F279A" w:rsidRPr="005F55D9" w:rsidRDefault="006F279A" w:rsidP="006F279A">
      <w:pPr>
        <w:ind w:leftChars="540" w:left="1134"/>
        <w:rPr>
          <w:rFonts w:ascii="Candara Light" w:eastAsia="仿宋" w:hAnsi="Candara Light"/>
          <w:sz w:val="28"/>
          <w:szCs w:val="28"/>
        </w:rPr>
      </w:pPr>
      <w:r w:rsidRPr="005F55D9">
        <w:rPr>
          <w:rFonts w:ascii="Candara Light" w:eastAsia="仿宋" w:hAnsi="Candara Light"/>
          <w:sz w:val="28"/>
          <w:szCs w:val="28"/>
        </w:rPr>
        <w:t>学生姓名：官瑞琪</w:t>
      </w:r>
    </w:p>
    <w:p w14:paraId="4F7AC098" w14:textId="77777777" w:rsidR="006F279A" w:rsidRPr="005F55D9" w:rsidRDefault="006F279A" w:rsidP="006F279A">
      <w:pPr>
        <w:ind w:leftChars="540" w:left="1134"/>
        <w:rPr>
          <w:rFonts w:ascii="Candara Light" w:eastAsia="仿宋" w:hAnsi="Candara Light"/>
          <w:sz w:val="28"/>
          <w:szCs w:val="28"/>
        </w:rPr>
      </w:pPr>
      <w:r w:rsidRPr="005F55D9">
        <w:rPr>
          <w:rFonts w:ascii="Candara Light" w:eastAsia="仿宋" w:hAnsi="Candara Light"/>
          <w:sz w:val="28"/>
          <w:szCs w:val="28"/>
        </w:rPr>
        <w:t>学号：</w:t>
      </w:r>
      <w:r w:rsidRPr="005F55D9">
        <w:rPr>
          <w:rFonts w:ascii="Candara Light" w:eastAsia="仿宋" w:hAnsi="Candara Light"/>
          <w:sz w:val="28"/>
          <w:szCs w:val="28"/>
        </w:rPr>
        <w:t>320220912420</w:t>
      </w:r>
    </w:p>
    <w:p w14:paraId="333B6EC5" w14:textId="74A90509" w:rsidR="006F279A" w:rsidRPr="005F55D9" w:rsidRDefault="006F279A" w:rsidP="006F279A">
      <w:pPr>
        <w:ind w:leftChars="540" w:left="1134"/>
        <w:rPr>
          <w:rFonts w:ascii="Candara Light" w:eastAsia="仿宋" w:hAnsi="Candara Light"/>
          <w:sz w:val="28"/>
          <w:szCs w:val="28"/>
        </w:rPr>
      </w:pPr>
      <w:r w:rsidRPr="005F55D9">
        <w:rPr>
          <w:rFonts w:ascii="Candara Light" w:eastAsia="仿宋" w:hAnsi="Candara Light"/>
          <w:sz w:val="28"/>
          <w:szCs w:val="28"/>
        </w:rPr>
        <w:t>实验日期：</w:t>
      </w:r>
      <w:r w:rsidRPr="005F55D9">
        <w:rPr>
          <w:rFonts w:ascii="Candara Light" w:eastAsia="仿宋" w:hAnsi="Candara Light"/>
          <w:sz w:val="28"/>
          <w:szCs w:val="28"/>
        </w:rPr>
        <w:t>2025</w:t>
      </w:r>
      <w:r w:rsidRPr="005F55D9">
        <w:rPr>
          <w:rFonts w:ascii="Candara Light" w:eastAsia="仿宋" w:hAnsi="Candara Light"/>
          <w:sz w:val="28"/>
          <w:szCs w:val="28"/>
        </w:rPr>
        <w:t>年</w:t>
      </w:r>
      <w:r w:rsidRPr="00C035A1">
        <w:rPr>
          <w:rFonts w:ascii="Candara Light" w:eastAsia="仿宋" w:hAnsi="Candara Light"/>
          <w:sz w:val="28"/>
          <w:szCs w:val="28"/>
        </w:rPr>
        <w:t>1</w:t>
      </w:r>
      <w:r>
        <w:rPr>
          <w:rFonts w:ascii="Candara Light" w:eastAsia="仿宋" w:hAnsi="Candara Light" w:hint="eastAsia"/>
          <w:sz w:val="28"/>
          <w:szCs w:val="28"/>
        </w:rPr>
        <w:t>2</w:t>
      </w:r>
      <w:r w:rsidRPr="005F55D9">
        <w:rPr>
          <w:rFonts w:ascii="Candara Light" w:eastAsia="仿宋" w:hAnsi="Candara Light"/>
          <w:sz w:val="28"/>
          <w:szCs w:val="28"/>
        </w:rPr>
        <w:t>月</w:t>
      </w:r>
      <w:r>
        <w:rPr>
          <w:rFonts w:ascii="Candara Light" w:eastAsia="仿宋" w:hAnsi="Candara Light" w:hint="eastAsia"/>
          <w:sz w:val="28"/>
          <w:szCs w:val="28"/>
        </w:rPr>
        <w:t>20</w:t>
      </w:r>
      <w:r w:rsidRPr="005F55D9">
        <w:rPr>
          <w:rFonts w:ascii="Candara Light" w:eastAsia="仿宋" w:hAnsi="Candara Light"/>
          <w:sz w:val="28"/>
          <w:szCs w:val="28"/>
        </w:rPr>
        <w:t>日</w:t>
      </w:r>
    </w:p>
    <w:p w14:paraId="0A155675" w14:textId="77777777" w:rsidR="006F279A" w:rsidRPr="005F55D9" w:rsidRDefault="006F279A" w:rsidP="006F279A">
      <w:pPr>
        <w:rPr>
          <w:rFonts w:ascii="Candara Light" w:eastAsia="仿宋" w:hAnsi="Candara Light"/>
          <w:szCs w:val="21"/>
        </w:rPr>
      </w:pPr>
    </w:p>
    <w:p w14:paraId="6FA286A4" w14:textId="77777777" w:rsidR="006F279A" w:rsidRPr="005F55D9" w:rsidRDefault="006F279A" w:rsidP="006F279A">
      <w:pPr>
        <w:rPr>
          <w:rFonts w:ascii="Candara Light" w:eastAsia="仿宋" w:hAnsi="Candara Light"/>
          <w:szCs w:val="21"/>
        </w:rPr>
      </w:pPr>
    </w:p>
    <w:p w14:paraId="49142E00" w14:textId="77777777" w:rsidR="006F279A" w:rsidRPr="005F55D9" w:rsidRDefault="006F279A" w:rsidP="006F279A">
      <w:pPr>
        <w:rPr>
          <w:rFonts w:ascii="Candara Light" w:eastAsia="仿宋" w:hAnsi="Candara Light"/>
          <w:szCs w:val="21"/>
        </w:rPr>
      </w:pPr>
    </w:p>
    <w:p w14:paraId="2635898C" w14:textId="77777777" w:rsidR="006F279A" w:rsidRPr="005F55D9" w:rsidRDefault="006F279A" w:rsidP="006F279A">
      <w:pPr>
        <w:rPr>
          <w:rFonts w:ascii="Candara Light" w:eastAsia="仿宋" w:hAnsi="Candara Light"/>
          <w:szCs w:val="21"/>
        </w:rPr>
      </w:pPr>
    </w:p>
    <w:p w14:paraId="6EEA87A3" w14:textId="77777777" w:rsidR="006F279A" w:rsidRPr="005F55D9" w:rsidRDefault="006F279A" w:rsidP="006F279A">
      <w:pPr>
        <w:rPr>
          <w:rFonts w:ascii="Candara Light" w:eastAsia="仿宋" w:hAnsi="Candara Light"/>
          <w:szCs w:val="21"/>
        </w:rPr>
      </w:pPr>
    </w:p>
    <w:p w14:paraId="366278DE" w14:textId="77777777" w:rsidR="006F279A" w:rsidRPr="005F55D9" w:rsidRDefault="006F279A" w:rsidP="006F279A">
      <w:pPr>
        <w:rPr>
          <w:rFonts w:ascii="Candara Light" w:eastAsia="仿宋" w:hAnsi="Candara Light"/>
          <w:szCs w:val="21"/>
        </w:rPr>
      </w:pPr>
    </w:p>
    <w:p w14:paraId="7AC3B1D7" w14:textId="77777777" w:rsidR="006F279A" w:rsidRPr="005F55D9" w:rsidRDefault="006F279A" w:rsidP="006F279A">
      <w:pPr>
        <w:rPr>
          <w:rFonts w:ascii="Candara Light" w:eastAsia="仿宋" w:hAnsi="Candara Light"/>
          <w:szCs w:val="21"/>
        </w:rPr>
      </w:pPr>
    </w:p>
    <w:p w14:paraId="408A731A" w14:textId="77777777" w:rsidR="006F279A" w:rsidRPr="005F55D9" w:rsidRDefault="006F279A" w:rsidP="006F279A">
      <w:pPr>
        <w:jc w:val="center"/>
        <w:rPr>
          <w:rFonts w:ascii="Candara Light" w:eastAsia="仿宋" w:hAnsi="Candara Light"/>
          <w:sz w:val="32"/>
          <w:szCs w:val="32"/>
        </w:rPr>
      </w:pPr>
      <w:r w:rsidRPr="005F55D9">
        <w:rPr>
          <w:rFonts w:ascii="Candara Light" w:eastAsia="仿宋" w:hAnsi="Candara Light"/>
          <w:sz w:val="32"/>
          <w:szCs w:val="32"/>
        </w:rPr>
        <w:t>兰州大学信息科学与工程学院</w:t>
      </w:r>
    </w:p>
    <w:p w14:paraId="1A6E78CD" w14:textId="77777777" w:rsidR="006F279A" w:rsidRPr="005F55D9" w:rsidRDefault="006F279A" w:rsidP="006F279A">
      <w:pPr>
        <w:widowControl/>
        <w:jc w:val="left"/>
        <w:rPr>
          <w:rFonts w:ascii="Candara Light" w:eastAsia="仿宋" w:hAnsi="Candara Light"/>
          <w:kern w:val="0"/>
          <w:sz w:val="32"/>
          <w:szCs w:val="32"/>
        </w:rPr>
        <w:sectPr w:rsidR="006F279A" w:rsidRPr="005F55D9" w:rsidSect="006F279A">
          <w:pgSz w:w="11906" w:h="16838"/>
          <w:pgMar w:top="1440" w:right="1800" w:bottom="1440" w:left="1800" w:header="851" w:footer="992" w:gutter="0"/>
          <w:cols w:space="720"/>
          <w:docGrid w:type="lines" w:linePitch="312"/>
        </w:sectPr>
      </w:pPr>
    </w:p>
    <w:p w14:paraId="1B1D0779" w14:textId="77777777" w:rsidR="006F279A" w:rsidRDefault="006F279A" w:rsidP="006F279A">
      <w:pPr>
        <w:keepNext/>
        <w:keepLines/>
        <w:spacing w:before="480" w:after="80" w:line="400" w:lineRule="exact"/>
        <w:outlineLvl w:val="0"/>
        <w:rPr>
          <w:rFonts w:ascii="Candara Light" w:eastAsia="仿宋" w:hAnsi="Candara Light"/>
          <w:sz w:val="44"/>
          <w:szCs w:val="48"/>
        </w:rPr>
      </w:pPr>
      <w:r w:rsidRPr="005F55D9">
        <w:rPr>
          <w:rFonts w:ascii="Candara Light" w:eastAsia="仿宋" w:hAnsi="Candara Light"/>
          <w:sz w:val="44"/>
          <w:szCs w:val="48"/>
        </w:rPr>
        <w:lastRenderedPageBreak/>
        <w:t>1</w:t>
      </w:r>
      <w:r w:rsidRPr="005F55D9">
        <w:rPr>
          <w:rFonts w:ascii="Candara Light" w:eastAsia="仿宋" w:hAnsi="Candara Light"/>
          <w:sz w:val="44"/>
          <w:szCs w:val="48"/>
        </w:rPr>
        <w:t>实验</w:t>
      </w:r>
      <w:r>
        <w:rPr>
          <w:rFonts w:ascii="Candara Light" w:eastAsia="仿宋" w:hAnsi="Candara Light" w:hint="eastAsia"/>
          <w:sz w:val="44"/>
          <w:szCs w:val="48"/>
        </w:rPr>
        <w:t>目的</w:t>
      </w:r>
    </w:p>
    <w:p w14:paraId="7BC17E86" w14:textId="6BA0FEED" w:rsidR="006F279A" w:rsidRPr="006F279A" w:rsidRDefault="006F279A">
      <w:pPr>
        <w:pStyle w:val="a9"/>
        <w:numPr>
          <w:ilvl w:val="0"/>
          <w:numId w:val="1"/>
        </w:numPr>
        <w:rPr>
          <w:rFonts w:ascii="Consolas" w:hAnsi="Consolas"/>
          <w:sz w:val="24"/>
        </w:rPr>
      </w:pPr>
      <w:r w:rsidRPr="006F279A">
        <w:rPr>
          <w:rFonts w:ascii="Consolas" w:hAnsi="Consolas" w:hint="eastAsia"/>
          <w:sz w:val="24"/>
        </w:rPr>
        <w:t>学习和掌握使用系统调用操作文件和目录的属性、内容的方法</w:t>
      </w:r>
      <w:r>
        <w:rPr>
          <w:rFonts w:ascii="Consolas" w:hAnsi="Consolas" w:hint="eastAsia"/>
          <w:sz w:val="24"/>
        </w:rPr>
        <w:t>。</w:t>
      </w:r>
    </w:p>
    <w:p w14:paraId="491FE0E0" w14:textId="77777777" w:rsidR="006F279A" w:rsidRDefault="006F279A" w:rsidP="006F279A">
      <w:pPr>
        <w:keepNext/>
        <w:keepLines/>
        <w:spacing w:before="480" w:after="80" w:line="400" w:lineRule="exact"/>
        <w:outlineLvl w:val="0"/>
        <w:rPr>
          <w:rFonts w:ascii="Candara Light" w:eastAsia="仿宋" w:hAnsi="Candara Light"/>
          <w:sz w:val="44"/>
          <w:szCs w:val="48"/>
        </w:rPr>
      </w:pPr>
      <w:r>
        <w:rPr>
          <w:rFonts w:ascii="Candara Light" w:eastAsia="仿宋" w:hAnsi="Candara Light" w:hint="eastAsia"/>
          <w:sz w:val="44"/>
          <w:szCs w:val="48"/>
        </w:rPr>
        <w:t>2</w:t>
      </w:r>
      <w:r w:rsidRPr="003B71BF">
        <w:rPr>
          <w:rFonts w:ascii="Candara Light" w:eastAsia="仿宋" w:hAnsi="Candara Light" w:hint="eastAsia"/>
          <w:sz w:val="44"/>
          <w:szCs w:val="48"/>
        </w:rPr>
        <w:t>实验</w:t>
      </w:r>
      <w:r>
        <w:rPr>
          <w:rFonts w:ascii="Candara Light" w:eastAsia="仿宋" w:hAnsi="Candara Light" w:hint="eastAsia"/>
          <w:sz w:val="44"/>
          <w:szCs w:val="48"/>
        </w:rPr>
        <w:t>时间</w:t>
      </w:r>
    </w:p>
    <w:p w14:paraId="6702D780" w14:textId="77777777" w:rsidR="006F279A" w:rsidRDefault="006F279A" w:rsidP="006F279A">
      <w:pPr>
        <w:spacing w:line="400" w:lineRule="exact"/>
        <w:ind w:firstLine="420"/>
        <w:rPr>
          <w:rFonts w:ascii="Consolas" w:hAnsi="Consolas"/>
          <w:sz w:val="24"/>
        </w:rPr>
      </w:pPr>
      <w:r>
        <w:rPr>
          <w:rFonts w:ascii="Consolas" w:hAnsi="Consolas" w:hint="eastAsia"/>
          <w:sz w:val="24"/>
        </w:rPr>
        <w:t>4</w:t>
      </w:r>
      <w:r>
        <w:rPr>
          <w:rFonts w:ascii="Consolas" w:hAnsi="Consolas" w:hint="eastAsia"/>
          <w:sz w:val="24"/>
        </w:rPr>
        <w:t>学时</w:t>
      </w:r>
    </w:p>
    <w:p w14:paraId="73123971" w14:textId="77777777" w:rsidR="006F279A" w:rsidRDefault="006F279A" w:rsidP="006F279A">
      <w:pPr>
        <w:keepNext/>
        <w:keepLines/>
        <w:spacing w:before="480" w:after="80" w:line="400" w:lineRule="exact"/>
        <w:outlineLvl w:val="0"/>
        <w:rPr>
          <w:rFonts w:ascii="Candara Light" w:eastAsia="仿宋" w:hAnsi="Candara Light"/>
          <w:sz w:val="44"/>
          <w:szCs w:val="48"/>
        </w:rPr>
      </w:pPr>
      <w:r>
        <w:rPr>
          <w:rFonts w:ascii="Candara Light" w:eastAsia="仿宋" w:hAnsi="Candara Light" w:hint="eastAsia"/>
          <w:sz w:val="44"/>
          <w:szCs w:val="48"/>
        </w:rPr>
        <w:t>3</w:t>
      </w:r>
      <w:r>
        <w:rPr>
          <w:rFonts w:ascii="Candara Light" w:eastAsia="仿宋" w:hAnsi="Candara Light" w:hint="eastAsia"/>
          <w:sz w:val="44"/>
          <w:szCs w:val="48"/>
        </w:rPr>
        <w:t>预备知识</w:t>
      </w:r>
    </w:p>
    <w:p w14:paraId="1DFA0B33" w14:textId="7C86BB29" w:rsidR="006F279A" w:rsidRDefault="006F279A" w:rsidP="006F279A">
      <w:pPr>
        <w:keepNext/>
        <w:keepLines/>
        <w:spacing w:before="160" w:after="80" w:line="400" w:lineRule="exact"/>
        <w:ind w:left="113"/>
        <w:outlineLvl w:val="1"/>
        <w:rPr>
          <w:rFonts w:ascii="Candara Light" w:eastAsia="楷体" w:hAnsi="Candara Light"/>
          <w:color w:val="000000"/>
          <w:sz w:val="28"/>
          <w:szCs w:val="32"/>
        </w:rPr>
      </w:pPr>
      <w:r>
        <w:rPr>
          <w:rFonts w:ascii="Candara Light" w:eastAsia="楷体" w:hAnsi="Candara Light" w:hint="eastAsia"/>
          <w:color w:val="000000"/>
          <w:sz w:val="28"/>
          <w:szCs w:val="32"/>
        </w:rPr>
        <w:t>3</w:t>
      </w:r>
      <w:r w:rsidRPr="00F764A5">
        <w:rPr>
          <w:rFonts w:ascii="Candara Light" w:eastAsia="楷体" w:hAnsi="Candara Light" w:hint="eastAsia"/>
          <w:color w:val="000000"/>
          <w:sz w:val="28"/>
          <w:szCs w:val="32"/>
        </w:rPr>
        <w:t>.</w:t>
      </w:r>
      <w:r>
        <w:rPr>
          <w:rFonts w:ascii="Candara Light" w:eastAsia="楷体" w:hAnsi="Candara Light" w:hint="eastAsia"/>
          <w:color w:val="000000"/>
          <w:sz w:val="28"/>
          <w:szCs w:val="32"/>
        </w:rPr>
        <w:t>1</w:t>
      </w:r>
      <w:r>
        <w:rPr>
          <w:rFonts w:ascii="Candara Light" w:eastAsia="楷体" w:hAnsi="Candara Light" w:hint="eastAsia"/>
          <w:color w:val="000000"/>
          <w:sz w:val="28"/>
          <w:szCs w:val="32"/>
        </w:rPr>
        <w:t>系统调用</w:t>
      </w:r>
    </w:p>
    <w:p w14:paraId="5D2B636B" w14:textId="77777777" w:rsidR="006F279A" w:rsidRDefault="006F279A">
      <w:pPr>
        <w:pStyle w:val="a9"/>
        <w:numPr>
          <w:ilvl w:val="0"/>
          <w:numId w:val="3"/>
        </w:numPr>
        <w:spacing w:line="400" w:lineRule="exact"/>
        <w:ind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文件操作</w:t>
      </w:r>
    </w:p>
    <w:p w14:paraId="2C42E915" w14:textId="7113BCA4" w:rsidR="006F279A" w:rsidRDefault="006F279A">
      <w:pPr>
        <w:pStyle w:val="a9"/>
        <w:numPr>
          <w:ilvl w:val="1"/>
          <w:numId w:val="3"/>
        </w:numPr>
        <w:spacing w:line="400" w:lineRule="exact"/>
        <w:ind w:left="992"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open</w:t>
      </w:r>
      <w:r w:rsidRPr="006F279A">
        <w:rPr>
          <w:rFonts w:ascii="Candara Light" w:eastAsia="楷体" w:hAnsi="Candara Light" w:hint="eastAsia"/>
          <w:color w:val="000000"/>
          <w:sz w:val="28"/>
          <w:szCs w:val="32"/>
        </w:rPr>
        <w:t>（打开文件）</w:t>
      </w:r>
    </w:p>
    <w:p w14:paraId="573BD036" w14:textId="0A97198E"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表头文件</w:t>
      </w:r>
      <w:r w:rsidRPr="00BE2C77">
        <w:rPr>
          <w:rFonts w:ascii="Candara Light" w:eastAsia="楷体" w:hAnsi="Candara Light"/>
          <w:color w:val="000000"/>
          <w:sz w:val="24"/>
        </w:rPr>
        <w:t xml:space="preserve">  </w:t>
      </w:r>
      <w:r w:rsidRPr="00BE2C77">
        <w:rPr>
          <w:rFonts w:ascii="Candara Light" w:eastAsia="楷体" w:hAnsi="Candara Light"/>
          <w:color w:val="000000"/>
          <w:sz w:val="24"/>
        </w:rPr>
        <w:br/>
        <w:t>#include&lt;sys/types.h&gt;</w:t>
      </w:r>
    </w:p>
    <w:p w14:paraId="2CAF834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#include&lt;sys/stat.h&gt;</w:t>
      </w:r>
    </w:p>
    <w:p w14:paraId="644B341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#include&lt;fcntl.h&gt;</w:t>
      </w:r>
    </w:p>
    <w:p w14:paraId="3419801D" w14:textId="61BC10A9"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定义函数</w:t>
      </w:r>
      <w:r w:rsidRPr="00BE2C77">
        <w:rPr>
          <w:rFonts w:ascii="Candara Light" w:eastAsia="楷体" w:hAnsi="Candara Light"/>
          <w:color w:val="000000"/>
          <w:sz w:val="24"/>
        </w:rPr>
        <w:t xml:space="preserve">  </w:t>
      </w:r>
      <w:r w:rsidRPr="00BE2C77">
        <w:rPr>
          <w:rFonts w:ascii="Candara Light" w:eastAsia="楷体" w:hAnsi="Candara Light"/>
          <w:color w:val="000000"/>
          <w:sz w:val="24"/>
        </w:rPr>
        <w:br/>
        <w:t>int open( const char * pathname, int flags);</w:t>
      </w:r>
    </w:p>
    <w:p w14:paraId="5154AFC0"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int open( const char * pathname,int flags, mode_t mode);</w:t>
      </w:r>
    </w:p>
    <w:p w14:paraId="38E74313" w14:textId="287C4890"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函数说明</w:t>
      </w:r>
      <w:r w:rsidRPr="00BE2C77">
        <w:rPr>
          <w:rFonts w:ascii="Candara Light" w:eastAsia="楷体" w:hAnsi="Candara Light"/>
          <w:color w:val="000000"/>
          <w:sz w:val="24"/>
        </w:rPr>
        <w:t xml:space="preserve">  </w:t>
      </w:r>
      <w:r w:rsidRPr="00BE2C77">
        <w:rPr>
          <w:rFonts w:ascii="Candara Light" w:eastAsia="楷体" w:hAnsi="Candara Light"/>
          <w:color w:val="000000"/>
          <w:sz w:val="24"/>
        </w:rPr>
        <w:br/>
      </w:r>
      <w:r w:rsidRPr="00BE2C77">
        <w:rPr>
          <w:rFonts w:ascii="Candara Light" w:eastAsia="楷体" w:hAnsi="Candara Light"/>
          <w:color w:val="000000"/>
          <w:sz w:val="24"/>
        </w:rPr>
        <w:t>参数</w:t>
      </w:r>
      <w:r w:rsidRPr="00BE2C77">
        <w:rPr>
          <w:rFonts w:ascii="Candara Light" w:eastAsia="楷体" w:hAnsi="Candara Light"/>
          <w:color w:val="000000"/>
          <w:sz w:val="24"/>
        </w:rPr>
        <w:t xml:space="preserve">pathname </w:t>
      </w:r>
      <w:r w:rsidRPr="00BE2C77">
        <w:rPr>
          <w:rFonts w:ascii="Candara Light" w:eastAsia="楷体" w:hAnsi="Candara Light"/>
          <w:color w:val="000000"/>
          <w:sz w:val="24"/>
        </w:rPr>
        <w:t>指向欲打开的文件路径字符串。</w:t>
      </w:r>
      <w:r w:rsidRPr="00BE2C77">
        <w:rPr>
          <w:rFonts w:ascii="Candara Light" w:eastAsia="楷体" w:hAnsi="Candara Light"/>
          <w:color w:val="000000"/>
          <w:sz w:val="24"/>
        </w:rPr>
        <w:br/>
      </w:r>
      <w:r w:rsidRPr="00BE2C77">
        <w:rPr>
          <w:rFonts w:ascii="Candara Light" w:eastAsia="楷体" w:hAnsi="Candara Light"/>
          <w:color w:val="000000"/>
          <w:sz w:val="24"/>
        </w:rPr>
        <w:t>下列是参数</w:t>
      </w:r>
      <w:r w:rsidRPr="00BE2C77">
        <w:rPr>
          <w:rFonts w:ascii="Candara Light" w:eastAsia="楷体" w:hAnsi="Candara Light"/>
          <w:color w:val="000000"/>
          <w:sz w:val="24"/>
        </w:rPr>
        <w:t xml:space="preserve">flags </w:t>
      </w:r>
      <w:r w:rsidRPr="00BE2C77">
        <w:rPr>
          <w:rFonts w:ascii="Candara Light" w:eastAsia="楷体" w:hAnsi="Candara Light"/>
          <w:color w:val="000000"/>
          <w:sz w:val="24"/>
        </w:rPr>
        <w:t>所能使用的标志</w:t>
      </w:r>
      <w:r w:rsidRPr="00BE2C77">
        <w:rPr>
          <w:rFonts w:ascii="Candara Light" w:eastAsia="楷体" w:hAnsi="Candara Light"/>
          <w:color w:val="000000"/>
          <w:sz w:val="24"/>
        </w:rPr>
        <w:t>:</w:t>
      </w:r>
    </w:p>
    <w:p w14:paraId="1B050014"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O_RDONLY </w:t>
      </w:r>
      <w:r w:rsidRPr="00BE2C77">
        <w:rPr>
          <w:rFonts w:ascii="Candara Light" w:eastAsia="楷体" w:hAnsi="Candara Light"/>
          <w:color w:val="000000"/>
          <w:sz w:val="24"/>
        </w:rPr>
        <w:t>以只读方式打开文件</w:t>
      </w:r>
    </w:p>
    <w:p w14:paraId="29E0C061"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O_WRONLY </w:t>
      </w:r>
      <w:r w:rsidRPr="00BE2C77">
        <w:rPr>
          <w:rFonts w:ascii="Candara Light" w:eastAsia="楷体" w:hAnsi="Candara Light"/>
          <w:color w:val="000000"/>
          <w:sz w:val="24"/>
        </w:rPr>
        <w:t>以只写方式打开文件</w:t>
      </w:r>
    </w:p>
    <w:p w14:paraId="2E411D29"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O_RDWR </w:t>
      </w:r>
      <w:r w:rsidRPr="00BE2C77">
        <w:rPr>
          <w:rFonts w:ascii="Candara Light" w:eastAsia="楷体" w:hAnsi="Candara Light"/>
          <w:color w:val="000000"/>
          <w:sz w:val="24"/>
        </w:rPr>
        <w:t>以可读写方式打开文件。</w:t>
      </w:r>
    </w:p>
    <w:p w14:paraId="13087228"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上述三种旗标是互斥的，也就是不可同时使用，但可与下列的旗标利用</w:t>
      </w:r>
      <w:r w:rsidRPr="00BE2C77">
        <w:rPr>
          <w:rFonts w:ascii="Candara Light" w:eastAsia="楷体" w:hAnsi="Candara Light"/>
          <w:color w:val="000000"/>
          <w:sz w:val="24"/>
        </w:rPr>
        <w:t>OR(|)</w:t>
      </w:r>
      <w:r w:rsidRPr="00BE2C77">
        <w:rPr>
          <w:rFonts w:ascii="Candara Light" w:eastAsia="楷体" w:hAnsi="Candara Light"/>
          <w:color w:val="000000"/>
          <w:sz w:val="24"/>
        </w:rPr>
        <w:t>运算符组合。</w:t>
      </w:r>
    </w:p>
    <w:p w14:paraId="46102E37"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O_CREAT </w:t>
      </w:r>
      <w:r w:rsidRPr="00BE2C77">
        <w:rPr>
          <w:rFonts w:ascii="Candara Light" w:eastAsia="楷体" w:hAnsi="Candara Light"/>
          <w:color w:val="000000"/>
          <w:sz w:val="24"/>
        </w:rPr>
        <w:t>若欲打开的文件不存在则自动建立该文件。</w:t>
      </w:r>
    </w:p>
    <w:p w14:paraId="75C9CAF8"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O_EXCL </w:t>
      </w:r>
      <w:r w:rsidRPr="00BE2C77">
        <w:rPr>
          <w:rFonts w:ascii="Candara Light" w:eastAsia="楷体" w:hAnsi="Candara Light"/>
          <w:color w:val="000000"/>
          <w:sz w:val="24"/>
        </w:rPr>
        <w:t>如果</w:t>
      </w:r>
      <w:r w:rsidRPr="00BE2C77">
        <w:rPr>
          <w:rFonts w:ascii="Candara Light" w:eastAsia="楷体" w:hAnsi="Candara Light"/>
          <w:color w:val="000000"/>
          <w:sz w:val="24"/>
        </w:rPr>
        <w:t xml:space="preserve">O_CREAT </w:t>
      </w:r>
      <w:r w:rsidRPr="00BE2C77">
        <w:rPr>
          <w:rFonts w:ascii="Candara Light" w:eastAsia="楷体" w:hAnsi="Candara Light"/>
          <w:color w:val="000000"/>
          <w:sz w:val="24"/>
        </w:rPr>
        <w:t>也被设置，此指令会去检查文件是否存在。文件若不存在则建立该文件，否则将导致打开文件错误。此外，若</w:t>
      </w:r>
      <w:r w:rsidRPr="00BE2C77">
        <w:rPr>
          <w:rFonts w:ascii="Candara Light" w:eastAsia="楷体" w:hAnsi="Candara Light"/>
          <w:color w:val="000000"/>
          <w:sz w:val="24"/>
        </w:rPr>
        <w:t>O_CREAT</w:t>
      </w:r>
      <w:r w:rsidRPr="00BE2C77">
        <w:rPr>
          <w:rFonts w:ascii="Candara Light" w:eastAsia="楷体" w:hAnsi="Candara Light"/>
          <w:color w:val="000000"/>
          <w:sz w:val="24"/>
        </w:rPr>
        <w:t>与</w:t>
      </w:r>
      <w:r w:rsidRPr="00BE2C77">
        <w:rPr>
          <w:rFonts w:ascii="Candara Light" w:eastAsia="楷体" w:hAnsi="Candara Light"/>
          <w:color w:val="000000"/>
          <w:sz w:val="24"/>
        </w:rPr>
        <w:t>O_EXCL</w:t>
      </w:r>
      <w:r w:rsidRPr="00BE2C77">
        <w:rPr>
          <w:rFonts w:ascii="Candara Light" w:eastAsia="楷体" w:hAnsi="Candara Light"/>
          <w:color w:val="000000"/>
          <w:sz w:val="24"/>
        </w:rPr>
        <w:t>同时设置，并且欲打开的文件为符号连接，则会打开文件失败。</w:t>
      </w:r>
    </w:p>
    <w:p w14:paraId="597C87E0"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O_NOCTTY </w:t>
      </w:r>
      <w:r w:rsidRPr="00BE2C77">
        <w:rPr>
          <w:rFonts w:ascii="Candara Light" w:eastAsia="楷体" w:hAnsi="Candara Light"/>
          <w:color w:val="000000"/>
          <w:sz w:val="24"/>
        </w:rPr>
        <w:t>如果欲打开的文件为终端机设备时，则不会将该终端机当成进程控制终端机。</w:t>
      </w:r>
    </w:p>
    <w:p w14:paraId="197578EA"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O_TRUNC </w:t>
      </w:r>
      <w:r w:rsidRPr="00BE2C77">
        <w:rPr>
          <w:rFonts w:ascii="Candara Light" w:eastAsia="楷体" w:hAnsi="Candara Light"/>
          <w:color w:val="000000"/>
          <w:sz w:val="24"/>
        </w:rPr>
        <w:t>若文件存在并且以可写的方式打开时，此旗标会令文件长度清为</w:t>
      </w:r>
      <w:r w:rsidRPr="00BE2C77">
        <w:rPr>
          <w:rFonts w:ascii="Candara Light" w:eastAsia="楷体" w:hAnsi="Candara Light"/>
          <w:color w:val="000000"/>
          <w:sz w:val="24"/>
        </w:rPr>
        <w:t>0</w:t>
      </w:r>
      <w:r w:rsidRPr="00BE2C77">
        <w:rPr>
          <w:rFonts w:ascii="Candara Light" w:eastAsia="楷体" w:hAnsi="Candara Light"/>
          <w:color w:val="000000"/>
          <w:sz w:val="24"/>
        </w:rPr>
        <w:t>，而原来存于该文件的资料也会消失。</w:t>
      </w:r>
    </w:p>
    <w:p w14:paraId="4AAC68FF"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O_APPEND </w:t>
      </w:r>
      <w:r w:rsidRPr="00BE2C77">
        <w:rPr>
          <w:rFonts w:ascii="Candara Light" w:eastAsia="楷体" w:hAnsi="Candara Light"/>
          <w:color w:val="000000"/>
          <w:sz w:val="24"/>
        </w:rPr>
        <w:t>当读写文件时会从文件尾开始移动，也就是所写入的数据会以附加的方式加入到文件后面。</w:t>
      </w:r>
    </w:p>
    <w:p w14:paraId="5344DD1F"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O_NONBLOCK </w:t>
      </w:r>
      <w:r w:rsidRPr="00BE2C77">
        <w:rPr>
          <w:rFonts w:ascii="Candara Light" w:eastAsia="楷体" w:hAnsi="Candara Light"/>
          <w:color w:val="000000"/>
          <w:sz w:val="24"/>
        </w:rPr>
        <w:t>以不可阻断的方式打开文件，也就是无论有无数据读取或等</w:t>
      </w:r>
      <w:r w:rsidRPr="00BE2C77">
        <w:rPr>
          <w:rFonts w:ascii="Candara Light" w:eastAsia="楷体" w:hAnsi="Candara Light"/>
          <w:color w:val="000000"/>
          <w:sz w:val="24"/>
        </w:rPr>
        <w:lastRenderedPageBreak/>
        <w:t>待，都会立即返回进程之中。</w:t>
      </w:r>
    </w:p>
    <w:p w14:paraId="13E3C9FA"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O_NDELAY </w:t>
      </w:r>
      <w:r w:rsidRPr="00BE2C77">
        <w:rPr>
          <w:rFonts w:ascii="Candara Light" w:eastAsia="楷体" w:hAnsi="Candara Light"/>
          <w:color w:val="000000"/>
          <w:sz w:val="24"/>
        </w:rPr>
        <w:t>同</w:t>
      </w:r>
      <w:r w:rsidRPr="00BE2C77">
        <w:rPr>
          <w:rFonts w:ascii="Candara Light" w:eastAsia="楷体" w:hAnsi="Candara Light"/>
          <w:color w:val="000000"/>
          <w:sz w:val="24"/>
        </w:rPr>
        <w:t>O_NONBLOCK</w:t>
      </w:r>
      <w:r w:rsidRPr="00BE2C77">
        <w:rPr>
          <w:rFonts w:ascii="Candara Light" w:eastAsia="楷体" w:hAnsi="Candara Light"/>
          <w:color w:val="000000"/>
          <w:sz w:val="24"/>
        </w:rPr>
        <w:t>。</w:t>
      </w:r>
    </w:p>
    <w:p w14:paraId="24C83BE3"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O_SYNC </w:t>
      </w:r>
      <w:r w:rsidRPr="00BE2C77">
        <w:rPr>
          <w:rFonts w:ascii="Candara Light" w:eastAsia="楷体" w:hAnsi="Candara Light"/>
          <w:color w:val="000000"/>
          <w:sz w:val="24"/>
        </w:rPr>
        <w:t>以同步的方式打开文件。</w:t>
      </w:r>
    </w:p>
    <w:p w14:paraId="30AE328E"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O_NOFOLLOW </w:t>
      </w:r>
      <w:r w:rsidRPr="00BE2C77">
        <w:rPr>
          <w:rFonts w:ascii="Candara Light" w:eastAsia="楷体" w:hAnsi="Candara Light"/>
          <w:color w:val="000000"/>
          <w:sz w:val="24"/>
        </w:rPr>
        <w:t>如果参数</w:t>
      </w:r>
      <w:r w:rsidRPr="00BE2C77">
        <w:rPr>
          <w:rFonts w:ascii="Candara Light" w:eastAsia="楷体" w:hAnsi="Candara Light"/>
          <w:color w:val="000000"/>
          <w:sz w:val="24"/>
        </w:rPr>
        <w:t xml:space="preserve">pathname </w:t>
      </w:r>
      <w:r w:rsidRPr="00BE2C77">
        <w:rPr>
          <w:rFonts w:ascii="Candara Light" w:eastAsia="楷体" w:hAnsi="Candara Light"/>
          <w:color w:val="000000"/>
          <w:sz w:val="24"/>
        </w:rPr>
        <w:t>所指的文件为一符号连接，则会令打开文件失败。</w:t>
      </w:r>
    </w:p>
    <w:p w14:paraId="25D6492E"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O_DIRECTORY </w:t>
      </w:r>
      <w:r w:rsidRPr="00BE2C77">
        <w:rPr>
          <w:rFonts w:ascii="Candara Light" w:eastAsia="楷体" w:hAnsi="Candara Light"/>
          <w:color w:val="000000"/>
          <w:sz w:val="24"/>
        </w:rPr>
        <w:t>如果参数</w:t>
      </w:r>
      <w:r w:rsidRPr="00BE2C77">
        <w:rPr>
          <w:rFonts w:ascii="Candara Light" w:eastAsia="楷体" w:hAnsi="Candara Light"/>
          <w:color w:val="000000"/>
          <w:sz w:val="24"/>
        </w:rPr>
        <w:t xml:space="preserve">pathname </w:t>
      </w:r>
      <w:r w:rsidRPr="00BE2C77">
        <w:rPr>
          <w:rFonts w:ascii="Candara Light" w:eastAsia="楷体" w:hAnsi="Candara Light"/>
          <w:color w:val="000000"/>
          <w:sz w:val="24"/>
        </w:rPr>
        <w:t>所指的文件并非为一目录，则会令打开文件失败。</w:t>
      </w:r>
    </w:p>
    <w:p w14:paraId="28C22A27"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参数</w:t>
      </w:r>
      <w:r w:rsidRPr="00BE2C77">
        <w:rPr>
          <w:rFonts w:ascii="Candara Light" w:eastAsia="楷体" w:hAnsi="Candara Light"/>
          <w:color w:val="000000"/>
          <w:sz w:val="24"/>
        </w:rPr>
        <w:t xml:space="preserve">mode </w:t>
      </w:r>
      <w:r w:rsidRPr="00BE2C77">
        <w:rPr>
          <w:rFonts w:ascii="Candara Light" w:eastAsia="楷体" w:hAnsi="Candara Light"/>
          <w:color w:val="000000"/>
          <w:sz w:val="24"/>
        </w:rPr>
        <w:t>则有下列数种组合，只有在建立新文件时才会生效，此外真正建文件时的权限会受到</w:t>
      </w:r>
      <w:r w:rsidRPr="00BE2C77">
        <w:rPr>
          <w:rFonts w:ascii="Candara Light" w:eastAsia="楷体" w:hAnsi="Candara Light"/>
          <w:color w:val="000000"/>
          <w:sz w:val="24"/>
        </w:rPr>
        <w:t>umask</w:t>
      </w:r>
      <w:r w:rsidRPr="00BE2C77">
        <w:rPr>
          <w:rFonts w:ascii="Candara Light" w:eastAsia="楷体" w:hAnsi="Candara Light"/>
          <w:color w:val="000000"/>
          <w:sz w:val="24"/>
        </w:rPr>
        <w:t>值所影响，因此该文件权限应该为（</w:t>
      </w:r>
      <w:r w:rsidRPr="00BE2C77">
        <w:rPr>
          <w:rFonts w:ascii="Candara Light" w:eastAsia="楷体" w:hAnsi="Candara Light"/>
          <w:color w:val="000000"/>
          <w:sz w:val="24"/>
        </w:rPr>
        <w:t>mode-umaks</w:t>
      </w:r>
      <w:r w:rsidRPr="00BE2C77">
        <w:rPr>
          <w:rFonts w:ascii="Candara Light" w:eastAsia="楷体" w:hAnsi="Candara Light"/>
          <w:color w:val="000000"/>
          <w:sz w:val="24"/>
        </w:rPr>
        <w:t>）。</w:t>
      </w:r>
    </w:p>
    <w:p w14:paraId="3BD7D5BD"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S_IRWXU00700 </w:t>
      </w:r>
      <w:r w:rsidRPr="00BE2C77">
        <w:rPr>
          <w:rFonts w:ascii="Candara Light" w:eastAsia="楷体" w:hAnsi="Candara Light"/>
          <w:color w:val="000000"/>
          <w:sz w:val="24"/>
        </w:rPr>
        <w:t>权限，代表该文件所有者具有可读、可写及可执行的权限。</w:t>
      </w:r>
    </w:p>
    <w:p w14:paraId="622F76A5"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S_IRUSR </w:t>
      </w:r>
      <w:r w:rsidRPr="00BE2C77">
        <w:rPr>
          <w:rFonts w:ascii="Candara Light" w:eastAsia="楷体" w:hAnsi="Candara Light"/>
          <w:color w:val="000000"/>
          <w:sz w:val="24"/>
        </w:rPr>
        <w:t>或</w:t>
      </w:r>
      <w:r w:rsidRPr="00BE2C77">
        <w:rPr>
          <w:rFonts w:ascii="Candara Light" w:eastAsia="楷体" w:hAnsi="Candara Light"/>
          <w:color w:val="000000"/>
          <w:sz w:val="24"/>
        </w:rPr>
        <w:t>S_IREAD</w:t>
      </w:r>
      <w:r w:rsidRPr="00BE2C77">
        <w:rPr>
          <w:rFonts w:ascii="Candara Light" w:eastAsia="楷体" w:hAnsi="Candara Light"/>
          <w:color w:val="000000"/>
          <w:sz w:val="24"/>
        </w:rPr>
        <w:t>，</w:t>
      </w:r>
      <w:r w:rsidRPr="00BE2C77">
        <w:rPr>
          <w:rFonts w:ascii="Candara Light" w:eastAsia="楷体" w:hAnsi="Candara Light"/>
          <w:color w:val="000000"/>
          <w:sz w:val="24"/>
        </w:rPr>
        <w:t>00400</w:t>
      </w:r>
      <w:r w:rsidRPr="00BE2C77">
        <w:rPr>
          <w:rFonts w:ascii="Candara Light" w:eastAsia="楷体" w:hAnsi="Candara Light"/>
          <w:color w:val="000000"/>
          <w:sz w:val="24"/>
        </w:rPr>
        <w:t>权限，代表该文件所有者具有可读取的权限。</w:t>
      </w:r>
    </w:p>
    <w:p w14:paraId="51E7809E"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S_IWUSR </w:t>
      </w:r>
      <w:r w:rsidRPr="00BE2C77">
        <w:rPr>
          <w:rFonts w:ascii="Candara Light" w:eastAsia="楷体" w:hAnsi="Candara Light"/>
          <w:color w:val="000000"/>
          <w:sz w:val="24"/>
        </w:rPr>
        <w:t>或</w:t>
      </w:r>
      <w:r w:rsidRPr="00BE2C77">
        <w:rPr>
          <w:rFonts w:ascii="Candara Light" w:eastAsia="楷体" w:hAnsi="Candara Light"/>
          <w:color w:val="000000"/>
          <w:sz w:val="24"/>
        </w:rPr>
        <w:t>S_IWRITE</w:t>
      </w:r>
      <w:r w:rsidRPr="00BE2C77">
        <w:rPr>
          <w:rFonts w:ascii="Candara Light" w:eastAsia="楷体" w:hAnsi="Candara Light"/>
          <w:color w:val="000000"/>
          <w:sz w:val="24"/>
        </w:rPr>
        <w:t>，</w:t>
      </w:r>
      <w:r w:rsidRPr="00BE2C77">
        <w:rPr>
          <w:rFonts w:ascii="Candara Light" w:eastAsia="楷体" w:hAnsi="Candara Light"/>
          <w:color w:val="000000"/>
          <w:sz w:val="24"/>
        </w:rPr>
        <w:t xml:space="preserve">00200 </w:t>
      </w:r>
      <w:r w:rsidRPr="00BE2C77">
        <w:rPr>
          <w:rFonts w:ascii="Candara Light" w:eastAsia="楷体" w:hAnsi="Candara Light"/>
          <w:color w:val="000000"/>
          <w:sz w:val="24"/>
        </w:rPr>
        <w:t>权限，代表该文件所有者具有可写入的权限。</w:t>
      </w:r>
    </w:p>
    <w:p w14:paraId="393DFDB9"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S_IXUSR </w:t>
      </w:r>
      <w:r w:rsidRPr="00BE2C77">
        <w:rPr>
          <w:rFonts w:ascii="Candara Light" w:eastAsia="楷体" w:hAnsi="Candara Light"/>
          <w:color w:val="000000"/>
          <w:sz w:val="24"/>
        </w:rPr>
        <w:t>或</w:t>
      </w:r>
      <w:r w:rsidRPr="00BE2C77">
        <w:rPr>
          <w:rFonts w:ascii="Candara Light" w:eastAsia="楷体" w:hAnsi="Candara Light"/>
          <w:color w:val="000000"/>
          <w:sz w:val="24"/>
        </w:rPr>
        <w:t>S_IEXEC</w:t>
      </w:r>
      <w:r w:rsidRPr="00BE2C77">
        <w:rPr>
          <w:rFonts w:ascii="Candara Light" w:eastAsia="楷体" w:hAnsi="Candara Light"/>
          <w:color w:val="000000"/>
          <w:sz w:val="24"/>
        </w:rPr>
        <w:t>，</w:t>
      </w:r>
      <w:r w:rsidRPr="00BE2C77">
        <w:rPr>
          <w:rFonts w:ascii="Candara Light" w:eastAsia="楷体" w:hAnsi="Candara Light"/>
          <w:color w:val="000000"/>
          <w:sz w:val="24"/>
        </w:rPr>
        <w:t xml:space="preserve">00100 </w:t>
      </w:r>
      <w:r w:rsidRPr="00BE2C77">
        <w:rPr>
          <w:rFonts w:ascii="Candara Light" w:eastAsia="楷体" w:hAnsi="Candara Light"/>
          <w:color w:val="000000"/>
          <w:sz w:val="24"/>
        </w:rPr>
        <w:t>权限，代表该文件所有者具有可执行的权限。</w:t>
      </w:r>
    </w:p>
    <w:p w14:paraId="1A3B7142"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S_IRWXG 00070</w:t>
      </w:r>
      <w:r w:rsidRPr="00BE2C77">
        <w:rPr>
          <w:rFonts w:ascii="Candara Light" w:eastAsia="楷体" w:hAnsi="Candara Light"/>
          <w:color w:val="000000"/>
          <w:sz w:val="24"/>
        </w:rPr>
        <w:t>权限，代表该文件用户组具有可读、可写及可执行的权限。</w:t>
      </w:r>
    </w:p>
    <w:p w14:paraId="7574BCA7"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S_IRGRP 00040 </w:t>
      </w:r>
      <w:r w:rsidRPr="00BE2C77">
        <w:rPr>
          <w:rFonts w:ascii="Candara Light" w:eastAsia="楷体" w:hAnsi="Candara Light"/>
          <w:color w:val="000000"/>
          <w:sz w:val="24"/>
        </w:rPr>
        <w:t>权限，代表该文件用户组具有可读的权限。</w:t>
      </w:r>
    </w:p>
    <w:p w14:paraId="1A763E0B"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S_IWGRP 00020</w:t>
      </w:r>
      <w:r w:rsidRPr="00BE2C77">
        <w:rPr>
          <w:rFonts w:ascii="Candara Light" w:eastAsia="楷体" w:hAnsi="Candara Light"/>
          <w:color w:val="000000"/>
          <w:sz w:val="24"/>
        </w:rPr>
        <w:t>权限，代表该文件用户组具有可写入的权限。</w:t>
      </w:r>
    </w:p>
    <w:p w14:paraId="4536EAB6"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S_IXGRP 00010 </w:t>
      </w:r>
      <w:r w:rsidRPr="00BE2C77">
        <w:rPr>
          <w:rFonts w:ascii="Candara Light" w:eastAsia="楷体" w:hAnsi="Candara Light"/>
          <w:color w:val="000000"/>
          <w:sz w:val="24"/>
        </w:rPr>
        <w:t>权限，代表该文件用户组具有可执行的权限。</w:t>
      </w:r>
    </w:p>
    <w:p w14:paraId="66D7233A"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S_IRWXO 00007</w:t>
      </w:r>
      <w:r w:rsidRPr="00BE2C77">
        <w:rPr>
          <w:rFonts w:ascii="Candara Light" w:eastAsia="楷体" w:hAnsi="Candara Light"/>
          <w:color w:val="000000"/>
          <w:sz w:val="24"/>
        </w:rPr>
        <w:t>权限，代表其他用户具有可读、可写及可执行的权限。</w:t>
      </w:r>
    </w:p>
    <w:p w14:paraId="666F637A"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S_IROTH 00004 </w:t>
      </w:r>
      <w:r w:rsidRPr="00BE2C77">
        <w:rPr>
          <w:rFonts w:ascii="Candara Light" w:eastAsia="楷体" w:hAnsi="Candara Light"/>
          <w:color w:val="000000"/>
          <w:sz w:val="24"/>
        </w:rPr>
        <w:t>权限，代表其他用户具有可读的权限</w:t>
      </w:r>
    </w:p>
    <w:p w14:paraId="5A481F61"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S_IWOTH 00002</w:t>
      </w:r>
      <w:r w:rsidRPr="00BE2C77">
        <w:rPr>
          <w:rFonts w:ascii="Candara Light" w:eastAsia="楷体" w:hAnsi="Candara Light"/>
          <w:color w:val="000000"/>
          <w:sz w:val="24"/>
        </w:rPr>
        <w:t>权限，代表其他用户具有可写入的权限。</w:t>
      </w:r>
    </w:p>
    <w:p w14:paraId="1BE8A0D6"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 xml:space="preserve">S_IXOTH 00001 </w:t>
      </w:r>
      <w:r w:rsidRPr="00BE2C77">
        <w:rPr>
          <w:rFonts w:ascii="Candara Light" w:eastAsia="楷体" w:hAnsi="Candara Light"/>
          <w:color w:val="000000"/>
          <w:sz w:val="24"/>
        </w:rPr>
        <w:t>权限，代表其他用户具有可执行的权限。</w:t>
      </w:r>
    </w:p>
    <w:p w14:paraId="466EE7FD"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返回值</w:t>
      </w:r>
      <w:r w:rsidRPr="00BE2C77">
        <w:rPr>
          <w:rFonts w:ascii="Candara Light" w:eastAsia="楷体" w:hAnsi="Candara Light"/>
          <w:color w:val="000000"/>
          <w:sz w:val="24"/>
        </w:rPr>
        <w:t xml:space="preserve">  </w:t>
      </w:r>
      <w:r w:rsidRPr="00BE2C77">
        <w:rPr>
          <w:rFonts w:ascii="Candara Light" w:eastAsia="楷体" w:hAnsi="Candara Light"/>
          <w:color w:val="000000"/>
          <w:sz w:val="24"/>
        </w:rPr>
        <w:t>若所有欲核查的权限都通过了检查则返回</w:t>
      </w:r>
      <w:r w:rsidRPr="00BE2C77">
        <w:rPr>
          <w:rFonts w:ascii="Candara Light" w:eastAsia="楷体" w:hAnsi="Candara Light"/>
          <w:color w:val="000000"/>
          <w:sz w:val="24"/>
        </w:rPr>
        <w:t xml:space="preserve">0 </w:t>
      </w:r>
      <w:r w:rsidRPr="00BE2C77">
        <w:rPr>
          <w:rFonts w:ascii="Candara Light" w:eastAsia="楷体" w:hAnsi="Candara Light"/>
          <w:color w:val="000000"/>
          <w:sz w:val="24"/>
        </w:rPr>
        <w:t>值，表示成功，只要有一个权限被禁止则返回</w:t>
      </w:r>
      <w:r w:rsidRPr="00BE2C77">
        <w:rPr>
          <w:rFonts w:ascii="Candara Light" w:eastAsia="楷体" w:hAnsi="Candara Light"/>
          <w:color w:val="000000"/>
          <w:sz w:val="24"/>
        </w:rPr>
        <w:t>-1</w:t>
      </w:r>
      <w:r w:rsidRPr="00BE2C77">
        <w:rPr>
          <w:rFonts w:ascii="Candara Light" w:eastAsia="楷体" w:hAnsi="Candara Light"/>
          <w:color w:val="000000"/>
          <w:sz w:val="24"/>
        </w:rPr>
        <w:t>。</w:t>
      </w:r>
    </w:p>
    <w:p w14:paraId="28FBECBA"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错误代码</w:t>
      </w:r>
    </w:p>
    <w:p w14:paraId="27C6C23B" w14:textId="00DC92E4"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EEXIST </w:t>
      </w:r>
      <w:r w:rsidRPr="00BE2C77">
        <w:rPr>
          <w:rFonts w:ascii="Candara Light" w:eastAsia="楷体" w:hAnsi="Candara Light"/>
          <w:color w:val="000000"/>
          <w:sz w:val="24"/>
        </w:rPr>
        <w:t>参数</w:t>
      </w:r>
      <w:r w:rsidRPr="00BE2C77">
        <w:rPr>
          <w:rFonts w:ascii="Candara Light" w:eastAsia="楷体" w:hAnsi="Candara Light"/>
          <w:color w:val="000000"/>
          <w:sz w:val="24"/>
        </w:rPr>
        <w:t xml:space="preserve">pathname </w:t>
      </w:r>
      <w:r w:rsidRPr="00BE2C77">
        <w:rPr>
          <w:rFonts w:ascii="Candara Light" w:eastAsia="楷体" w:hAnsi="Candara Light"/>
          <w:color w:val="000000"/>
          <w:sz w:val="24"/>
        </w:rPr>
        <w:t>所指的文件已存在，却使用了</w:t>
      </w:r>
      <w:r w:rsidRPr="00BE2C77">
        <w:rPr>
          <w:rFonts w:ascii="Candara Light" w:eastAsia="楷体" w:hAnsi="Candara Light"/>
          <w:color w:val="000000"/>
          <w:sz w:val="24"/>
        </w:rPr>
        <w:t>O_CREAT</w:t>
      </w:r>
      <w:r w:rsidRPr="00BE2C77">
        <w:rPr>
          <w:rFonts w:ascii="Candara Light" w:eastAsia="楷体" w:hAnsi="Candara Light"/>
          <w:color w:val="000000"/>
          <w:sz w:val="24"/>
        </w:rPr>
        <w:t>和</w:t>
      </w:r>
      <w:r w:rsidRPr="00BE2C77">
        <w:rPr>
          <w:rFonts w:ascii="Candara Light" w:eastAsia="楷体" w:hAnsi="Candara Light"/>
          <w:color w:val="000000"/>
          <w:sz w:val="24"/>
        </w:rPr>
        <w:t>O_EXCL</w:t>
      </w:r>
      <w:r w:rsidRPr="00BE2C77">
        <w:rPr>
          <w:rFonts w:ascii="Candara Light" w:eastAsia="楷体" w:hAnsi="Candara Light"/>
          <w:color w:val="000000"/>
          <w:sz w:val="24"/>
        </w:rPr>
        <w:t>旗标。</w:t>
      </w:r>
    </w:p>
    <w:p w14:paraId="0F162BCD"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EACCESS </w:t>
      </w:r>
      <w:r w:rsidRPr="00BE2C77">
        <w:rPr>
          <w:rFonts w:ascii="Candara Light" w:eastAsia="楷体" w:hAnsi="Candara Light"/>
          <w:color w:val="000000"/>
          <w:sz w:val="24"/>
        </w:rPr>
        <w:t>参数</w:t>
      </w:r>
      <w:r w:rsidRPr="00BE2C77">
        <w:rPr>
          <w:rFonts w:ascii="Candara Light" w:eastAsia="楷体" w:hAnsi="Candara Light"/>
          <w:color w:val="000000"/>
          <w:sz w:val="24"/>
        </w:rPr>
        <w:t>pathname</w:t>
      </w:r>
      <w:r w:rsidRPr="00BE2C77">
        <w:rPr>
          <w:rFonts w:ascii="Candara Light" w:eastAsia="楷体" w:hAnsi="Candara Light"/>
          <w:color w:val="000000"/>
          <w:sz w:val="24"/>
        </w:rPr>
        <w:t>所指的文件不符合所要求测试的权限。</w:t>
      </w:r>
    </w:p>
    <w:p w14:paraId="609B0D32"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EROFS </w:t>
      </w:r>
      <w:r w:rsidRPr="00BE2C77">
        <w:rPr>
          <w:rFonts w:ascii="Candara Light" w:eastAsia="楷体" w:hAnsi="Candara Light"/>
          <w:color w:val="000000"/>
          <w:sz w:val="24"/>
        </w:rPr>
        <w:t>欲测试写入权限的文件存在于只读文件系统内。</w:t>
      </w:r>
    </w:p>
    <w:p w14:paraId="37561A12"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EFAULT </w:t>
      </w:r>
      <w:r w:rsidRPr="00BE2C77">
        <w:rPr>
          <w:rFonts w:ascii="Candara Light" w:eastAsia="楷体" w:hAnsi="Candara Light"/>
          <w:color w:val="000000"/>
          <w:sz w:val="24"/>
        </w:rPr>
        <w:t>参数</w:t>
      </w:r>
      <w:r w:rsidRPr="00BE2C77">
        <w:rPr>
          <w:rFonts w:ascii="Candara Light" w:eastAsia="楷体" w:hAnsi="Candara Light"/>
          <w:color w:val="000000"/>
          <w:sz w:val="24"/>
        </w:rPr>
        <w:t>pathname</w:t>
      </w:r>
      <w:r w:rsidRPr="00BE2C77">
        <w:rPr>
          <w:rFonts w:ascii="Candara Light" w:eastAsia="楷体" w:hAnsi="Candara Light"/>
          <w:color w:val="000000"/>
          <w:sz w:val="24"/>
        </w:rPr>
        <w:t>指针超出可存取内存空间。</w:t>
      </w:r>
    </w:p>
    <w:p w14:paraId="7D32F562"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EINVAL </w:t>
      </w:r>
      <w:r w:rsidRPr="00BE2C77">
        <w:rPr>
          <w:rFonts w:ascii="Candara Light" w:eastAsia="楷体" w:hAnsi="Candara Light"/>
          <w:color w:val="000000"/>
          <w:sz w:val="24"/>
        </w:rPr>
        <w:t>参数</w:t>
      </w:r>
      <w:r w:rsidRPr="00BE2C77">
        <w:rPr>
          <w:rFonts w:ascii="Candara Light" w:eastAsia="楷体" w:hAnsi="Candara Light"/>
          <w:color w:val="000000"/>
          <w:sz w:val="24"/>
        </w:rPr>
        <w:t xml:space="preserve">mode </w:t>
      </w:r>
      <w:r w:rsidRPr="00BE2C77">
        <w:rPr>
          <w:rFonts w:ascii="Candara Light" w:eastAsia="楷体" w:hAnsi="Candara Light"/>
          <w:color w:val="000000"/>
          <w:sz w:val="24"/>
        </w:rPr>
        <w:t>不正确。</w:t>
      </w:r>
    </w:p>
    <w:p w14:paraId="26FCB06E"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ENAMETOOLONG </w:t>
      </w:r>
      <w:r w:rsidRPr="00BE2C77">
        <w:rPr>
          <w:rFonts w:ascii="Candara Light" w:eastAsia="楷体" w:hAnsi="Candara Light"/>
          <w:color w:val="000000"/>
          <w:sz w:val="24"/>
        </w:rPr>
        <w:t>参数</w:t>
      </w:r>
      <w:r w:rsidRPr="00BE2C77">
        <w:rPr>
          <w:rFonts w:ascii="Candara Light" w:eastAsia="楷体" w:hAnsi="Candara Light"/>
          <w:color w:val="000000"/>
          <w:sz w:val="24"/>
        </w:rPr>
        <w:t>pathname</w:t>
      </w:r>
      <w:r w:rsidRPr="00BE2C77">
        <w:rPr>
          <w:rFonts w:ascii="Candara Light" w:eastAsia="楷体" w:hAnsi="Candara Light"/>
          <w:color w:val="000000"/>
          <w:sz w:val="24"/>
        </w:rPr>
        <w:t>太长。</w:t>
      </w:r>
    </w:p>
    <w:p w14:paraId="4709414E"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ENOTDIR </w:t>
      </w:r>
      <w:r w:rsidRPr="00BE2C77">
        <w:rPr>
          <w:rFonts w:ascii="Candara Light" w:eastAsia="楷体" w:hAnsi="Candara Light"/>
          <w:color w:val="000000"/>
          <w:sz w:val="24"/>
        </w:rPr>
        <w:t>参数</w:t>
      </w:r>
      <w:r w:rsidRPr="00BE2C77">
        <w:rPr>
          <w:rFonts w:ascii="Candara Light" w:eastAsia="楷体" w:hAnsi="Candara Light"/>
          <w:color w:val="000000"/>
          <w:sz w:val="24"/>
        </w:rPr>
        <w:t>pathname</w:t>
      </w:r>
      <w:r w:rsidRPr="00BE2C77">
        <w:rPr>
          <w:rFonts w:ascii="Candara Light" w:eastAsia="楷体" w:hAnsi="Candara Light"/>
          <w:color w:val="000000"/>
          <w:sz w:val="24"/>
        </w:rPr>
        <w:t>不是目录。</w:t>
      </w:r>
    </w:p>
    <w:p w14:paraId="491B22E7"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ENOMEM </w:t>
      </w:r>
      <w:r w:rsidRPr="00BE2C77">
        <w:rPr>
          <w:rFonts w:ascii="Candara Light" w:eastAsia="楷体" w:hAnsi="Candara Light"/>
          <w:color w:val="000000"/>
          <w:sz w:val="24"/>
        </w:rPr>
        <w:t>核心内存不足。</w:t>
      </w:r>
    </w:p>
    <w:p w14:paraId="3116E264"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ELOOP </w:t>
      </w:r>
      <w:r w:rsidRPr="00BE2C77">
        <w:rPr>
          <w:rFonts w:ascii="Candara Light" w:eastAsia="楷体" w:hAnsi="Candara Light"/>
          <w:color w:val="000000"/>
          <w:sz w:val="24"/>
        </w:rPr>
        <w:t>参数</w:t>
      </w:r>
      <w:r w:rsidRPr="00BE2C77">
        <w:rPr>
          <w:rFonts w:ascii="Candara Light" w:eastAsia="楷体" w:hAnsi="Candara Light"/>
          <w:color w:val="000000"/>
          <w:sz w:val="24"/>
        </w:rPr>
        <w:t>pathname</w:t>
      </w:r>
      <w:r w:rsidRPr="00BE2C77">
        <w:rPr>
          <w:rFonts w:ascii="Candara Light" w:eastAsia="楷体" w:hAnsi="Candara Light"/>
          <w:color w:val="000000"/>
          <w:sz w:val="24"/>
        </w:rPr>
        <w:t>有过多符号连接问题。</w:t>
      </w:r>
    </w:p>
    <w:p w14:paraId="29EDCD68" w14:textId="55F7F470"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color w:val="000000"/>
          <w:sz w:val="24"/>
        </w:rPr>
        <w:t xml:space="preserve">EIO I/O </w:t>
      </w:r>
      <w:r w:rsidRPr="00BE2C77">
        <w:rPr>
          <w:rFonts w:ascii="Candara Light" w:eastAsia="楷体" w:hAnsi="Candara Light"/>
          <w:color w:val="000000"/>
          <w:sz w:val="24"/>
        </w:rPr>
        <w:t>存取错误。</w:t>
      </w:r>
    </w:p>
    <w:p w14:paraId="706D0944" w14:textId="0E495A0E" w:rsidR="006F279A" w:rsidRDefault="006F279A">
      <w:pPr>
        <w:pStyle w:val="a9"/>
        <w:numPr>
          <w:ilvl w:val="1"/>
          <w:numId w:val="3"/>
        </w:numPr>
        <w:spacing w:line="400" w:lineRule="exact"/>
        <w:ind w:left="992"/>
        <w:rPr>
          <w:rFonts w:ascii="Candara Light" w:eastAsia="楷体" w:hAnsi="Candara Light"/>
          <w:color w:val="000000"/>
          <w:sz w:val="28"/>
          <w:szCs w:val="32"/>
        </w:rPr>
      </w:pPr>
      <w:r w:rsidRPr="006F279A">
        <w:rPr>
          <w:rFonts w:ascii="Candara Light" w:eastAsia="楷体" w:hAnsi="Candara Light" w:hint="eastAsia"/>
          <w:color w:val="000000"/>
          <w:sz w:val="28"/>
          <w:szCs w:val="32"/>
        </w:rPr>
        <w:t>close(</w:t>
      </w:r>
      <w:r w:rsidRPr="006F279A">
        <w:rPr>
          <w:rFonts w:ascii="Candara Light" w:eastAsia="楷体" w:hAnsi="Candara Light" w:hint="eastAsia"/>
          <w:color w:val="000000"/>
          <w:sz w:val="28"/>
          <w:szCs w:val="32"/>
        </w:rPr>
        <w:t>见管道通信</w:t>
      </w:r>
      <w:r w:rsidRPr="006F279A">
        <w:rPr>
          <w:rFonts w:ascii="Candara Light" w:eastAsia="楷体" w:hAnsi="Candara Light" w:hint="eastAsia"/>
          <w:color w:val="000000"/>
          <w:sz w:val="28"/>
          <w:szCs w:val="32"/>
        </w:rPr>
        <w:t>)</w:t>
      </w:r>
    </w:p>
    <w:p w14:paraId="29BCAA7E" w14:textId="2A4158F5" w:rsidR="006F279A" w:rsidRDefault="006F279A">
      <w:pPr>
        <w:pStyle w:val="a9"/>
        <w:numPr>
          <w:ilvl w:val="1"/>
          <w:numId w:val="3"/>
        </w:numPr>
        <w:spacing w:line="400" w:lineRule="exact"/>
        <w:ind w:left="992"/>
        <w:rPr>
          <w:rFonts w:ascii="Candara Light" w:eastAsia="楷体" w:hAnsi="Candara Light"/>
          <w:color w:val="000000"/>
          <w:sz w:val="28"/>
          <w:szCs w:val="32"/>
        </w:rPr>
      </w:pPr>
      <w:r w:rsidRPr="006F279A">
        <w:rPr>
          <w:rFonts w:ascii="Candara Light" w:eastAsia="楷体" w:hAnsi="Candara Light" w:hint="eastAsia"/>
          <w:color w:val="000000"/>
          <w:sz w:val="28"/>
          <w:szCs w:val="32"/>
        </w:rPr>
        <w:t>read(</w:t>
      </w:r>
      <w:r w:rsidRPr="006F279A">
        <w:rPr>
          <w:rFonts w:ascii="Candara Light" w:eastAsia="楷体" w:hAnsi="Candara Light" w:hint="eastAsia"/>
          <w:color w:val="000000"/>
          <w:sz w:val="28"/>
          <w:szCs w:val="32"/>
        </w:rPr>
        <w:t>见管道通信</w:t>
      </w:r>
      <w:r w:rsidRPr="006F279A">
        <w:rPr>
          <w:rFonts w:ascii="Candara Light" w:eastAsia="楷体" w:hAnsi="Candara Light" w:hint="eastAsia"/>
          <w:color w:val="000000"/>
          <w:sz w:val="28"/>
          <w:szCs w:val="32"/>
        </w:rPr>
        <w:t>)</w:t>
      </w:r>
    </w:p>
    <w:p w14:paraId="27E43CD6" w14:textId="3374F04F" w:rsidR="006F279A" w:rsidRDefault="006F279A">
      <w:pPr>
        <w:pStyle w:val="a9"/>
        <w:numPr>
          <w:ilvl w:val="1"/>
          <w:numId w:val="3"/>
        </w:numPr>
        <w:spacing w:line="400" w:lineRule="exact"/>
        <w:ind w:left="992"/>
        <w:rPr>
          <w:rFonts w:ascii="Candara Light" w:eastAsia="楷体" w:hAnsi="Candara Light"/>
          <w:color w:val="000000"/>
          <w:sz w:val="28"/>
          <w:szCs w:val="32"/>
        </w:rPr>
      </w:pPr>
      <w:r w:rsidRPr="006F279A">
        <w:rPr>
          <w:rFonts w:ascii="Candara Light" w:eastAsia="楷体" w:hAnsi="Candara Light" w:hint="eastAsia"/>
          <w:color w:val="000000"/>
          <w:sz w:val="28"/>
          <w:szCs w:val="32"/>
        </w:rPr>
        <w:t>lseek</w:t>
      </w:r>
      <w:r w:rsidRPr="006F279A">
        <w:rPr>
          <w:rFonts w:ascii="Candara Light" w:eastAsia="楷体" w:hAnsi="Candara Light" w:hint="eastAsia"/>
          <w:color w:val="000000"/>
          <w:sz w:val="28"/>
          <w:szCs w:val="32"/>
        </w:rPr>
        <w:t>（移动文件的读写位置）</w:t>
      </w:r>
    </w:p>
    <w:p w14:paraId="60C3A599"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w:t>
      </w:r>
    </w:p>
    <w:p w14:paraId="05213834" w14:textId="4CB4D57E"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#include&lt;sys/types.h&gt;</w:t>
      </w:r>
    </w:p>
    <w:p w14:paraId="6675DC35"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#include&lt;unistd.h&gt;</w:t>
      </w:r>
    </w:p>
    <w:p w14:paraId="532D933F"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w:t>
      </w:r>
    </w:p>
    <w:p w14:paraId="528DDBBB" w14:textId="506F26BA"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lastRenderedPageBreak/>
        <w:t>off_t lseek(int fildes,off_t offset ,int whence);</w:t>
      </w:r>
    </w:p>
    <w:p w14:paraId="6558BE0A"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w:t>
      </w:r>
    </w:p>
    <w:p w14:paraId="27338627" w14:textId="1676C463"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每一个已打开的文件都有一个读写位置，当打开文件时通常其读写位置是指向文件开头，若是以附加的方式打开文件</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如</w:t>
      </w:r>
      <w:r w:rsidRPr="00BE2C77">
        <w:rPr>
          <w:rFonts w:ascii="Candara Light" w:eastAsia="楷体" w:hAnsi="Candara Light" w:hint="eastAsia"/>
          <w:color w:val="000000"/>
          <w:sz w:val="24"/>
        </w:rPr>
        <w:t>O_APPEND)</w:t>
      </w:r>
      <w:r w:rsidRPr="00BE2C77">
        <w:rPr>
          <w:rFonts w:ascii="Candara Light" w:eastAsia="楷体" w:hAnsi="Candara Light" w:hint="eastAsia"/>
          <w:color w:val="000000"/>
          <w:sz w:val="24"/>
        </w:rPr>
        <w:t>，则读写位置会指向文件尾。当</w:t>
      </w:r>
      <w:r w:rsidRPr="00BE2C77">
        <w:rPr>
          <w:rFonts w:ascii="Candara Light" w:eastAsia="楷体" w:hAnsi="Candara Light" w:hint="eastAsia"/>
          <w:color w:val="000000"/>
          <w:sz w:val="24"/>
        </w:rPr>
        <w:t>read()</w:t>
      </w:r>
      <w:r w:rsidRPr="00BE2C77">
        <w:rPr>
          <w:rFonts w:ascii="Candara Light" w:eastAsia="楷体" w:hAnsi="Candara Light" w:hint="eastAsia"/>
          <w:color w:val="000000"/>
          <w:sz w:val="24"/>
        </w:rPr>
        <w:t>或</w:t>
      </w:r>
      <w:r w:rsidRPr="00BE2C77">
        <w:rPr>
          <w:rFonts w:ascii="Candara Light" w:eastAsia="楷体" w:hAnsi="Candara Light" w:hint="eastAsia"/>
          <w:color w:val="000000"/>
          <w:sz w:val="24"/>
        </w:rPr>
        <w:t>write()</w:t>
      </w:r>
      <w:r w:rsidRPr="00BE2C77">
        <w:rPr>
          <w:rFonts w:ascii="Candara Light" w:eastAsia="楷体" w:hAnsi="Candara Light" w:hint="eastAsia"/>
          <w:color w:val="000000"/>
          <w:sz w:val="24"/>
        </w:rPr>
        <w:t>时，读写位置会随之增加，</w:t>
      </w:r>
      <w:r w:rsidRPr="00BE2C77">
        <w:rPr>
          <w:rFonts w:ascii="Candara Light" w:eastAsia="楷体" w:hAnsi="Candara Light" w:hint="eastAsia"/>
          <w:color w:val="000000"/>
          <w:sz w:val="24"/>
        </w:rPr>
        <w:t>lseek()</w:t>
      </w:r>
      <w:r w:rsidRPr="00BE2C77">
        <w:rPr>
          <w:rFonts w:ascii="Candara Light" w:eastAsia="楷体" w:hAnsi="Candara Light" w:hint="eastAsia"/>
          <w:color w:val="000000"/>
          <w:sz w:val="24"/>
        </w:rPr>
        <w:t>便是用来控制该文件的读写位置。参数</w:t>
      </w:r>
      <w:r w:rsidRPr="00BE2C77">
        <w:rPr>
          <w:rFonts w:ascii="Candara Light" w:eastAsia="楷体" w:hAnsi="Candara Light" w:hint="eastAsia"/>
          <w:color w:val="000000"/>
          <w:sz w:val="24"/>
        </w:rPr>
        <w:t xml:space="preserve">fildes </w:t>
      </w:r>
      <w:r w:rsidRPr="00BE2C77">
        <w:rPr>
          <w:rFonts w:ascii="Candara Light" w:eastAsia="楷体" w:hAnsi="Candara Light" w:hint="eastAsia"/>
          <w:color w:val="000000"/>
          <w:sz w:val="24"/>
        </w:rPr>
        <w:t>为已打开的文件描述词，参数</w:t>
      </w:r>
      <w:r w:rsidRPr="00BE2C77">
        <w:rPr>
          <w:rFonts w:ascii="Candara Light" w:eastAsia="楷体" w:hAnsi="Candara Light" w:hint="eastAsia"/>
          <w:color w:val="000000"/>
          <w:sz w:val="24"/>
        </w:rPr>
        <w:t xml:space="preserve">offset </w:t>
      </w:r>
      <w:r w:rsidRPr="00BE2C77">
        <w:rPr>
          <w:rFonts w:ascii="Candara Light" w:eastAsia="楷体" w:hAnsi="Candara Light" w:hint="eastAsia"/>
          <w:color w:val="000000"/>
          <w:sz w:val="24"/>
        </w:rPr>
        <w:t>为根据参数</w:t>
      </w:r>
      <w:r w:rsidRPr="00BE2C77">
        <w:rPr>
          <w:rFonts w:ascii="Candara Light" w:eastAsia="楷体" w:hAnsi="Candara Light" w:hint="eastAsia"/>
          <w:color w:val="000000"/>
          <w:sz w:val="24"/>
        </w:rPr>
        <w:t>whence</w:t>
      </w:r>
      <w:r w:rsidRPr="00BE2C77">
        <w:rPr>
          <w:rFonts w:ascii="Candara Light" w:eastAsia="楷体" w:hAnsi="Candara Light" w:hint="eastAsia"/>
          <w:color w:val="000000"/>
          <w:sz w:val="24"/>
        </w:rPr>
        <w:t>来移动读写位置的位移数。</w:t>
      </w:r>
    </w:p>
    <w:p w14:paraId="6AE006B8"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 xml:space="preserve">  </w:t>
      </w:r>
    </w:p>
    <w:p w14:paraId="7EAE4B40" w14:textId="187F68B1"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whence</w:t>
      </w:r>
      <w:r w:rsidRPr="00BE2C77">
        <w:rPr>
          <w:rFonts w:ascii="Candara Light" w:eastAsia="楷体" w:hAnsi="Candara Light" w:hint="eastAsia"/>
          <w:color w:val="000000"/>
          <w:sz w:val="24"/>
        </w:rPr>
        <w:t>为下列其中一种</w:t>
      </w:r>
      <w:r w:rsidRPr="00BE2C77">
        <w:rPr>
          <w:rFonts w:ascii="Candara Light" w:eastAsia="楷体" w:hAnsi="Candara Light" w:hint="eastAsia"/>
          <w:color w:val="000000"/>
          <w:sz w:val="24"/>
        </w:rPr>
        <w:t>:</w:t>
      </w:r>
    </w:p>
    <w:p w14:paraId="7F89C238"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SEEK_SET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offset</w:t>
      </w:r>
      <w:r w:rsidRPr="00BE2C77">
        <w:rPr>
          <w:rFonts w:ascii="Candara Light" w:eastAsia="楷体" w:hAnsi="Candara Light" w:hint="eastAsia"/>
          <w:color w:val="000000"/>
          <w:sz w:val="24"/>
        </w:rPr>
        <w:t>即为新的读写位置。</w:t>
      </w:r>
    </w:p>
    <w:p w14:paraId="62ECD4CE"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SEEK_CUR </w:t>
      </w:r>
      <w:r w:rsidRPr="00BE2C77">
        <w:rPr>
          <w:rFonts w:ascii="Candara Light" w:eastAsia="楷体" w:hAnsi="Candara Light" w:hint="eastAsia"/>
          <w:color w:val="000000"/>
          <w:sz w:val="24"/>
        </w:rPr>
        <w:t>以目前的读写位置往后增加</w:t>
      </w:r>
      <w:r w:rsidRPr="00BE2C77">
        <w:rPr>
          <w:rFonts w:ascii="Candara Light" w:eastAsia="楷体" w:hAnsi="Candara Light" w:hint="eastAsia"/>
          <w:color w:val="000000"/>
          <w:sz w:val="24"/>
        </w:rPr>
        <w:t>offset</w:t>
      </w:r>
      <w:r w:rsidRPr="00BE2C77">
        <w:rPr>
          <w:rFonts w:ascii="Candara Light" w:eastAsia="楷体" w:hAnsi="Candara Light" w:hint="eastAsia"/>
          <w:color w:val="000000"/>
          <w:sz w:val="24"/>
        </w:rPr>
        <w:t>个位移量。</w:t>
      </w:r>
    </w:p>
    <w:p w14:paraId="32ACC36B"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SEEK_END </w:t>
      </w:r>
      <w:r w:rsidRPr="00BE2C77">
        <w:rPr>
          <w:rFonts w:ascii="Candara Light" w:eastAsia="楷体" w:hAnsi="Candara Light" w:hint="eastAsia"/>
          <w:color w:val="000000"/>
          <w:sz w:val="24"/>
        </w:rPr>
        <w:t>将读写位置指向文件尾后再增加</w:t>
      </w:r>
      <w:r w:rsidRPr="00BE2C77">
        <w:rPr>
          <w:rFonts w:ascii="Candara Light" w:eastAsia="楷体" w:hAnsi="Candara Light" w:hint="eastAsia"/>
          <w:color w:val="000000"/>
          <w:sz w:val="24"/>
        </w:rPr>
        <w:t>offset</w:t>
      </w:r>
      <w:r w:rsidRPr="00BE2C77">
        <w:rPr>
          <w:rFonts w:ascii="Candara Light" w:eastAsia="楷体" w:hAnsi="Candara Light" w:hint="eastAsia"/>
          <w:color w:val="000000"/>
          <w:sz w:val="24"/>
        </w:rPr>
        <w:t>个位移量。</w:t>
      </w:r>
    </w:p>
    <w:p w14:paraId="28D1BEE2"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当</w:t>
      </w:r>
      <w:r w:rsidRPr="00BE2C77">
        <w:rPr>
          <w:rFonts w:ascii="Candara Light" w:eastAsia="楷体" w:hAnsi="Candara Light" w:hint="eastAsia"/>
          <w:color w:val="000000"/>
          <w:sz w:val="24"/>
        </w:rPr>
        <w:t xml:space="preserve">whence </w:t>
      </w:r>
      <w:r w:rsidRPr="00BE2C77">
        <w:rPr>
          <w:rFonts w:ascii="Candara Light" w:eastAsia="楷体" w:hAnsi="Candara Light" w:hint="eastAsia"/>
          <w:color w:val="000000"/>
          <w:sz w:val="24"/>
        </w:rPr>
        <w:t>值为</w:t>
      </w:r>
      <w:r w:rsidRPr="00BE2C77">
        <w:rPr>
          <w:rFonts w:ascii="Candara Light" w:eastAsia="楷体" w:hAnsi="Candara Light" w:hint="eastAsia"/>
          <w:color w:val="000000"/>
          <w:sz w:val="24"/>
        </w:rPr>
        <w:t xml:space="preserve">SEEK_CUR </w:t>
      </w:r>
      <w:r w:rsidRPr="00BE2C77">
        <w:rPr>
          <w:rFonts w:ascii="Candara Light" w:eastAsia="楷体" w:hAnsi="Candara Light" w:hint="eastAsia"/>
          <w:color w:val="000000"/>
          <w:sz w:val="24"/>
        </w:rPr>
        <w:t>或</w:t>
      </w:r>
      <w:r w:rsidRPr="00BE2C77">
        <w:rPr>
          <w:rFonts w:ascii="Candara Light" w:eastAsia="楷体" w:hAnsi="Candara Light" w:hint="eastAsia"/>
          <w:color w:val="000000"/>
          <w:sz w:val="24"/>
        </w:rPr>
        <w:t>SEEK_END</w:t>
      </w:r>
      <w:r w:rsidRPr="00BE2C77">
        <w:rPr>
          <w:rFonts w:ascii="Candara Light" w:eastAsia="楷体" w:hAnsi="Candara Light" w:hint="eastAsia"/>
          <w:color w:val="000000"/>
          <w:sz w:val="24"/>
        </w:rPr>
        <w:t>时，参数</w:t>
      </w:r>
      <w:r w:rsidRPr="00BE2C77">
        <w:rPr>
          <w:rFonts w:ascii="Candara Light" w:eastAsia="楷体" w:hAnsi="Candara Light" w:hint="eastAsia"/>
          <w:color w:val="000000"/>
          <w:sz w:val="24"/>
        </w:rPr>
        <w:t>offet</w:t>
      </w:r>
      <w:r w:rsidRPr="00BE2C77">
        <w:rPr>
          <w:rFonts w:ascii="Candara Light" w:eastAsia="楷体" w:hAnsi="Candara Light" w:hint="eastAsia"/>
          <w:color w:val="000000"/>
          <w:sz w:val="24"/>
        </w:rPr>
        <w:t>允许负值的出现。</w:t>
      </w:r>
    </w:p>
    <w:p w14:paraId="1194A3DE"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下列是较特别的使用方式</w:t>
      </w:r>
      <w:r w:rsidRPr="00BE2C77">
        <w:rPr>
          <w:rFonts w:ascii="Candara Light" w:eastAsia="楷体" w:hAnsi="Candara Light" w:hint="eastAsia"/>
          <w:color w:val="000000"/>
          <w:sz w:val="24"/>
        </w:rPr>
        <w:t>:</w:t>
      </w:r>
    </w:p>
    <w:p w14:paraId="0E5F453B"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hint="eastAsia"/>
          <w:color w:val="000000"/>
          <w:sz w:val="24"/>
        </w:rPr>
        <w:t xml:space="preserve">1) </w:t>
      </w:r>
      <w:r w:rsidRPr="00BE2C77">
        <w:rPr>
          <w:rFonts w:ascii="Candara Light" w:eastAsia="楷体" w:hAnsi="Candara Light" w:hint="eastAsia"/>
          <w:color w:val="000000"/>
          <w:sz w:val="24"/>
        </w:rPr>
        <w:t>欲将读写位置移到文件开头时</w:t>
      </w:r>
      <w:r w:rsidRPr="00BE2C77">
        <w:rPr>
          <w:rFonts w:ascii="Candara Light" w:eastAsia="楷体" w:hAnsi="Candara Light" w:hint="eastAsia"/>
          <w:color w:val="000000"/>
          <w:sz w:val="24"/>
        </w:rPr>
        <w:t>:lseek</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int fildes,0,SEEK_SET</w:t>
      </w:r>
      <w:r w:rsidRPr="00BE2C77">
        <w:rPr>
          <w:rFonts w:ascii="Candara Light" w:eastAsia="楷体" w:hAnsi="Candara Light" w:hint="eastAsia"/>
          <w:color w:val="000000"/>
          <w:sz w:val="24"/>
        </w:rPr>
        <w:t>）；</w:t>
      </w:r>
    </w:p>
    <w:p w14:paraId="77EFAA25"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hint="eastAsia"/>
          <w:color w:val="000000"/>
          <w:sz w:val="24"/>
        </w:rPr>
        <w:t xml:space="preserve">2) </w:t>
      </w:r>
      <w:r w:rsidRPr="00BE2C77">
        <w:rPr>
          <w:rFonts w:ascii="Candara Light" w:eastAsia="楷体" w:hAnsi="Candara Light" w:hint="eastAsia"/>
          <w:color w:val="000000"/>
          <w:sz w:val="24"/>
        </w:rPr>
        <w:t>欲将读写位置移到文件尾时</w:t>
      </w:r>
      <w:r w:rsidRPr="00BE2C77">
        <w:rPr>
          <w:rFonts w:ascii="Candara Light" w:eastAsia="楷体" w:hAnsi="Candara Light" w:hint="eastAsia"/>
          <w:color w:val="000000"/>
          <w:sz w:val="24"/>
        </w:rPr>
        <w:t>:lseek</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int fildes</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0,SEEK_END</w:t>
      </w:r>
      <w:r w:rsidRPr="00BE2C77">
        <w:rPr>
          <w:rFonts w:ascii="Candara Light" w:eastAsia="楷体" w:hAnsi="Candara Light" w:hint="eastAsia"/>
          <w:color w:val="000000"/>
          <w:sz w:val="24"/>
        </w:rPr>
        <w:t>）；</w:t>
      </w:r>
    </w:p>
    <w:p w14:paraId="405F32BF"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hint="eastAsia"/>
          <w:color w:val="000000"/>
          <w:sz w:val="24"/>
        </w:rPr>
        <w:t xml:space="preserve">3) </w:t>
      </w:r>
      <w:r w:rsidRPr="00BE2C77">
        <w:rPr>
          <w:rFonts w:ascii="Candara Light" w:eastAsia="楷体" w:hAnsi="Candara Light" w:hint="eastAsia"/>
          <w:color w:val="000000"/>
          <w:sz w:val="24"/>
        </w:rPr>
        <w:t>想要取得目前文件位置时</w:t>
      </w:r>
      <w:r w:rsidRPr="00BE2C77">
        <w:rPr>
          <w:rFonts w:ascii="Candara Light" w:eastAsia="楷体" w:hAnsi="Candara Light" w:hint="eastAsia"/>
          <w:color w:val="000000"/>
          <w:sz w:val="24"/>
        </w:rPr>
        <w:t>:lseek</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int fildes</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0,SEEK_CUR</w:t>
      </w:r>
      <w:r w:rsidRPr="00BE2C77">
        <w:rPr>
          <w:rFonts w:ascii="Candara Light" w:eastAsia="楷体" w:hAnsi="Candara Light" w:hint="eastAsia"/>
          <w:color w:val="000000"/>
          <w:sz w:val="24"/>
        </w:rPr>
        <w:t>）；</w:t>
      </w:r>
    </w:p>
    <w:p w14:paraId="1F2A930B"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当调用成功时则返回目前的读写位置，也就是距离文件开头多少个字节。若有错误则返回</w:t>
      </w:r>
      <w:r w:rsidRPr="00BE2C77">
        <w:rPr>
          <w:rFonts w:ascii="Candara Light" w:eastAsia="楷体" w:hAnsi="Candara Light" w:hint="eastAsia"/>
          <w:color w:val="000000"/>
          <w:sz w:val="24"/>
        </w:rPr>
        <w:t>-1</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errno </w:t>
      </w:r>
      <w:r w:rsidRPr="00BE2C77">
        <w:rPr>
          <w:rFonts w:ascii="Candara Light" w:eastAsia="楷体" w:hAnsi="Candara Light" w:hint="eastAsia"/>
          <w:color w:val="000000"/>
          <w:sz w:val="24"/>
        </w:rPr>
        <w:t>会存放错误代码。</w:t>
      </w:r>
    </w:p>
    <w:p w14:paraId="08FDDC3A" w14:textId="3F57D5AD"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附加说明</w:t>
      </w:r>
      <w:r w:rsidRPr="00BE2C77">
        <w:rPr>
          <w:rFonts w:ascii="Candara Light" w:eastAsia="楷体" w:hAnsi="Candara Light" w:hint="eastAsia"/>
          <w:color w:val="000000"/>
          <w:sz w:val="24"/>
        </w:rPr>
        <w:t xml:space="preserve">  Linux</w:t>
      </w:r>
      <w:r w:rsidRPr="00BE2C77">
        <w:rPr>
          <w:rFonts w:ascii="Candara Light" w:eastAsia="楷体" w:hAnsi="Candara Light" w:hint="eastAsia"/>
          <w:color w:val="000000"/>
          <w:sz w:val="24"/>
        </w:rPr>
        <w:t>系统不允许</w:t>
      </w:r>
      <w:r w:rsidRPr="00BE2C77">
        <w:rPr>
          <w:rFonts w:ascii="Candara Light" w:eastAsia="楷体" w:hAnsi="Candara Light" w:hint="eastAsia"/>
          <w:color w:val="000000"/>
          <w:sz w:val="24"/>
        </w:rPr>
        <w:t>lseek</w:t>
      </w:r>
      <w:r w:rsidRPr="00BE2C77">
        <w:rPr>
          <w:rFonts w:ascii="Candara Light" w:eastAsia="楷体" w:hAnsi="Candara Light" w:hint="eastAsia"/>
          <w:color w:val="000000"/>
          <w:sz w:val="24"/>
        </w:rPr>
        <w:t>（）对</w:t>
      </w:r>
      <w:r w:rsidRPr="00BE2C77">
        <w:rPr>
          <w:rFonts w:ascii="Candara Light" w:eastAsia="楷体" w:hAnsi="Candara Light" w:hint="eastAsia"/>
          <w:color w:val="000000"/>
          <w:sz w:val="24"/>
        </w:rPr>
        <w:t>tty</w:t>
      </w:r>
      <w:r w:rsidRPr="00BE2C77">
        <w:rPr>
          <w:rFonts w:ascii="Candara Light" w:eastAsia="楷体" w:hAnsi="Candara Light" w:hint="eastAsia"/>
          <w:color w:val="000000"/>
          <w:sz w:val="24"/>
        </w:rPr>
        <w:t>装置作用，此项动作会令</w:t>
      </w:r>
      <w:r w:rsidRPr="00BE2C77">
        <w:rPr>
          <w:rFonts w:ascii="Candara Light" w:eastAsia="楷体" w:hAnsi="Candara Light" w:hint="eastAsia"/>
          <w:color w:val="000000"/>
          <w:sz w:val="24"/>
        </w:rPr>
        <w:t>lseek</w:t>
      </w:r>
      <w:r w:rsidRPr="00BE2C77">
        <w:rPr>
          <w:rFonts w:ascii="Candara Light" w:eastAsia="楷体" w:hAnsi="Candara Light" w:hint="eastAsia"/>
          <w:color w:val="000000"/>
          <w:sz w:val="24"/>
        </w:rPr>
        <w:t>（）返回</w:t>
      </w:r>
      <w:r w:rsidRPr="00BE2C77">
        <w:rPr>
          <w:rFonts w:ascii="Candara Light" w:eastAsia="楷体" w:hAnsi="Candara Light" w:hint="eastAsia"/>
          <w:color w:val="000000"/>
          <w:sz w:val="24"/>
        </w:rPr>
        <w:t>ESPIPE</w:t>
      </w:r>
      <w:r w:rsidRPr="00BE2C77">
        <w:rPr>
          <w:rFonts w:ascii="Candara Light" w:eastAsia="楷体" w:hAnsi="Candara Light" w:hint="eastAsia"/>
          <w:color w:val="000000"/>
          <w:sz w:val="24"/>
        </w:rPr>
        <w:t>。</w:t>
      </w:r>
    </w:p>
    <w:p w14:paraId="5542186F" w14:textId="4676F68B" w:rsidR="006F279A" w:rsidRDefault="006F279A">
      <w:pPr>
        <w:pStyle w:val="a9"/>
        <w:numPr>
          <w:ilvl w:val="1"/>
          <w:numId w:val="3"/>
        </w:numPr>
        <w:spacing w:line="400" w:lineRule="exact"/>
        <w:ind w:left="992"/>
        <w:rPr>
          <w:rFonts w:ascii="Candara Light" w:eastAsia="楷体" w:hAnsi="Candara Light"/>
          <w:color w:val="000000"/>
          <w:sz w:val="28"/>
          <w:szCs w:val="32"/>
        </w:rPr>
      </w:pPr>
      <w:r w:rsidRPr="006F279A">
        <w:rPr>
          <w:rFonts w:ascii="Candara Light" w:eastAsia="楷体" w:hAnsi="Candara Light" w:hint="eastAsia"/>
          <w:color w:val="000000"/>
          <w:sz w:val="28"/>
          <w:szCs w:val="32"/>
        </w:rPr>
        <w:t>fstat</w:t>
      </w:r>
      <w:r w:rsidRPr="006F279A">
        <w:rPr>
          <w:rFonts w:ascii="Candara Light" w:eastAsia="楷体" w:hAnsi="Candara Light" w:hint="eastAsia"/>
          <w:color w:val="000000"/>
          <w:sz w:val="28"/>
          <w:szCs w:val="32"/>
        </w:rPr>
        <w:t>（由文件描述词取得文件状态）</w:t>
      </w:r>
    </w:p>
    <w:p w14:paraId="697A4F73"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#include&lt;sys/stat.h&gt;</w:t>
      </w:r>
    </w:p>
    <w:p w14:paraId="1446DB47"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#include&lt;unistd.h&gt;</w:t>
      </w:r>
    </w:p>
    <w:p w14:paraId="7D56E6DD"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int fstat(int fildes,struct stat *buf);</w:t>
      </w:r>
    </w:p>
    <w:p w14:paraId="09E3B5B5"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fstat()</w:t>
      </w:r>
      <w:r w:rsidRPr="00BE2C77">
        <w:rPr>
          <w:rFonts w:ascii="Candara Light" w:eastAsia="楷体" w:hAnsi="Candara Light" w:hint="eastAsia"/>
          <w:color w:val="000000"/>
          <w:sz w:val="24"/>
        </w:rPr>
        <w:t>用来将参数</w:t>
      </w:r>
      <w:r w:rsidRPr="00BE2C77">
        <w:rPr>
          <w:rFonts w:ascii="Candara Light" w:eastAsia="楷体" w:hAnsi="Candara Light" w:hint="eastAsia"/>
          <w:color w:val="000000"/>
          <w:sz w:val="24"/>
        </w:rPr>
        <w:t>fildes</w:t>
      </w:r>
      <w:r w:rsidRPr="00BE2C77">
        <w:rPr>
          <w:rFonts w:ascii="Candara Light" w:eastAsia="楷体" w:hAnsi="Candara Light" w:hint="eastAsia"/>
          <w:color w:val="000000"/>
          <w:sz w:val="24"/>
        </w:rPr>
        <w:t>所指的文件状态，复制到参数</w:t>
      </w:r>
      <w:r w:rsidRPr="00BE2C77">
        <w:rPr>
          <w:rFonts w:ascii="Candara Light" w:eastAsia="楷体" w:hAnsi="Candara Light" w:hint="eastAsia"/>
          <w:color w:val="000000"/>
          <w:sz w:val="24"/>
        </w:rPr>
        <w:t>buf</w:t>
      </w:r>
      <w:r w:rsidRPr="00BE2C77">
        <w:rPr>
          <w:rFonts w:ascii="Candara Light" w:eastAsia="楷体" w:hAnsi="Candara Light" w:hint="eastAsia"/>
          <w:color w:val="000000"/>
          <w:sz w:val="24"/>
        </w:rPr>
        <w:t>所指的结构中</w:t>
      </w:r>
      <w:r w:rsidRPr="00BE2C77">
        <w:rPr>
          <w:rFonts w:ascii="Candara Light" w:eastAsia="楷体" w:hAnsi="Candara Light" w:hint="eastAsia"/>
          <w:color w:val="000000"/>
          <w:sz w:val="24"/>
        </w:rPr>
        <w:t>(struct stat)</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Fstat()</w:t>
      </w:r>
      <w:r w:rsidRPr="00BE2C77">
        <w:rPr>
          <w:rFonts w:ascii="Candara Light" w:eastAsia="楷体" w:hAnsi="Candara Light" w:hint="eastAsia"/>
          <w:color w:val="000000"/>
          <w:sz w:val="24"/>
        </w:rPr>
        <w:t>与</w:t>
      </w:r>
      <w:r w:rsidRPr="00BE2C77">
        <w:rPr>
          <w:rFonts w:ascii="Candara Light" w:eastAsia="楷体" w:hAnsi="Candara Light" w:hint="eastAsia"/>
          <w:color w:val="000000"/>
          <w:sz w:val="24"/>
        </w:rPr>
        <w:t>stat()</w:t>
      </w:r>
      <w:r w:rsidRPr="00BE2C77">
        <w:rPr>
          <w:rFonts w:ascii="Candara Light" w:eastAsia="楷体" w:hAnsi="Candara Light" w:hint="eastAsia"/>
          <w:color w:val="000000"/>
          <w:sz w:val="24"/>
        </w:rPr>
        <w:t>作用完全相同，不同处在于传入的参数为已打开的文件描述词。</w:t>
      </w:r>
    </w:p>
    <w:p w14:paraId="7FBE9952" w14:textId="77777777"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执行成功则返回</w:t>
      </w:r>
      <w:r w:rsidRPr="00BE2C77">
        <w:rPr>
          <w:rFonts w:ascii="Candara Light" w:eastAsia="楷体" w:hAnsi="Candara Light" w:hint="eastAsia"/>
          <w:color w:val="000000"/>
          <w:sz w:val="24"/>
        </w:rPr>
        <w:t>0</w:t>
      </w:r>
      <w:r w:rsidRPr="00BE2C77">
        <w:rPr>
          <w:rFonts w:ascii="Candara Light" w:eastAsia="楷体" w:hAnsi="Candara Light" w:hint="eastAsia"/>
          <w:color w:val="000000"/>
          <w:sz w:val="24"/>
        </w:rPr>
        <w:t>，失败返回</w:t>
      </w:r>
      <w:r w:rsidRPr="00BE2C77">
        <w:rPr>
          <w:rFonts w:ascii="Candara Light" w:eastAsia="楷体" w:hAnsi="Candara Light" w:hint="eastAsia"/>
          <w:color w:val="000000"/>
          <w:sz w:val="24"/>
        </w:rPr>
        <w:t>-1</w:t>
      </w:r>
      <w:r w:rsidRPr="00BE2C77">
        <w:rPr>
          <w:rFonts w:ascii="Candara Light" w:eastAsia="楷体" w:hAnsi="Candara Light" w:hint="eastAsia"/>
          <w:color w:val="000000"/>
          <w:sz w:val="24"/>
        </w:rPr>
        <w:t>，错误代码存于</w:t>
      </w:r>
      <w:r w:rsidRPr="00BE2C77">
        <w:rPr>
          <w:rFonts w:ascii="Candara Light" w:eastAsia="楷体" w:hAnsi="Candara Light" w:hint="eastAsia"/>
          <w:color w:val="000000"/>
          <w:sz w:val="24"/>
        </w:rPr>
        <w:t>errno</w:t>
      </w:r>
      <w:r w:rsidRPr="00BE2C77">
        <w:rPr>
          <w:rFonts w:ascii="Candara Light" w:eastAsia="楷体" w:hAnsi="Candara Light" w:hint="eastAsia"/>
          <w:color w:val="000000"/>
          <w:sz w:val="24"/>
        </w:rPr>
        <w:t>。</w:t>
      </w:r>
    </w:p>
    <w:p w14:paraId="33DCF0C4" w14:textId="4E0CE450" w:rsidR="006F279A" w:rsidRPr="00BE2C77" w:rsidRDefault="006F279A" w:rsidP="00BE2C77">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struct stat</w:t>
      </w:r>
      <w:r w:rsidRPr="00BE2C77">
        <w:rPr>
          <w:rFonts w:ascii="Candara Light" w:eastAsia="楷体" w:hAnsi="Candara Light" w:hint="eastAsia"/>
          <w:color w:val="000000"/>
          <w:sz w:val="24"/>
        </w:rPr>
        <w:t>：</w:t>
      </w:r>
    </w:p>
    <w:p w14:paraId="3CBB659E" w14:textId="333FA74C"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noProof/>
          <w:color w:val="000000"/>
          <w:sz w:val="24"/>
        </w:rPr>
        <w:lastRenderedPageBreak/>
        <w:drawing>
          <wp:inline distT="0" distB="0" distL="0" distR="0" wp14:anchorId="17AF3581" wp14:editId="2CADBBAA">
            <wp:extent cx="4797287" cy="1946782"/>
            <wp:effectExtent l="0" t="0" r="3810" b="0"/>
            <wp:docPr id="79003901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3022" cy="1949109"/>
                    </a:xfrm>
                    <a:prstGeom prst="rect">
                      <a:avLst/>
                    </a:prstGeom>
                    <a:noFill/>
                    <a:ln>
                      <a:noFill/>
                    </a:ln>
                  </pic:spPr>
                </pic:pic>
              </a:graphicData>
            </a:graphic>
          </wp:inline>
        </w:drawing>
      </w:r>
    </w:p>
    <w:p w14:paraId="6B8A0BE4"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列数种情况</w:t>
      </w:r>
    </w:p>
    <w:p w14:paraId="29F7167A"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S_IFMT 0170000 </w:t>
      </w:r>
      <w:r w:rsidRPr="00BE2C77">
        <w:rPr>
          <w:rFonts w:ascii="Candara Light" w:eastAsia="楷体" w:hAnsi="Candara Light" w:hint="eastAsia"/>
          <w:color w:val="000000"/>
          <w:sz w:val="24"/>
        </w:rPr>
        <w:t>文件类型的位掩码</w:t>
      </w:r>
    </w:p>
    <w:p w14:paraId="0726087C"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S_IFSOCK 0140000 scoket</w:t>
      </w:r>
    </w:p>
    <w:p w14:paraId="59203F6F"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S_IFLNK 0120000 </w:t>
      </w:r>
      <w:r w:rsidRPr="00BE2C77">
        <w:rPr>
          <w:rFonts w:ascii="Candara Light" w:eastAsia="楷体" w:hAnsi="Candara Light" w:hint="eastAsia"/>
          <w:color w:val="000000"/>
          <w:sz w:val="24"/>
        </w:rPr>
        <w:t>符号连接</w:t>
      </w:r>
    </w:p>
    <w:p w14:paraId="452E5C9E"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S_IFREG 0100000 </w:t>
      </w:r>
      <w:r w:rsidRPr="00BE2C77">
        <w:rPr>
          <w:rFonts w:ascii="Candara Light" w:eastAsia="楷体" w:hAnsi="Candara Light" w:hint="eastAsia"/>
          <w:color w:val="000000"/>
          <w:sz w:val="24"/>
        </w:rPr>
        <w:t>一般文件</w:t>
      </w:r>
    </w:p>
    <w:p w14:paraId="1EA3E454"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S_IFBLK 0060000 </w:t>
      </w:r>
      <w:r w:rsidRPr="00BE2C77">
        <w:rPr>
          <w:rFonts w:ascii="Candara Light" w:eastAsia="楷体" w:hAnsi="Candara Light" w:hint="eastAsia"/>
          <w:color w:val="000000"/>
          <w:sz w:val="24"/>
        </w:rPr>
        <w:t>区块装置</w:t>
      </w:r>
    </w:p>
    <w:p w14:paraId="107B369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S_IFDIR 0040000 </w:t>
      </w:r>
      <w:r w:rsidRPr="00BE2C77">
        <w:rPr>
          <w:rFonts w:ascii="Candara Light" w:eastAsia="楷体" w:hAnsi="Candara Light" w:hint="eastAsia"/>
          <w:color w:val="000000"/>
          <w:sz w:val="24"/>
        </w:rPr>
        <w:t>目录</w:t>
      </w:r>
    </w:p>
    <w:p w14:paraId="61E94086"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S_IFCHR 0020000 </w:t>
      </w:r>
      <w:r w:rsidRPr="00BE2C77">
        <w:rPr>
          <w:rFonts w:ascii="Candara Light" w:eastAsia="楷体" w:hAnsi="Candara Light" w:hint="eastAsia"/>
          <w:color w:val="000000"/>
          <w:sz w:val="24"/>
        </w:rPr>
        <w:t>字符装置</w:t>
      </w:r>
    </w:p>
    <w:p w14:paraId="4C5D4B71"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S_IFIFO 0010000 </w:t>
      </w:r>
      <w:r w:rsidRPr="00BE2C77">
        <w:rPr>
          <w:rFonts w:ascii="Candara Light" w:eastAsia="楷体" w:hAnsi="Candara Light" w:hint="eastAsia"/>
          <w:color w:val="000000"/>
          <w:sz w:val="24"/>
        </w:rPr>
        <w:t>先进先出</w:t>
      </w:r>
    </w:p>
    <w:p w14:paraId="3224041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S_ISUID 04000 </w:t>
      </w:r>
      <w:r w:rsidRPr="00BE2C77">
        <w:rPr>
          <w:rFonts w:ascii="Candara Light" w:eastAsia="楷体" w:hAnsi="Candara Light" w:hint="eastAsia"/>
          <w:color w:val="000000"/>
          <w:sz w:val="24"/>
        </w:rPr>
        <w:t>文件的（</w:t>
      </w:r>
      <w:r w:rsidRPr="00BE2C77">
        <w:rPr>
          <w:rFonts w:ascii="Candara Light" w:eastAsia="楷体" w:hAnsi="Candara Light" w:hint="eastAsia"/>
          <w:color w:val="000000"/>
          <w:sz w:val="24"/>
        </w:rPr>
        <w:t>set user-id on execution</w:t>
      </w:r>
      <w:r w:rsidRPr="00BE2C77">
        <w:rPr>
          <w:rFonts w:ascii="Candara Light" w:eastAsia="楷体" w:hAnsi="Candara Light" w:hint="eastAsia"/>
          <w:color w:val="000000"/>
          <w:sz w:val="24"/>
        </w:rPr>
        <w:t>）位</w:t>
      </w:r>
    </w:p>
    <w:p w14:paraId="2ABCEE19"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S_ISGID 02000 </w:t>
      </w:r>
      <w:r w:rsidRPr="00BE2C77">
        <w:rPr>
          <w:rFonts w:ascii="Candara Light" w:eastAsia="楷体" w:hAnsi="Candara Light" w:hint="eastAsia"/>
          <w:color w:val="000000"/>
          <w:sz w:val="24"/>
        </w:rPr>
        <w:t>文件的（</w:t>
      </w:r>
      <w:r w:rsidRPr="00BE2C77">
        <w:rPr>
          <w:rFonts w:ascii="Candara Light" w:eastAsia="楷体" w:hAnsi="Candara Light" w:hint="eastAsia"/>
          <w:color w:val="000000"/>
          <w:sz w:val="24"/>
        </w:rPr>
        <w:t>set group-id on execution</w:t>
      </w:r>
      <w:r w:rsidRPr="00BE2C77">
        <w:rPr>
          <w:rFonts w:ascii="Candara Light" w:eastAsia="楷体" w:hAnsi="Candara Light" w:hint="eastAsia"/>
          <w:color w:val="000000"/>
          <w:sz w:val="24"/>
        </w:rPr>
        <w:t>）位</w:t>
      </w:r>
    </w:p>
    <w:p w14:paraId="2D06FA78"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S_ISVTX 01000 </w:t>
      </w:r>
      <w:r w:rsidRPr="00BE2C77">
        <w:rPr>
          <w:rFonts w:ascii="Candara Light" w:eastAsia="楷体" w:hAnsi="Candara Light" w:hint="eastAsia"/>
          <w:color w:val="000000"/>
          <w:sz w:val="24"/>
        </w:rPr>
        <w:t>文件的</w:t>
      </w:r>
      <w:r w:rsidRPr="00BE2C77">
        <w:rPr>
          <w:rFonts w:ascii="Candara Light" w:eastAsia="楷体" w:hAnsi="Candara Light" w:hint="eastAsia"/>
          <w:color w:val="000000"/>
          <w:sz w:val="24"/>
        </w:rPr>
        <w:t>sticky</w:t>
      </w:r>
      <w:r w:rsidRPr="00BE2C77">
        <w:rPr>
          <w:rFonts w:ascii="Candara Light" w:eastAsia="楷体" w:hAnsi="Candara Light" w:hint="eastAsia"/>
          <w:color w:val="000000"/>
          <w:sz w:val="24"/>
        </w:rPr>
        <w:t>位</w:t>
      </w:r>
    </w:p>
    <w:p w14:paraId="7FC388B5"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S_IRUSR</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S_IREAD</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00400 </w:t>
      </w:r>
      <w:r w:rsidRPr="00BE2C77">
        <w:rPr>
          <w:rFonts w:ascii="Candara Light" w:eastAsia="楷体" w:hAnsi="Candara Light" w:hint="eastAsia"/>
          <w:color w:val="000000"/>
          <w:sz w:val="24"/>
        </w:rPr>
        <w:t>文件所有者具可读取权限</w:t>
      </w:r>
    </w:p>
    <w:p w14:paraId="0B609406"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S_IWUSR</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S_IWRITE</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00200 </w:t>
      </w:r>
      <w:r w:rsidRPr="00BE2C77">
        <w:rPr>
          <w:rFonts w:ascii="Candara Light" w:eastAsia="楷体" w:hAnsi="Candara Light" w:hint="eastAsia"/>
          <w:color w:val="000000"/>
          <w:sz w:val="24"/>
        </w:rPr>
        <w:t>文件所有者具可写入权限</w:t>
      </w:r>
    </w:p>
    <w:p w14:paraId="131B5EDB"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S_IXUSR</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S_IEXEC</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00100 </w:t>
      </w:r>
      <w:r w:rsidRPr="00BE2C77">
        <w:rPr>
          <w:rFonts w:ascii="Candara Light" w:eastAsia="楷体" w:hAnsi="Candara Light" w:hint="eastAsia"/>
          <w:color w:val="000000"/>
          <w:sz w:val="24"/>
        </w:rPr>
        <w:t>文件所有者具可执行权限</w:t>
      </w:r>
    </w:p>
    <w:p w14:paraId="1C12C5A3"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S_IRGRP 00040 </w:t>
      </w:r>
      <w:r w:rsidRPr="00BE2C77">
        <w:rPr>
          <w:rFonts w:ascii="Candara Light" w:eastAsia="楷体" w:hAnsi="Candara Light" w:hint="eastAsia"/>
          <w:color w:val="000000"/>
          <w:sz w:val="24"/>
        </w:rPr>
        <w:t>用户组具可读取权限</w:t>
      </w:r>
    </w:p>
    <w:p w14:paraId="1734BC09"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S_IWGRP 00020 </w:t>
      </w:r>
      <w:r w:rsidRPr="00BE2C77">
        <w:rPr>
          <w:rFonts w:ascii="Candara Light" w:eastAsia="楷体" w:hAnsi="Candara Light" w:hint="eastAsia"/>
          <w:color w:val="000000"/>
          <w:sz w:val="24"/>
        </w:rPr>
        <w:t>用户组具可写入权限</w:t>
      </w:r>
    </w:p>
    <w:p w14:paraId="5D1E5320"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S_IXGRP 00010 </w:t>
      </w:r>
      <w:r w:rsidRPr="00BE2C77">
        <w:rPr>
          <w:rFonts w:ascii="Candara Light" w:eastAsia="楷体" w:hAnsi="Candara Light" w:hint="eastAsia"/>
          <w:color w:val="000000"/>
          <w:sz w:val="24"/>
        </w:rPr>
        <w:t>用户组具可执行权限</w:t>
      </w:r>
    </w:p>
    <w:p w14:paraId="6F67D2C1"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S_IROTH 00004 </w:t>
      </w:r>
      <w:r w:rsidRPr="00BE2C77">
        <w:rPr>
          <w:rFonts w:ascii="Candara Light" w:eastAsia="楷体" w:hAnsi="Candara Light" w:hint="eastAsia"/>
          <w:color w:val="000000"/>
          <w:sz w:val="24"/>
        </w:rPr>
        <w:t>其他用户具可读取权限</w:t>
      </w:r>
    </w:p>
    <w:p w14:paraId="7D0D3809"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S_IWOTH 00002 </w:t>
      </w:r>
      <w:r w:rsidRPr="00BE2C77">
        <w:rPr>
          <w:rFonts w:ascii="Candara Light" w:eastAsia="楷体" w:hAnsi="Candara Light" w:hint="eastAsia"/>
          <w:color w:val="000000"/>
          <w:sz w:val="24"/>
        </w:rPr>
        <w:t>其他用户具可写入权限</w:t>
      </w:r>
    </w:p>
    <w:p w14:paraId="7F2BB045"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S_IXOTH 00001 </w:t>
      </w:r>
      <w:r w:rsidRPr="00BE2C77">
        <w:rPr>
          <w:rFonts w:ascii="Candara Light" w:eastAsia="楷体" w:hAnsi="Candara Light" w:hint="eastAsia"/>
          <w:color w:val="000000"/>
          <w:sz w:val="24"/>
        </w:rPr>
        <w:t>其他用户具可执行权限</w:t>
      </w:r>
    </w:p>
    <w:p w14:paraId="4A1642C6"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上述的文件类型在</w:t>
      </w:r>
      <w:r w:rsidRPr="00BE2C77">
        <w:rPr>
          <w:rFonts w:ascii="Candara Light" w:eastAsia="楷体" w:hAnsi="Candara Light" w:hint="eastAsia"/>
          <w:color w:val="000000"/>
          <w:sz w:val="24"/>
        </w:rPr>
        <w:t xml:space="preserve">POSIX </w:t>
      </w:r>
      <w:r w:rsidRPr="00BE2C77">
        <w:rPr>
          <w:rFonts w:ascii="Candara Light" w:eastAsia="楷体" w:hAnsi="Candara Light" w:hint="eastAsia"/>
          <w:color w:val="000000"/>
          <w:sz w:val="24"/>
        </w:rPr>
        <w:t>中定义了检查这些类型的宏定义</w:t>
      </w:r>
    </w:p>
    <w:p w14:paraId="530C7B9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S_ISLNK </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st_mode</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判断是否为符号连接</w:t>
      </w:r>
    </w:p>
    <w:p w14:paraId="20ED817C"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S_ISREG </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st_mode</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是否为一般文件</w:t>
      </w:r>
    </w:p>
    <w:p w14:paraId="528D25AC"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S_ISDIR </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st_mode</w:t>
      </w:r>
      <w:r w:rsidRPr="00BE2C77">
        <w:rPr>
          <w:rFonts w:ascii="Candara Light" w:eastAsia="楷体" w:hAnsi="Candara Light" w:hint="eastAsia"/>
          <w:color w:val="000000"/>
          <w:sz w:val="24"/>
        </w:rPr>
        <w:t>）是否为目录</w:t>
      </w:r>
    </w:p>
    <w:p w14:paraId="0BEB1719"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S_ISCHR </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st_mode</w:t>
      </w:r>
      <w:r w:rsidRPr="00BE2C77">
        <w:rPr>
          <w:rFonts w:ascii="Candara Light" w:eastAsia="楷体" w:hAnsi="Candara Light" w:hint="eastAsia"/>
          <w:color w:val="000000"/>
          <w:sz w:val="24"/>
        </w:rPr>
        <w:t>）是否为字符装置文件</w:t>
      </w:r>
    </w:p>
    <w:p w14:paraId="54E1C4DD"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S_ISBLK </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s3e</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是否为先进先出</w:t>
      </w:r>
    </w:p>
    <w:p w14:paraId="744A479F"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S_ISSOCK </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st_mode</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是否为</w:t>
      </w:r>
      <w:r w:rsidRPr="00BE2C77">
        <w:rPr>
          <w:rFonts w:ascii="Candara Light" w:eastAsia="楷体" w:hAnsi="Candara Light" w:hint="eastAsia"/>
          <w:color w:val="000000"/>
          <w:sz w:val="24"/>
        </w:rPr>
        <w:t>socket</w:t>
      </w:r>
    </w:p>
    <w:p w14:paraId="60AA89D5"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范例</w:t>
      </w:r>
      <w:r w:rsidRPr="00BE2C77">
        <w:rPr>
          <w:rFonts w:ascii="Candara Light" w:eastAsia="楷体" w:hAnsi="Candara Light" w:hint="eastAsia"/>
          <w:color w:val="000000"/>
          <w:sz w:val="24"/>
        </w:rPr>
        <w:t xml:space="preserve">  </w:t>
      </w:r>
    </w:p>
    <w:p w14:paraId="09769FF3"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#include&lt;sys/stat.h&gt;</w:t>
      </w:r>
    </w:p>
    <w:p w14:paraId="26E2F283"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#include&lt;unistd.h&gt;</w:t>
      </w:r>
    </w:p>
    <w:p w14:paraId="6B7E5F2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#include&lt;fcntk.h&gt;</w:t>
      </w:r>
    </w:p>
    <w:p w14:paraId="6A14897E"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main()</w:t>
      </w:r>
    </w:p>
    <w:p w14:paraId="30EBA794"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5B889575"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lastRenderedPageBreak/>
        <w:t>struct stat buf;</w:t>
      </w:r>
    </w:p>
    <w:p w14:paraId="21DA884A"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int fd;</w:t>
      </w:r>
    </w:p>
    <w:p w14:paraId="57AB501B"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fd = open (“/etc/passwd”,O_RDONLY);</w:t>
      </w:r>
    </w:p>
    <w:p w14:paraId="622CF1C0"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fstat(fd,&amp;buf);</w:t>
      </w:r>
    </w:p>
    <w:p w14:paraId="714339B3"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printf(“/etc/passwd file size +%d\n “,buf.st_size);</w:t>
      </w:r>
    </w:p>
    <w:p w14:paraId="76E5E73A" w14:textId="3B0977E5"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4421E927" w14:textId="5113805E" w:rsidR="006F279A" w:rsidRDefault="006F279A">
      <w:pPr>
        <w:pStyle w:val="a9"/>
        <w:numPr>
          <w:ilvl w:val="0"/>
          <w:numId w:val="3"/>
        </w:numPr>
        <w:rPr>
          <w:rFonts w:ascii="Candara Light" w:eastAsia="楷体" w:hAnsi="Candara Light"/>
          <w:color w:val="000000"/>
          <w:sz w:val="28"/>
          <w:szCs w:val="32"/>
        </w:rPr>
      </w:pPr>
      <w:r>
        <w:rPr>
          <w:rFonts w:ascii="Candara Light" w:eastAsia="楷体" w:hAnsi="Candara Light" w:hint="eastAsia"/>
          <w:color w:val="000000"/>
          <w:sz w:val="28"/>
          <w:szCs w:val="32"/>
        </w:rPr>
        <w:t>文件权限操作</w:t>
      </w:r>
    </w:p>
    <w:p w14:paraId="7F3E10F2" w14:textId="1C3C63ED"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chown</w:t>
      </w:r>
      <w:r w:rsidRPr="006F279A">
        <w:rPr>
          <w:rFonts w:ascii="Candara Light" w:eastAsia="楷体" w:hAnsi="Candara Light" w:hint="eastAsia"/>
          <w:color w:val="000000"/>
          <w:sz w:val="28"/>
          <w:szCs w:val="32"/>
        </w:rPr>
        <w:t>（改变文件的所有者）</w:t>
      </w:r>
    </w:p>
    <w:p w14:paraId="628ECEC0"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#include&lt;sys/types.h&gt;</w:t>
      </w:r>
    </w:p>
    <w:p w14:paraId="1B9E86AD"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#include&lt;unistd.h&gt;</w:t>
      </w:r>
    </w:p>
    <w:p w14:paraId="2BA1560B"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int chown(const char * path, uid_t owner,gid_t group);</w:t>
      </w:r>
    </w:p>
    <w:p w14:paraId="676EAA80"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chown()</w:t>
      </w:r>
      <w:r w:rsidRPr="00BE2C77">
        <w:rPr>
          <w:rFonts w:ascii="Candara Light" w:eastAsia="楷体" w:hAnsi="Candara Light" w:hint="eastAsia"/>
          <w:color w:val="000000"/>
          <w:sz w:val="24"/>
        </w:rPr>
        <w:t>会将参数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指定文件的所有者变更为参数</w:t>
      </w:r>
      <w:r w:rsidRPr="00BE2C77">
        <w:rPr>
          <w:rFonts w:ascii="Candara Light" w:eastAsia="楷体" w:hAnsi="Candara Light" w:hint="eastAsia"/>
          <w:color w:val="000000"/>
          <w:sz w:val="24"/>
        </w:rPr>
        <w:t>owner</w:t>
      </w:r>
      <w:r w:rsidRPr="00BE2C77">
        <w:rPr>
          <w:rFonts w:ascii="Candara Light" w:eastAsia="楷体" w:hAnsi="Candara Light" w:hint="eastAsia"/>
          <w:color w:val="000000"/>
          <w:sz w:val="24"/>
        </w:rPr>
        <w:t>代表的用户，而将该文件的组变更为参数</w:t>
      </w:r>
      <w:r w:rsidRPr="00BE2C77">
        <w:rPr>
          <w:rFonts w:ascii="Candara Light" w:eastAsia="楷体" w:hAnsi="Candara Light" w:hint="eastAsia"/>
          <w:color w:val="000000"/>
          <w:sz w:val="24"/>
        </w:rPr>
        <w:t>group</w:t>
      </w:r>
      <w:r w:rsidRPr="00BE2C77">
        <w:rPr>
          <w:rFonts w:ascii="Candara Light" w:eastAsia="楷体" w:hAnsi="Candara Light" w:hint="eastAsia"/>
          <w:color w:val="000000"/>
          <w:sz w:val="24"/>
        </w:rPr>
        <w:t>组。如果参数</w:t>
      </w:r>
      <w:r w:rsidRPr="00BE2C77">
        <w:rPr>
          <w:rFonts w:ascii="Candara Light" w:eastAsia="楷体" w:hAnsi="Candara Light" w:hint="eastAsia"/>
          <w:color w:val="000000"/>
          <w:sz w:val="24"/>
        </w:rPr>
        <w:t>owner</w:t>
      </w:r>
      <w:r w:rsidRPr="00BE2C77">
        <w:rPr>
          <w:rFonts w:ascii="Candara Light" w:eastAsia="楷体" w:hAnsi="Candara Light" w:hint="eastAsia"/>
          <w:color w:val="000000"/>
          <w:sz w:val="24"/>
        </w:rPr>
        <w:t>或</w:t>
      </w:r>
      <w:r w:rsidRPr="00BE2C77">
        <w:rPr>
          <w:rFonts w:ascii="Candara Light" w:eastAsia="楷体" w:hAnsi="Candara Light" w:hint="eastAsia"/>
          <w:color w:val="000000"/>
          <w:sz w:val="24"/>
        </w:rPr>
        <w:t>group</w:t>
      </w:r>
      <w:r w:rsidRPr="00BE2C77">
        <w:rPr>
          <w:rFonts w:ascii="Candara Light" w:eastAsia="楷体" w:hAnsi="Candara Light" w:hint="eastAsia"/>
          <w:color w:val="000000"/>
          <w:sz w:val="24"/>
        </w:rPr>
        <w:t>为</w:t>
      </w:r>
      <w:r w:rsidRPr="00BE2C77">
        <w:rPr>
          <w:rFonts w:ascii="Candara Light" w:eastAsia="楷体" w:hAnsi="Candara Light" w:hint="eastAsia"/>
          <w:color w:val="000000"/>
          <w:sz w:val="24"/>
        </w:rPr>
        <w:t>-1</w:t>
      </w:r>
      <w:r w:rsidRPr="00BE2C77">
        <w:rPr>
          <w:rFonts w:ascii="Candara Light" w:eastAsia="楷体" w:hAnsi="Candara Light" w:hint="eastAsia"/>
          <w:color w:val="000000"/>
          <w:sz w:val="24"/>
        </w:rPr>
        <w:t>，对应的所有者或组不会有所改变。</w:t>
      </w:r>
      <w:r w:rsidRPr="00BE2C77">
        <w:rPr>
          <w:rFonts w:ascii="Candara Light" w:eastAsia="楷体" w:hAnsi="Candara Light" w:hint="eastAsia"/>
          <w:color w:val="000000"/>
          <w:sz w:val="24"/>
        </w:rPr>
        <w:t>root</w:t>
      </w:r>
      <w:r w:rsidRPr="00BE2C77">
        <w:rPr>
          <w:rFonts w:ascii="Candara Light" w:eastAsia="楷体" w:hAnsi="Candara Light" w:hint="eastAsia"/>
          <w:color w:val="000000"/>
          <w:sz w:val="24"/>
        </w:rPr>
        <w:t>与文件所有者皆可改变文件组，但所有者必须是参数</w:t>
      </w:r>
      <w:r w:rsidRPr="00BE2C77">
        <w:rPr>
          <w:rFonts w:ascii="Candara Light" w:eastAsia="楷体" w:hAnsi="Candara Light" w:hint="eastAsia"/>
          <w:color w:val="000000"/>
          <w:sz w:val="24"/>
        </w:rPr>
        <w:t>group</w:t>
      </w:r>
      <w:r w:rsidRPr="00BE2C77">
        <w:rPr>
          <w:rFonts w:ascii="Candara Light" w:eastAsia="楷体" w:hAnsi="Candara Light" w:hint="eastAsia"/>
          <w:color w:val="000000"/>
          <w:sz w:val="24"/>
        </w:rPr>
        <w:t>组的成员。当</w:t>
      </w:r>
      <w:r w:rsidRPr="00BE2C77">
        <w:rPr>
          <w:rFonts w:ascii="Candara Light" w:eastAsia="楷体" w:hAnsi="Candara Light" w:hint="eastAsia"/>
          <w:color w:val="000000"/>
          <w:sz w:val="24"/>
        </w:rPr>
        <w:t>root</w:t>
      </w:r>
      <w:r w:rsidRPr="00BE2C77">
        <w:rPr>
          <w:rFonts w:ascii="Candara Light" w:eastAsia="楷体" w:hAnsi="Candara Light" w:hint="eastAsia"/>
          <w:color w:val="000000"/>
          <w:sz w:val="24"/>
        </w:rPr>
        <w:t>用</w:t>
      </w:r>
      <w:r w:rsidRPr="00BE2C77">
        <w:rPr>
          <w:rFonts w:ascii="Candara Light" w:eastAsia="楷体" w:hAnsi="Candara Light" w:hint="eastAsia"/>
          <w:color w:val="000000"/>
          <w:sz w:val="24"/>
        </w:rPr>
        <w:t>chown()</w:t>
      </w:r>
      <w:r w:rsidRPr="00BE2C77">
        <w:rPr>
          <w:rFonts w:ascii="Candara Light" w:eastAsia="楷体" w:hAnsi="Candara Light" w:hint="eastAsia"/>
          <w:color w:val="000000"/>
          <w:sz w:val="24"/>
        </w:rPr>
        <w:t>改变文件所有者或组时，该文件若具有</w:t>
      </w:r>
      <w:r w:rsidRPr="00BE2C77">
        <w:rPr>
          <w:rFonts w:ascii="Candara Light" w:eastAsia="楷体" w:hAnsi="Candara Light" w:hint="eastAsia"/>
          <w:color w:val="000000"/>
          <w:sz w:val="24"/>
        </w:rPr>
        <w:t>S_ISUID</w:t>
      </w:r>
      <w:r w:rsidRPr="00BE2C77">
        <w:rPr>
          <w:rFonts w:ascii="Candara Light" w:eastAsia="楷体" w:hAnsi="Candara Light" w:hint="eastAsia"/>
          <w:color w:val="000000"/>
          <w:sz w:val="24"/>
        </w:rPr>
        <w:t>或</w:t>
      </w:r>
      <w:r w:rsidRPr="00BE2C77">
        <w:rPr>
          <w:rFonts w:ascii="Candara Light" w:eastAsia="楷体" w:hAnsi="Candara Light" w:hint="eastAsia"/>
          <w:color w:val="000000"/>
          <w:sz w:val="24"/>
        </w:rPr>
        <w:t>S_ISGID</w:t>
      </w:r>
      <w:r w:rsidRPr="00BE2C77">
        <w:rPr>
          <w:rFonts w:ascii="Candara Light" w:eastAsia="楷体" w:hAnsi="Candara Light" w:hint="eastAsia"/>
          <w:color w:val="000000"/>
          <w:sz w:val="24"/>
        </w:rPr>
        <w:t>权限，则会清除此权限位，此外如果具有</w:t>
      </w:r>
      <w:r w:rsidRPr="00BE2C77">
        <w:rPr>
          <w:rFonts w:ascii="Candara Light" w:eastAsia="楷体" w:hAnsi="Candara Light" w:hint="eastAsia"/>
          <w:color w:val="000000"/>
          <w:sz w:val="24"/>
        </w:rPr>
        <w:t>S_ISGID</w:t>
      </w:r>
      <w:r w:rsidRPr="00BE2C77">
        <w:rPr>
          <w:rFonts w:ascii="Candara Light" w:eastAsia="楷体" w:hAnsi="Candara Light" w:hint="eastAsia"/>
          <w:color w:val="000000"/>
          <w:sz w:val="24"/>
        </w:rPr>
        <w:t>权限但不具</w:t>
      </w:r>
      <w:r w:rsidRPr="00BE2C77">
        <w:rPr>
          <w:rFonts w:ascii="Candara Light" w:eastAsia="楷体" w:hAnsi="Candara Light" w:hint="eastAsia"/>
          <w:color w:val="000000"/>
          <w:sz w:val="24"/>
        </w:rPr>
        <w:t>S_IXGRP</w:t>
      </w:r>
      <w:r w:rsidRPr="00BE2C77">
        <w:rPr>
          <w:rFonts w:ascii="Candara Light" w:eastAsia="楷体" w:hAnsi="Candara Light" w:hint="eastAsia"/>
          <w:color w:val="000000"/>
          <w:sz w:val="24"/>
        </w:rPr>
        <w:t>位，则该文件会被强制锁定，文件模式会保留。</w:t>
      </w:r>
    </w:p>
    <w:p w14:paraId="1B8FEDC8"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成功则返回</w:t>
      </w:r>
      <w:r w:rsidRPr="00BE2C77">
        <w:rPr>
          <w:rFonts w:ascii="Candara Light" w:eastAsia="楷体" w:hAnsi="Candara Light" w:hint="eastAsia"/>
          <w:color w:val="000000"/>
          <w:sz w:val="24"/>
        </w:rPr>
        <w:t>0</w:t>
      </w:r>
      <w:r w:rsidRPr="00BE2C77">
        <w:rPr>
          <w:rFonts w:ascii="Candara Light" w:eastAsia="楷体" w:hAnsi="Candara Light" w:hint="eastAsia"/>
          <w:color w:val="000000"/>
          <w:sz w:val="24"/>
        </w:rPr>
        <w:t>，失败返回</w:t>
      </w:r>
      <w:r w:rsidRPr="00BE2C77">
        <w:rPr>
          <w:rFonts w:ascii="Candara Light" w:eastAsia="楷体" w:hAnsi="Candara Light" w:hint="eastAsia"/>
          <w:color w:val="000000"/>
          <w:sz w:val="24"/>
        </w:rPr>
        <w:t>-1</w:t>
      </w:r>
      <w:r w:rsidRPr="00BE2C77">
        <w:rPr>
          <w:rFonts w:ascii="Candara Light" w:eastAsia="楷体" w:hAnsi="Candara Light" w:hint="eastAsia"/>
          <w:color w:val="000000"/>
          <w:sz w:val="24"/>
        </w:rPr>
        <w:t>，错误原因存于</w:t>
      </w:r>
      <w:r w:rsidRPr="00BE2C77">
        <w:rPr>
          <w:rFonts w:ascii="Candara Light" w:eastAsia="楷体" w:hAnsi="Candara Light" w:hint="eastAsia"/>
          <w:color w:val="000000"/>
          <w:sz w:val="24"/>
        </w:rPr>
        <w:t>errno</w:t>
      </w:r>
      <w:r w:rsidRPr="00BE2C77">
        <w:rPr>
          <w:rFonts w:ascii="Candara Light" w:eastAsia="楷体" w:hAnsi="Candara Light" w:hint="eastAsia"/>
          <w:color w:val="000000"/>
          <w:sz w:val="24"/>
        </w:rPr>
        <w:t>。</w:t>
      </w:r>
    </w:p>
    <w:p w14:paraId="7BA1E01A"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错误代码</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参考</w:t>
      </w:r>
      <w:r w:rsidRPr="00BE2C77">
        <w:rPr>
          <w:rFonts w:ascii="Candara Light" w:eastAsia="楷体" w:hAnsi="Candara Light" w:hint="eastAsia"/>
          <w:color w:val="000000"/>
          <w:sz w:val="24"/>
        </w:rPr>
        <w:t>chmod</w:t>
      </w:r>
      <w:r w:rsidRPr="00BE2C77">
        <w:rPr>
          <w:rFonts w:ascii="Candara Light" w:eastAsia="楷体" w:hAnsi="Candara Light" w:hint="eastAsia"/>
          <w:color w:val="000000"/>
          <w:sz w:val="24"/>
        </w:rPr>
        <w:t>（）。</w:t>
      </w:r>
    </w:p>
    <w:p w14:paraId="0C1F4C78"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范例</w:t>
      </w:r>
      <w:r w:rsidRPr="00BE2C77">
        <w:rPr>
          <w:rFonts w:ascii="Candara Light" w:eastAsia="楷体" w:hAnsi="Candara Light" w:hint="eastAsia"/>
          <w:color w:val="000000"/>
          <w:sz w:val="24"/>
        </w:rPr>
        <w:t xml:space="preserve">  /* </w:t>
      </w:r>
      <w:r w:rsidRPr="00BE2C77">
        <w:rPr>
          <w:rFonts w:ascii="Candara Light" w:eastAsia="楷体" w:hAnsi="Candara Light" w:hint="eastAsia"/>
          <w:color w:val="000000"/>
          <w:sz w:val="24"/>
        </w:rPr>
        <w:t>将</w:t>
      </w:r>
      <w:r w:rsidRPr="00BE2C77">
        <w:rPr>
          <w:rFonts w:ascii="Candara Light" w:eastAsia="楷体" w:hAnsi="Candara Light" w:hint="eastAsia"/>
          <w:color w:val="000000"/>
          <w:sz w:val="24"/>
        </w:rPr>
        <w:t xml:space="preserve">/etc/passwd </w:t>
      </w:r>
      <w:r w:rsidRPr="00BE2C77">
        <w:rPr>
          <w:rFonts w:ascii="Candara Light" w:eastAsia="楷体" w:hAnsi="Candara Light" w:hint="eastAsia"/>
          <w:color w:val="000000"/>
          <w:sz w:val="24"/>
        </w:rPr>
        <w:t>的所有者和组都设为</w:t>
      </w:r>
      <w:r w:rsidRPr="00BE2C77">
        <w:rPr>
          <w:rFonts w:ascii="Candara Light" w:eastAsia="楷体" w:hAnsi="Candara Light" w:hint="eastAsia"/>
          <w:color w:val="000000"/>
          <w:sz w:val="24"/>
        </w:rPr>
        <w:t>root */</w:t>
      </w:r>
    </w:p>
    <w:p w14:paraId="27C5575C"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#include&lt;sys/types.h&gt;</w:t>
      </w:r>
    </w:p>
    <w:p w14:paraId="58B52E00"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#include&lt;unistd.h&gt;</w:t>
      </w:r>
    </w:p>
    <w:p w14:paraId="39B29E13"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main()</w:t>
      </w:r>
    </w:p>
    <w:p w14:paraId="14672435"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53E4CEE8"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chown(“/etc/passwd”,0,0);</w:t>
      </w:r>
    </w:p>
    <w:p w14:paraId="1CF5C5E8" w14:textId="0BE28954"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69F862A0" w14:textId="26039458"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chmod</w:t>
      </w:r>
      <w:r w:rsidRPr="006F279A">
        <w:rPr>
          <w:rFonts w:ascii="Candara Light" w:eastAsia="楷体" w:hAnsi="Candara Light" w:hint="eastAsia"/>
          <w:color w:val="000000"/>
          <w:sz w:val="28"/>
          <w:szCs w:val="32"/>
        </w:rPr>
        <w:t>（改变文件的权限）</w:t>
      </w:r>
    </w:p>
    <w:p w14:paraId="1B4FD26E" w14:textId="77777777" w:rsid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w:t>
      </w:r>
    </w:p>
    <w:p w14:paraId="59A881C3" w14:textId="5027A0C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#include&lt;sys/types.h&gt;</w:t>
      </w:r>
    </w:p>
    <w:p w14:paraId="3086EFC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#include&lt;sys/stat.h&gt;</w:t>
      </w:r>
    </w:p>
    <w:p w14:paraId="43A8A338"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int chmod(const char * path,mode_t mode);</w:t>
      </w:r>
    </w:p>
    <w:p w14:paraId="378A6898"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chmod()</w:t>
      </w:r>
      <w:r w:rsidRPr="00BE2C77">
        <w:rPr>
          <w:rFonts w:ascii="Candara Light" w:eastAsia="楷体" w:hAnsi="Candara Light" w:hint="eastAsia"/>
          <w:color w:val="000000"/>
          <w:sz w:val="24"/>
        </w:rPr>
        <w:t>会依参数</w:t>
      </w:r>
      <w:r w:rsidRPr="00BE2C77">
        <w:rPr>
          <w:rFonts w:ascii="Candara Light" w:eastAsia="楷体" w:hAnsi="Candara Light" w:hint="eastAsia"/>
          <w:color w:val="000000"/>
          <w:sz w:val="24"/>
        </w:rPr>
        <w:t xml:space="preserve">mode </w:t>
      </w:r>
      <w:r w:rsidRPr="00BE2C77">
        <w:rPr>
          <w:rFonts w:ascii="Candara Light" w:eastAsia="楷体" w:hAnsi="Candara Light" w:hint="eastAsia"/>
          <w:color w:val="000000"/>
          <w:sz w:val="24"/>
        </w:rPr>
        <w:t>权限来更改参数</w:t>
      </w:r>
      <w:r w:rsidRPr="00BE2C77">
        <w:rPr>
          <w:rFonts w:ascii="Candara Light" w:eastAsia="楷体" w:hAnsi="Candara Light" w:hint="eastAsia"/>
          <w:color w:val="000000"/>
          <w:sz w:val="24"/>
        </w:rPr>
        <w:t xml:space="preserve">path </w:t>
      </w:r>
      <w:r w:rsidRPr="00BE2C77">
        <w:rPr>
          <w:rFonts w:ascii="Candara Light" w:eastAsia="楷体" w:hAnsi="Candara Light" w:hint="eastAsia"/>
          <w:color w:val="000000"/>
          <w:sz w:val="24"/>
        </w:rPr>
        <w:t>指定文件的权限。</w:t>
      </w:r>
    </w:p>
    <w:p w14:paraId="53DB7379"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 xml:space="preserve">  mode </w:t>
      </w:r>
      <w:r w:rsidRPr="00BE2C77">
        <w:rPr>
          <w:rFonts w:ascii="Candara Light" w:eastAsia="楷体" w:hAnsi="Candara Light" w:hint="eastAsia"/>
          <w:color w:val="000000"/>
          <w:sz w:val="24"/>
        </w:rPr>
        <w:t>有下列数种组合</w:t>
      </w:r>
    </w:p>
    <w:p w14:paraId="24E9C426"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S_ISUID 04000 </w:t>
      </w:r>
      <w:r w:rsidRPr="00BE2C77">
        <w:rPr>
          <w:rFonts w:ascii="Candara Light" w:eastAsia="楷体" w:hAnsi="Candara Light" w:hint="eastAsia"/>
          <w:color w:val="000000"/>
          <w:sz w:val="24"/>
        </w:rPr>
        <w:t>文件的（</w:t>
      </w:r>
      <w:r w:rsidRPr="00BE2C77">
        <w:rPr>
          <w:rFonts w:ascii="Candara Light" w:eastAsia="楷体" w:hAnsi="Candara Light" w:hint="eastAsia"/>
          <w:color w:val="000000"/>
          <w:sz w:val="24"/>
        </w:rPr>
        <w:t>set user-id on execution</w:t>
      </w:r>
      <w:r w:rsidRPr="00BE2C77">
        <w:rPr>
          <w:rFonts w:ascii="Candara Light" w:eastAsia="楷体" w:hAnsi="Candara Light" w:hint="eastAsia"/>
          <w:color w:val="000000"/>
          <w:sz w:val="24"/>
        </w:rPr>
        <w:t>）位</w:t>
      </w:r>
    </w:p>
    <w:p w14:paraId="37169B74"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S_ISGID 02000 </w:t>
      </w:r>
      <w:r w:rsidRPr="00BE2C77">
        <w:rPr>
          <w:rFonts w:ascii="Candara Light" w:eastAsia="楷体" w:hAnsi="Candara Light" w:hint="eastAsia"/>
          <w:color w:val="000000"/>
          <w:sz w:val="24"/>
        </w:rPr>
        <w:t>文件的（</w:t>
      </w:r>
      <w:r w:rsidRPr="00BE2C77">
        <w:rPr>
          <w:rFonts w:ascii="Candara Light" w:eastAsia="楷体" w:hAnsi="Candara Light" w:hint="eastAsia"/>
          <w:color w:val="000000"/>
          <w:sz w:val="24"/>
        </w:rPr>
        <w:t>set group-id on execution</w:t>
      </w:r>
      <w:r w:rsidRPr="00BE2C77">
        <w:rPr>
          <w:rFonts w:ascii="Candara Light" w:eastAsia="楷体" w:hAnsi="Candara Light" w:hint="eastAsia"/>
          <w:color w:val="000000"/>
          <w:sz w:val="24"/>
        </w:rPr>
        <w:t>）位</w:t>
      </w:r>
    </w:p>
    <w:p w14:paraId="79568D13"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S_ISVTX 01000 </w:t>
      </w:r>
      <w:r w:rsidRPr="00BE2C77">
        <w:rPr>
          <w:rFonts w:ascii="Candara Light" w:eastAsia="楷体" w:hAnsi="Candara Light" w:hint="eastAsia"/>
          <w:color w:val="000000"/>
          <w:sz w:val="24"/>
        </w:rPr>
        <w:t>文件的</w:t>
      </w:r>
      <w:r w:rsidRPr="00BE2C77">
        <w:rPr>
          <w:rFonts w:ascii="Candara Light" w:eastAsia="楷体" w:hAnsi="Candara Light" w:hint="eastAsia"/>
          <w:color w:val="000000"/>
          <w:sz w:val="24"/>
        </w:rPr>
        <w:t>sticky</w:t>
      </w:r>
      <w:r w:rsidRPr="00BE2C77">
        <w:rPr>
          <w:rFonts w:ascii="Candara Light" w:eastAsia="楷体" w:hAnsi="Candara Light" w:hint="eastAsia"/>
          <w:color w:val="000000"/>
          <w:sz w:val="24"/>
        </w:rPr>
        <w:t>位</w:t>
      </w:r>
    </w:p>
    <w:p w14:paraId="086F0D3D"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S_IRUSR</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S_IREAD</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00400 </w:t>
      </w:r>
      <w:r w:rsidRPr="00BE2C77">
        <w:rPr>
          <w:rFonts w:ascii="Candara Light" w:eastAsia="楷体" w:hAnsi="Candara Light" w:hint="eastAsia"/>
          <w:color w:val="000000"/>
          <w:sz w:val="24"/>
        </w:rPr>
        <w:t>文件所有者具可读取权限</w:t>
      </w:r>
    </w:p>
    <w:p w14:paraId="275B900A"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S_IWUSR</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S_IWRITE</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00200 </w:t>
      </w:r>
      <w:r w:rsidRPr="00BE2C77">
        <w:rPr>
          <w:rFonts w:ascii="Candara Light" w:eastAsia="楷体" w:hAnsi="Candara Light" w:hint="eastAsia"/>
          <w:color w:val="000000"/>
          <w:sz w:val="24"/>
        </w:rPr>
        <w:t>文件所有者具可写入权限</w:t>
      </w:r>
    </w:p>
    <w:p w14:paraId="7EB18FEB"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S_IXUSR</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S_IEXEC</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00100 </w:t>
      </w:r>
      <w:r w:rsidRPr="00BE2C77">
        <w:rPr>
          <w:rFonts w:ascii="Candara Light" w:eastAsia="楷体" w:hAnsi="Candara Light" w:hint="eastAsia"/>
          <w:color w:val="000000"/>
          <w:sz w:val="24"/>
        </w:rPr>
        <w:t>文件所有者具可执行权限</w:t>
      </w:r>
    </w:p>
    <w:p w14:paraId="7CEB24BA"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S_IRGRP 00040 </w:t>
      </w:r>
      <w:r w:rsidRPr="00BE2C77">
        <w:rPr>
          <w:rFonts w:ascii="Candara Light" w:eastAsia="楷体" w:hAnsi="Candara Light" w:hint="eastAsia"/>
          <w:color w:val="000000"/>
          <w:sz w:val="24"/>
        </w:rPr>
        <w:t>用户组具可读取权限</w:t>
      </w:r>
    </w:p>
    <w:p w14:paraId="63ECE53C"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S_IWGRP 00020 </w:t>
      </w:r>
      <w:r w:rsidRPr="00BE2C77">
        <w:rPr>
          <w:rFonts w:ascii="Candara Light" w:eastAsia="楷体" w:hAnsi="Candara Light" w:hint="eastAsia"/>
          <w:color w:val="000000"/>
          <w:sz w:val="24"/>
        </w:rPr>
        <w:t>用户组具可写入权限</w:t>
      </w:r>
    </w:p>
    <w:p w14:paraId="12231DC5"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lastRenderedPageBreak/>
        <w:t xml:space="preserve">S_IXGRP 00010 </w:t>
      </w:r>
      <w:r w:rsidRPr="00BE2C77">
        <w:rPr>
          <w:rFonts w:ascii="Candara Light" w:eastAsia="楷体" w:hAnsi="Candara Light" w:hint="eastAsia"/>
          <w:color w:val="000000"/>
          <w:sz w:val="24"/>
        </w:rPr>
        <w:t>用户组具可执行权限</w:t>
      </w:r>
    </w:p>
    <w:p w14:paraId="6839C26A"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S_IROTH 00004 </w:t>
      </w:r>
      <w:r w:rsidRPr="00BE2C77">
        <w:rPr>
          <w:rFonts w:ascii="Candara Light" w:eastAsia="楷体" w:hAnsi="Candara Light" w:hint="eastAsia"/>
          <w:color w:val="000000"/>
          <w:sz w:val="24"/>
        </w:rPr>
        <w:t>其他用户具可读取权限</w:t>
      </w:r>
    </w:p>
    <w:p w14:paraId="0AE45106"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S_IWOTH 00002 </w:t>
      </w:r>
      <w:r w:rsidRPr="00BE2C77">
        <w:rPr>
          <w:rFonts w:ascii="Candara Light" w:eastAsia="楷体" w:hAnsi="Candara Light" w:hint="eastAsia"/>
          <w:color w:val="000000"/>
          <w:sz w:val="24"/>
        </w:rPr>
        <w:t>其他用户具可写入权限</w:t>
      </w:r>
    </w:p>
    <w:p w14:paraId="740517F6"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S_IXOTH 00001 </w:t>
      </w:r>
      <w:r w:rsidRPr="00BE2C77">
        <w:rPr>
          <w:rFonts w:ascii="Candara Light" w:eastAsia="楷体" w:hAnsi="Candara Light" w:hint="eastAsia"/>
          <w:color w:val="000000"/>
          <w:sz w:val="24"/>
        </w:rPr>
        <w:t>其他用户具可执行权限</w:t>
      </w:r>
    </w:p>
    <w:p w14:paraId="02752ED5"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只有该文件的所有者或有效用户识别码为</w:t>
      </w:r>
      <w:r w:rsidRPr="00BE2C77">
        <w:rPr>
          <w:rFonts w:ascii="Candara Light" w:eastAsia="楷体" w:hAnsi="Candara Light" w:hint="eastAsia"/>
          <w:color w:val="000000"/>
          <w:sz w:val="24"/>
        </w:rPr>
        <w:t>0</w:t>
      </w:r>
      <w:r w:rsidRPr="00BE2C77">
        <w:rPr>
          <w:rFonts w:ascii="Candara Light" w:eastAsia="楷体" w:hAnsi="Candara Light" w:hint="eastAsia"/>
          <w:color w:val="000000"/>
          <w:sz w:val="24"/>
        </w:rPr>
        <w:t>，才可以修改该文件权限。基于系统安全，如果欲将数据写入一执行文件，而该执行文件具有</w:t>
      </w:r>
      <w:r w:rsidRPr="00BE2C77">
        <w:rPr>
          <w:rFonts w:ascii="Candara Light" w:eastAsia="楷体" w:hAnsi="Candara Light" w:hint="eastAsia"/>
          <w:color w:val="000000"/>
          <w:sz w:val="24"/>
        </w:rPr>
        <w:t xml:space="preserve">S_ISUID </w:t>
      </w:r>
      <w:r w:rsidRPr="00BE2C77">
        <w:rPr>
          <w:rFonts w:ascii="Candara Light" w:eastAsia="楷体" w:hAnsi="Candara Light" w:hint="eastAsia"/>
          <w:color w:val="000000"/>
          <w:sz w:val="24"/>
        </w:rPr>
        <w:t>或</w:t>
      </w:r>
      <w:r w:rsidRPr="00BE2C77">
        <w:rPr>
          <w:rFonts w:ascii="Candara Light" w:eastAsia="楷体" w:hAnsi="Candara Light" w:hint="eastAsia"/>
          <w:color w:val="000000"/>
          <w:sz w:val="24"/>
        </w:rPr>
        <w:t xml:space="preserve">S_ISGID </w:t>
      </w:r>
      <w:r w:rsidRPr="00BE2C77">
        <w:rPr>
          <w:rFonts w:ascii="Candara Light" w:eastAsia="楷体" w:hAnsi="Candara Light" w:hint="eastAsia"/>
          <w:color w:val="000000"/>
          <w:sz w:val="24"/>
        </w:rPr>
        <w:t>权限，则这两个位会被清除。如果一目录具有</w:t>
      </w:r>
      <w:r w:rsidRPr="00BE2C77">
        <w:rPr>
          <w:rFonts w:ascii="Candara Light" w:eastAsia="楷体" w:hAnsi="Candara Light" w:hint="eastAsia"/>
          <w:color w:val="000000"/>
          <w:sz w:val="24"/>
        </w:rPr>
        <w:t xml:space="preserve">S_ISUID </w:t>
      </w:r>
      <w:r w:rsidRPr="00BE2C77">
        <w:rPr>
          <w:rFonts w:ascii="Candara Light" w:eastAsia="楷体" w:hAnsi="Candara Light" w:hint="eastAsia"/>
          <w:color w:val="000000"/>
          <w:sz w:val="24"/>
        </w:rPr>
        <w:t>位权限，表示在此目录下只有该文件的所有者或</w:t>
      </w:r>
      <w:r w:rsidRPr="00BE2C77">
        <w:rPr>
          <w:rFonts w:ascii="Candara Light" w:eastAsia="楷体" w:hAnsi="Candara Light" w:hint="eastAsia"/>
          <w:color w:val="000000"/>
          <w:sz w:val="24"/>
        </w:rPr>
        <w:t>root</w:t>
      </w:r>
      <w:r w:rsidRPr="00BE2C77">
        <w:rPr>
          <w:rFonts w:ascii="Candara Light" w:eastAsia="楷体" w:hAnsi="Candara Light" w:hint="eastAsia"/>
          <w:color w:val="000000"/>
          <w:sz w:val="24"/>
        </w:rPr>
        <w:t>可以删除该文件。</w:t>
      </w:r>
      <w:r w:rsidRPr="00BE2C77">
        <w:rPr>
          <w:rFonts w:ascii="Candara Light" w:eastAsia="楷体" w:hAnsi="Candara Light" w:hint="eastAsia"/>
          <w:color w:val="000000"/>
          <w:sz w:val="24"/>
        </w:rPr>
        <w:t xml:space="preserve"> </w:t>
      </w:r>
    </w:p>
    <w:p w14:paraId="64925B99"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权限改变成功返回</w:t>
      </w:r>
      <w:r w:rsidRPr="00BE2C77">
        <w:rPr>
          <w:rFonts w:ascii="Candara Light" w:eastAsia="楷体" w:hAnsi="Candara Light" w:hint="eastAsia"/>
          <w:color w:val="000000"/>
          <w:sz w:val="24"/>
        </w:rPr>
        <w:t>0</w:t>
      </w:r>
      <w:r w:rsidRPr="00BE2C77">
        <w:rPr>
          <w:rFonts w:ascii="Candara Light" w:eastAsia="楷体" w:hAnsi="Candara Light" w:hint="eastAsia"/>
          <w:color w:val="000000"/>
          <w:sz w:val="24"/>
        </w:rPr>
        <w:t>，失败返回</w:t>
      </w:r>
      <w:r w:rsidRPr="00BE2C77">
        <w:rPr>
          <w:rFonts w:ascii="Candara Light" w:eastAsia="楷体" w:hAnsi="Candara Light" w:hint="eastAsia"/>
          <w:color w:val="000000"/>
          <w:sz w:val="24"/>
        </w:rPr>
        <w:t>-1</w:t>
      </w:r>
      <w:r w:rsidRPr="00BE2C77">
        <w:rPr>
          <w:rFonts w:ascii="Candara Light" w:eastAsia="楷体" w:hAnsi="Candara Light" w:hint="eastAsia"/>
          <w:color w:val="000000"/>
          <w:sz w:val="24"/>
        </w:rPr>
        <w:t>，错误原因存于</w:t>
      </w:r>
      <w:r w:rsidRPr="00BE2C77">
        <w:rPr>
          <w:rFonts w:ascii="Candara Light" w:eastAsia="楷体" w:hAnsi="Candara Light" w:hint="eastAsia"/>
          <w:color w:val="000000"/>
          <w:sz w:val="24"/>
        </w:rPr>
        <w:t>errno</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 xml:space="preserve"> </w:t>
      </w:r>
    </w:p>
    <w:p w14:paraId="5DD0DB98"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错误代码</w:t>
      </w:r>
      <w:r w:rsidRPr="00BE2C77">
        <w:rPr>
          <w:rFonts w:ascii="Candara Light" w:eastAsia="楷体" w:hAnsi="Candara Light" w:hint="eastAsia"/>
          <w:color w:val="000000"/>
          <w:sz w:val="24"/>
        </w:rPr>
        <w:t xml:space="preserve">  EPERM </w:t>
      </w:r>
      <w:r w:rsidRPr="00BE2C77">
        <w:rPr>
          <w:rFonts w:ascii="Candara Light" w:eastAsia="楷体" w:hAnsi="Candara Light" w:hint="eastAsia"/>
          <w:color w:val="000000"/>
          <w:sz w:val="24"/>
        </w:rPr>
        <w:t>进程的有效用户识别码与欲修改权限的文件拥有者不同，而且也不具</w:t>
      </w:r>
      <w:r w:rsidRPr="00BE2C77">
        <w:rPr>
          <w:rFonts w:ascii="Candara Light" w:eastAsia="楷体" w:hAnsi="Candara Light" w:hint="eastAsia"/>
          <w:color w:val="000000"/>
          <w:sz w:val="24"/>
        </w:rPr>
        <w:t>root</w:t>
      </w:r>
      <w:r w:rsidRPr="00BE2C77">
        <w:rPr>
          <w:rFonts w:ascii="Candara Light" w:eastAsia="楷体" w:hAnsi="Candara Light" w:hint="eastAsia"/>
          <w:color w:val="000000"/>
          <w:sz w:val="24"/>
        </w:rPr>
        <w:t>权限。</w:t>
      </w:r>
    </w:p>
    <w:p w14:paraId="30852CFD"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EACCESS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所指定的文件无法存取。</w:t>
      </w:r>
    </w:p>
    <w:p w14:paraId="001BA66D"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EROFS </w:t>
      </w:r>
      <w:r w:rsidRPr="00BE2C77">
        <w:rPr>
          <w:rFonts w:ascii="Candara Light" w:eastAsia="楷体" w:hAnsi="Candara Light" w:hint="eastAsia"/>
          <w:color w:val="000000"/>
          <w:sz w:val="24"/>
        </w:rPr>
        <w:t>欲写入权限的文件存在于只读文件系统内。</w:t>
      </w:r>
    </w:p>
    <w:p w14:paraId="3FCC6622"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EFAULT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指针超出可存取内存空间。</w:t>
      </w:r>
    </w:p>
    <w:p w14:paraId="1F770B95"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EINVAL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mode</w:t>
      </w:r>
      <w:r w:rsidRPr="00BE2C77">
        <w:rPr>
          <w:rFonts w:ascii="Candara Light" w:eastAsia="楷体" w:hAnsi="Candara Light" w:hint="eastAsia"/>
          <w:color w:val="000000"/>
          <w:sz w:val="24"/>
        </w:rPr>
        <w:t>不正确</w:t>
      </w:r>
    </w:p>
    <w:p w14:paraId="35042434"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ENAMETOOLONG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太长</w:t>
      </w:r>
    </w:p>
    <w:p w14:paraId="7AEDA6E5"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ENOENT </w:t>
      </w:r>
      <w:r w:rsidRPr="00BE2C77">
        <w:rPr>
          <w:rFonts w:ascii="Candara Light" w:eastAsia="楷体" w:hAnsi="Candara Light" w:hint="eastAsia"/>
          <w:color w:val="000000"/>
          <w:sz w:val="24"/>
        </w:rPr>
        <w:t>指定的文件不存在</w:t>
      </w:r>
    </w:p>
    <w:p w14:paraId="0A288E63"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ENOTDIR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路径并非一目录</w:t>
      </w:r>
    </w:p>
    <w:p w14:paraId="50EB34B8"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ENOMEM </w:t>
      </w:r>
      <w:r w:rsidRPr="00BE2C77">
        <w:rPr>
          <w:rFonts w:ascii="Candara Light" w:eastAsia="楷体" w:hAnsi="Candara Light" w:hint="eastAsia"/>
          <w:color w:val="000000"/>
          <w:sz w:val="24"/>
        </w:rPr>
        <w:t>核心内存不足</w:t>
      </w:r>
    </w:p>
    <w:p w14:paraId="6A525EFE" w14:textId="77777777"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ELOOP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有过多符号连接问题。</w:t>
      </w:r>
    </w:p>
    <w:p w14:paraId="7A211A64" w14:textId="2C02C306" w:rsidR="006F279A" w:rsidRPr="00BE2C77" w:rsidRDefault="006F279A" w:rsidP="00BE2C77">
      <w:pPr>
        <w:pStyle w:val="a9"/>
        <w:ind w:leftChars="732" w:left="153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EIO I/O </w:t>
      </w:r>
      <w:r w:rsidRPr="00BE2C77">
        <w:rPr>
          <w:rFonts w:ascii="Candara Light" w:eastAsia="楷体" w:hAnsi="Candara Light" w:hint="eastAsia"/>
          <w:color w:val="000000"/>
          <w:sz w:val="24"/>
        </w:rPr>
        <w:t>存取错误</w:t>
      </w:r>
    </w:p>
    <w:p w14:paraId="62FE5DBF"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范例</w:t>
      </w:r>
      <w:r w:rsidRPr="00BE2C77">
        <w:rPr>
          <w:rFonts w:ascii="Candara Light" w:eastAsia="楷体" w:hAnsi="Candara Light" w:hint="eastAsia"/>
          <w:color w:val="000000"/>
          <w:sz w:val="24"/>
        </w:rPr>
        <w:t xml:space="preserve">  /* </w:t>
      </w:r>
      <w:r w:rsidRPr="00BE2C77">
        <w:rPr>
          <w:rFonts w:ascii="Candara Light" w:eastAsia="楷体" w:hAnsi="Candara Light" w:hint="eastAsia"/>
          <w:color w:val="000000"/>
          <w:sz w:val="24"/>
        </w:rPr>
        <w:t>将</w:t>
      </w:r>
      <w:r w:rsidRPr="00BE2C77">
        <w:rPr>
          <w:rFonts w:ascii="Candara Light" w:eastAsia="楷体" w:hAnsi="Candara Light" w:hint="eastAsia"/>
          <w:color w:val="000000"/>
          <w:sz w:val="24"/>
        </w:rPr>
        <w:t xml:space="preserve">/etc/passwd </w:t>
      </w:r>
      <w:r w:rsidRPr="00BE2C77">
        <w:rPr>
          <w:rFonts w:ascii="Candara Light" w:eastAsia="楷体" w:hAnsi="Candara Light" w:hint="eastAsia"/>
          <w:color w:val="000000"/>
          <w:sz w:val="24"/>
        </w:rPr>
        <w:t>文件权限设成</w:t>
      </w:r>
      <w:r w:rsidRPr="00BE2C77">
        <w:rPr>
          <w:rFonts w:ascii="Candara Light" w:eastAsia="楷体" w:hAnsi="Candara Light" w:hint="eastAsia"/>
          <w:color w:val="000000"/>
          <w:sz w:val="24"/>
        </w:rPr>
        <w:t>S_IRUSR|S_IWUSR|S_IRGRP|S_IROTH */</w:t>
      </w:r>
    </w:p>
    <w:p w14:paraId="535F461F"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#include&lt;sys/types.h&gt;</w:t>
      </w:r>
    </w:p>
    <w:p w14:paraId="0911F605"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#include&lt;sys/stat.h&gt;</w:t>
      </w:r>
    </w:p>
    <w:p w14:paraId="1117E0BB"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main()</w:t>
      </w:r>
    </w:p>
    <w:p w14:paraId="5C152147"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31AA753D"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chmod(“/etc/passwd”,S_IRUSR|S_IWUSR|S_IRGRP|S_IROTH);</w:t>
      </w:r>
    </w:p>
    <w:p w14:paraId="6B2557E0" w14:textId="736073D5"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04CBA5FA" w14:textId="27BE7336" w:rsidR="006F279A" w:rsidRDefault="006F279A">
      <w:pPr>
        <w:pStyle w:val="a9"/>
        <w:numPr>
          <w:ilvl w:val="0"/>
          <w:numId w:val="3"/>
        </w:numPr>
        <w:rPr>
          <w:rFonts w:ascii="Candara Light" w:eastAsia="楷体" w:hAnsi="Candara Light"/>
          <w:color w:val="000000"/>
          <w:sz w:val="28"/>
          <w:szCs w:val="32"/>
        </w:rPr>
      </w:pPr>
      <w:r>
        <w:rPr>
          <w:rFonts w:ascii="Candara Light" w:eastAsia="楷体" w:hAnsi="Candara Light" w:hint="eastAsia"/>
          <w:color w:val="000000"/>
          <w:sz w:val="28"/>
          <w:szCs w:val="32"/>
        </w:rPr>
        <w:t>目录操作</w:t>
      </w:r>
    </w:p>
    <w:p w14:paraId="2F41BC25" w14:textId="25861F87"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getcwd</w:t>
      </w:r>
      <w:r w:rsidRPr="006F279A">
        <w:rPr>
          <w:rFonts w:ascii="Candara Light" w:eastAsia="楷体" w:hAnsi="Candara Light" w:hint="eastAsia"/>
          <w:color w:val="000000"/>
          <w:sz w:val="28"/>
          <w:szCs w:val="32"/>
        </w:rPr>
        <w:t>（取得当前的工作目录）</w:t>
      </w:r>
    </w:p>
    <w:p w14:paraId="095B89B7"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#include&lt;unistd.h&gt;</w:t>
      </w:r>
    </w:p>
    <w:p w14:paraId="17BEEA0E"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char * getcwd(char * buf,size_t size);</w:t>
      </w:r>
    </w:p>
    <w:p w14:paraId="1225D3E2"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getcwd()</w:t>
      </w:r>
      <w:r w:rsidRPr="00BE2C77">
        <w:rPr>
          <w:rFonts w:ascii="Candara Light" w:eastAsia="楷体" w:hAnsi="Candara Light" w:hint="eastAsia"/>
          <w:color w:val="000000"/>
          <w:sz w:val="24"/>
        </w:rPr>
        <w:t>会将当前的工作目录绝对路径复制到参数</w:t>
      </w:r>
      <w:r w:rsidRPr="00BE2C77">
        <w:rPr>
          <w:rFonts w:ascii="Candara Light" w:eastAsia="楷体" w:hAnsi="Candara Light" w:hint="eastAsia"/>
          <w:color w:val="000000"/>
          <w:sz w:val="24"/>
        </w:rPr>
        <w:t>buf</w:t>
      </w:r>
      <w:r w:rsidRPr="00BE2C77">
        <w:rPr>
          <w:rFonts w:ascii="Candara Light" w:eastAsia="楷体" w:hAnsi="Candara Light" w:hint="eastAsia"/>
          <w:color w:val="000000"/>
          <w:sz w:val="24"/>
        </w:rPr>
        <w:t>所指的内存空间，参数</w:t>
      </w:r>
      <w:r w:rsidRPr="00BE2C77">
        <w:rPr>
          <w:rFonts w:ascii="Candara Light" w:eastAsia="楷体" w:hAnsi="Candara Light" w:hint="eastAsia"/>
          <w:color w:val="000000"/>
          <w:sz w:val="24"/>
        </w:rPr>
        <w:t>size</w:t>
      </w:r>
      <w:r w:rsidRPr="00BE2C77">
        <w:rPr>
          <w:rFonts w:ascii="Candara Light" w:eastAsia="楷体" w:hAnsi="Candara Light" w:hint="eastAsia"/>
          <w:color w:val="000000"/>
          <w:sz w:val="24"/>
        </w:rPr>
        <w:t>为</w:t>
      </w:r>
      <w:r w:rsidRPr="00BE2C77">
        <w:rPr>
          <w:rFonts w:ascii="Candara Light" w:eastAsia="楷体" w:hAnsi="Candara Light" w:hint="eastAsia"/>
          <w:color w:val="000000"/>
          <w:sz w:val="24"/>
        </w:rPr>
        <w:t>buf</w:t>
      </w:r>
      <w:r w:rsidRPr="00BE2C77">
        <w:rPr>
          <w:rFonts w:ascii="Candara Light" w:eastAsia="楷体" w:hAnsi="Candara Light" w:hint="eastAsia"/>
          <w:color w:val="000000"/>
          <w:sz w:val="24"/>
        </w:rPr>
        <w:t>的空间大小。在调用此函数时，</w:t>
      </w:r>
      <w:r w:rsidRPr="00BE2C77">
        <w:rPr>
          <w:rFonts w:ascii="Candara Light" w:eastAsia="楷体" w:hAnsi="Candara Light" w:hint="eastAsia"/>
          <w:color w:val="000000"/>
          <w:sz w:val="24"/>
        </w:rPr>
        <w:t>buf</w:t>
      </w:r>
      <w:r w:rsidRPr="00BE2C77">
        <w:rPr>
          <w:rFonts w:ascii="Candara Light" w:eastAsia="楷体" w:hAnsi="Candara Light" w:hint="eastAsia"/>
          <w:color w:val="000000"/>
          <w:sz w:val="24"/>
        </w:rPr>
        <w:t>所指的内存空间要足够大，若工作目录绝对路径的字符串长度超过参数</w:t>
      </w:r>
      <w:r w:rsidRPr="00BE2C77">
        <w:rPr>
          <w:rFonts w:ascii="Candara Light" w:eastAsia="楷体" w:hAnsi="Candara Light" w:hint="eastAsia"/>
          <w:color w:val="000000"/>
          <w:sz w:val="24"/>
        </w:rPr>
        <w:t>size</w:t>
      </w:r>
      <w:r w:rsidRPr="00BE2C77">
        <w:rPr>
          <w:rFonts w:ascii="Candara Light" w:eastAsia="楷体" w:hAnsi="Candara Light" w:hint="eastAsia"/>
          <w:color w:val="000000"/>
          <w:sz w:val="24"/>
        </w:rPr>
        <w:t>大小，则回值</w:t>
      </w:r>
      <w:r w:rsidRPr="00BE2C77">
        <w:rPr>
          <w:rFonts w:ascii="Candara Light" w:eastAsia="楷体" w:hAnsi="Candara Light" w:hint="eastAsia"/>
          <w:color w:val="000000"/>
          <w:sz w:val="24"/>
        </w:rPr>
        <w:t>NULL</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errno</w:t>
      </w:r>
      <w:r w:rsidRPr="00BE2C77">
        <w:rPr>
          <w:rFonts w:ascii="Candara Light" w:eastAsia="楷体" w:hAnsi="Candara Light" w:hint="eastAsia"/>
          <w:color w:val="000000"/>
          <w:sz w:val="24"/>
        </w:rPr>
        <w:t>的值则为</w:t>
      </w:r>
      <w:r w:rsidRPr="00BE2C77">
        <w:rPr>
          <w:rFonts w:ascii="Candara Light" w:eastAsia="楷体" w:hAnsi="Candara Light" w:hint="eastAsia"/>
          <w:color w:val="000000"/>
          <w:sz w:val="24"/>
        </w:rPr>
        <w:t>ERANGE</w:t>
      </w:r>
      <w:r w:rsidRPr="00BE2C77">
        <w:rPr>
          <w:rFonts w:ascii="Candara Light" w:eastAsia="楷体" w:hAnsi="Candara Light" w:hint="eastAsia"/>
          <w:color w:val="000000"/>
          <w:sz w:val="24"/>
        </w:rPr>
        <w:t>。倘若参数</w:t>
      </w:r>
      <w:r w:rsidRPr="00BE2C77">
        <w:rPr>
          <w:rFonts w:ascii="Candara Light" w:eastAsia="楷体" w:hAnsi="Candara Light" w:hint="eastAsia"/>
          <w:color w:val="000000"/>
          <w:sz w:val="24"/>
        </w:rPr>
        <w:t>buf</w:t>
      </w:r>
      <w:r w:rsidRPr="00BE2C77">
        <w:rPr>
          <w:rFonts w:ascii="Candara Light" w:eastAsia="楷体" w:hAnsi="Candara Light" w:hint="eastAsia"/>
          <w:color w:val="000000"/>
          <w:sz w:val="24"/>
        </w:rPr>
        <w:t>为</w:t>
      </w:r>
      <w:r w:rsidRPr="00BE2C77">
        <w:rPr>
          <w:rFonts w:ascii="Candara Light" w:eastAsia="楷体" w:hAnsi="Candara Light" w:hint="eastAsia"/>
          <w:color w:val="000000"/>
          <w:sz w:val="24"/>
        </w:rPr>
        <w:t>NULL</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getcwd()</w:t>
      </w:r>
      <w:r w:rsidRPr="00BE2C77">
        <w:rPr>
          <w:rFonts w:ascii="Candara Light" w:eastAsia="楷体" w:hAnsi="Candara Light" w:hint="eastAsia"/>
          <w:color w:val="000000"/>
          <w:sz w:val="24"/>
        </w:rPr>
        <w:t>会依参数</w:t>
      </w:r>
      <w:r w:rsidRPr="00BE2C77">
        <w:rPr>
          <w:rFonts w:ascii="Candara Light" w:eastAsia="楷体" w:hAnsi="Candara Light" w:hint="eastAsia"/>
          <w:color w:val="000000"/>
          <w:sz w:val="24"/>
        </w:rPr>
        <w:t>size</w:t>
      </w:r>
      <w:r w:rsidRPr="00BE2C77">
        <w:rPr>
          <w:rFonts w:ascii="Candara Light" w:eastAsia="楷体" w:hAnsi="Candara Light" w:hint="eastAsia"/>
          <w:color w:val="000000"/>
          <w:sz w:val="24"/>
        </w:rPr>
        <w:t>的大小自动配置内存</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使用</w:t>
      </w:r>
      <w:r w:rsidRPr="00BE2C77">
        <w:rPr>
          <w:rFonts w:ascii="Candara Light" w:eastAsia="楷体" w:hAnsi="Candara Light" w:hint="eastAsia"/>
          <w:color w:val="000000"/>
          <w:sz w:val="24"/>
        </w:rPr>
        <w:t>malloc())</w:t>
      </w:r>
      <w:r w:rsidRPr="00BE2C77">
        <w:rPr>
          <w:rFonts w:ascii="Candara Light" w:eastAsia="楷体" w:hAnsi="Candara Light" w:hint="eastAsia"/>
          <w:color w:val="000000"/>
          <w:sz w:val="24"/>
        </w:rPr>
        <w:t>，如果参数</w:t>
      </w:r>
      <w:r w:rsidRPr="00BE2C77">
        <w:rPr>
          <w:rFonts w:ascii="Candara Light" w:eastAsia="楷体" w:hAnsi="Candara Light" w:hint="eastAsia"/>
          <w:color w:val="000000"/>
          <w:sz w:val="24"/>
        </w:rPr>
        <w:t>size</w:t>
      </w:r>
      <w:r w:rsidRPr="00BE2C77">
        <w:rPr>
          <w:rFonts w:ascii="Candara Light" w:eastAsia="楷体" w:hAnsi="Candara Light" w:hint="eastAsia"/>
          <w:color w:val="000000"/>
          <w:sz w:val="24"/>
        </w:rPr>
        <w:t>也为</w:t>
      </w:r>
      <w:r w:rsidRPr="00BE2C77">
        <w:rPr>
          <w:rFonts w:ascii="Candara Light" w:eastAsia="楷体" w:hAnsi="Candara Light" w:hint="eastAsia"/>
          <w:color w:val="000000"/>
          <w:sz w:val="24"/>
        </w:rPr>
        <w:t>0</w:t>
      </w:r>
      <w:r w:rsidRPr="00BE2C77">
        <w:rPr>
          <w:rFonts w:ascii="Candara Light" w:eastAsia="楷体" w:hAnsi="Candara Light" w:hint="eastAsia"/>
          <w:color w:val="000000"/>
          <w:sz w:val="24"/>
        </w:rPr>
        <w:t>，则</w:t>
      </w:r>
      <w:r w:rsidRPr="00BE2C77">
        <w:rPr>
          <w:rFonts w:ascii="Candara Light" w:eastAsia="楷体" w:hAnsi="Candara Light" w:hint="eastAsia"/>
          <w:color w:val="000000"/>
          <w:sz w:val="24"/>
        </w:rPr>
        <w:t>getcwd()</w:t>
      </w:r>
      <w:r w:rsidRPr="00BE2C77">
        <w:rPr>
          <w:rFonts w:ascii="Candara Light" w:eastAsia="楷体" w:hAnsi="Candara Light" w:hint="eastAsia"/>
          <w:color w:val="000000"/>
          <w:sz w:val="24"/>
        </w:rPr>
        <w:t>会依工作目录绝对路径的字符串程度来决定所配置的内存大小，进程可以在使用完此字符串后利用</w:t>
      </w:r>
      <w:r w:rsidRPr="00BE2C77">
        <w:rPr>
          <w:rFonts w:ascii="Candara Light" w:eastAsia="楷体" w:hAnsi="Candara Light" w:hint="eastAsia"/>
          <w:color w:val="000000"/>
          <w:sz w:val="24"/>
        </w:rPr>
        <w:t>free()</w:t>
      </w:r>
      <w:r w:rsidRPr="00BE2C77">
        <w:rPr>
          <w:rFonts w:ascii="Candara Light" w:eastAsia="楷体" w:hAnsi="Candara Light" w:hint="eastAsia"/>
          <w:color w:val="000000"/>
          <w:sz w:val="24"/>
        </w:rPr>
        <w:t>来释放此空间。</w:t>
      </w:r>
    </w:p>
    <w:p w14:paraId="503E52CD"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执行成功则将结果复制到参数</w:t>
      </w:r>
      <w:r w:rsidRPr="00BE2C77">
        <w:rPr>
          <w:rFonts w:ascii="Candara Light" w:eastAsia="楷体" w:hAnsi="Candara Light" w:hint="eastAsia"/>
          <w:color w:val="000000"/>
          <w:sz w:val="24"/>
        </w:rPr>
        <w:t>buf</w:t>
      </w:r>
      <w:r w:rsidRPr="00BE2C77">
        <w:rPr>
          <w:rFonts w:ascii="Candara Light" w:eastAsia="楷体" w:hAnsi="Candara Light" w:hint="eastAsia"/>
          <w:color w:val="000000"/>
          <w:sz w:val="24"/>
        </w:rPr>
        <w:t>所指的内存空间，或是返回自动配置的字符串指针。失败返回</w:t>
      </w:r>
      <w:r w:rsidRPr="00BE2C77">
        <w:rPr>
          <w:rFonts w:ascii="Candara Light" w:eastAsia="楷体" w:hAnsi="Candara Light" w:hint="eastAsia"/>
          <w:color w:val="000000"/>
          <w:sz w:val="24"/>
        </w:rPr>
        <w:t>NULL</w:t>
      </w:r>
      <w:r w:rsidRPr="00BE2C77">
        <w:rPr>
          <w:rFonts w:ascii="Candara Light" w:eastAsia="楷体" w:hAnsi="Candara Light" w:hint="eastAsia"/>
          <w:color w:val="000000"/>
          <w:sz w:val="24"/>
        </w:rPr>
        <w:t>，错误代码存于</w:t>
      </w:r>
      <w:r w:rsidRPr="00BE2C77">
        <w:rPr>
          <w:rFonts w:ascii="Candara Light" w:eastAsia="楷体" w:hAnsi="Candara Light" w:hint="eastAsia"/>
          <w:color w:val="000000"/>
          <w:sz w:val="24"/>
        </w:rPr>
        <w:t>errno</w:t>
      </w:r>
      <w:r w:rsidRPr="00BE2C77">
        <w:rPr>
          <w:rFonts w:ascii="Candara Light" w:eastAsia="楷体" w:hAnsi="Candara Light" w:hint="eastAsia"/>
          <w:color w:val="000000"/>
          <w:sz w:val="24"/>
        </w:rPr>
        <w:t>。</w:t>
      </w:r>
    </w:p>
    <w:p w14:paraId="01FB6A2D"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范例</w:t>
      </w:r>
      <w:r w:rsidRPr="00BE2C77">
        <w:rPr>
          <w:rFonts w:ascii="Candara Light" w:eastAsia="楷体" w:hAnsi="Candara Light" w:hint="eastAsia"/>
          <w:color w:val="000000"/>
          <w:sz w:val="24"/>
        </w:rPr>
        <w:t xml:space="preserve">  #include&lt;unistd.h&gt;</w:t>
      </w:r>
    </w:p>
    <w:p w14:paraId="252502D0"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lastRenderedPageBreak/>
        <w:t>main()</w:t>
      </w:r>
    </w:p>
    <w:p w14:paraId="17E99D77"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784A95AD"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char buf[80];</w:t>
      </w:r>
    </w:p>
    <w:p w14:paraId="605CF792"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getcwd(buf,sizeof(buf));</w:t>
      </w:r>
    </w:p>
    <w:p w14:paraId="69928144"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printf(“current working directory : %s\n”,buf);</w:t>
      </w:r>
    </w:p>
    <w:p w14:paraId="651D1691" w14:textId="3475F6C1"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7AB59245" w14:textId="50931476"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chdir</w:t>
      </w:r>
      <w:r w:rsidRPr="006F279A">
        <w:rPr>
          <w:rFonts w:ascii="Candara Light" w:eastAsia="楷体" w:hAnsi="Candara Light" w:hint="eastAsia"/>
          <w:color w:val="000000"/>
          <w:sz w:val="28"/>
          <w:szCs w:val="32"/>
        </w:rPr>
        <w:t>（改变当前的工作目录）</w:t>
      </w:r>
    </w:p>
    <w:p w14:paraId="334C2972"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#include&lt;unistd.h&gt;</w:t>
      </w:r>
    </w:p>
    <w:p w14:paraId="0BDED4A2"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int chdir(const char * path);</w:t>
      </w:r>
    </w:p>
    <w:p w14:paraId="7E8FF2A3"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chdir()</w:t>
      </w:r>
      <w:r w:rsidRPr="00BE2C77">
        <w:rPr>
          <w:rFonts w:ascii="Candara Light" w:eastAsia="楷体" w:hAnsi="Candara Light" w:hint="eastAsia"/>
          <w:color w:val="000000"/>
          <w:sz w:val="24"/>
        </w:rPr>
        <w:t>用来将当前的工作目录改变成以参数</w:t>
      </w:r>
      <w:r w:rsidRPr="00BE2C77">
        <w:rPr>
          <w:rFonts w:ascii="Candara Light" w:eastAsia="楷体" w:hAnsi="Candara Light" w:hint="eastAsia"/>
          <w:color w:val="000000"/>
          <w:sz w:val="24"/>
        </w:rPr>
        <w:t>path</w:t>
      </w:r>
      <w:r w:rsidRPr="00BE2C77">
        <w:rPr>
          <w:rFonts w:ascii="Candara Light" w:eastAsia="楷体" w:hAnsi="Candara Light" w:hint="eastAsia"/>
          <w:color w:val="000000"/>
          <w:sz w:val="24"/>
        </w:rPr>
        <w:t>所指的目录。</w:t>
      </w:r>
    </w:p>
    <w:p w14:paraId="735C425C"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执行成功则返回</w:t>
      </w:r>
      <w:r w:rsidRPr="00BE2C77">
        <w:rPr>
          <w:rFonts w:ascii="Candara Light" w:eastAsia="楷体" w:hAnsi="Candara Light" w:hint="eastAsia"/>
          <w:color w:val="000000"/>
          <w:sz w:val="24"/>
        </w:rPr>
        <w:t>0</w:t>
      </w:r>
      <w:r w:rsidRPr="00BE2C77">
        <w:rPr>
          <w:rFonts w:ascii="Candara Light" w:eastAsia="楷体" w:hAnsi="Candara Light" w:hint="eastAsia"/>
          <w:color w:val="000000"/>
          <w:sz w:val="24"/>
        </w:rPr>
        <w:t>，失败返回</w:t>
      </w:r>
      <w:r w:rsidRPr="00BE2C77">
        <w:rPr>
          <w:rFonts w:ascii="Candara Light" w:eastAsia="楷体" w:hAnsi="Candara Light" w:hint="eastAsia"/>
          <w:color w:val="000000"/>
          <w:sz w:val="24"/>
        </w:rPr>
        <w:t>-1</w:t>
      </w:r>
      <w:r w:rsidRPr="00BE2C77">
        <w:rPr>
          <w:rFonts w:ascii="Candara Light" w:eastAsia="楷体" w:hAnsi="Candara Light" w:hint="eastAsia"/>
          <w:color w:val="000000"/>
          <w:sz w:val="24"/>
        </w:rPr>
        <w:t>，</w:t>
      </w:r>
      <w:r w:rsidRPr="00BE2C77">
        <w:rPr>
          <w:rFonts w:ascii="Candara Light" w:eastAsia="楷体" w:hAnsi="Candara Light" w:hint="eastAsia"/>
          <w:color w:val="000000"/>
          <w:sz w:val="24"/>
        </w:rPr>
        <w:t>errno</w:t>
      </w:r>
      <w:r w:rsidRPr="00BE2C77">
        <w:rPr>
          <w:rFonts w:ascii="Candara Light" w:eastAsia="楷体" w:hAnsi="Candara Light" w:hint="eastAsia"/>
          <w:color w:val="000000"/>
          <w:sz w:val="24"/>
        </w:rPr>
        <w:t>为错误代码。</w:t>
      </w:r>
    </w:p>
    <w:p w14:paraId="356ABA09"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范例</w:t>
      </w:r>
      <w:r w:rsidRPr="00BE2C77">
        <w:rPr>
          <w:rFonts w:ascii="Candara Light" w:eastAsia="楷体" w:hAnsi="Candara Light" w:hint="eastAsia"/>
          <w:color w:val="000000"/>
          <w:sz w:val="24"/>
        </w:rPr>
        <w:t xml:space="preserve">  #include&lt;unistd.h&gt;</w:t>
      </w:r>
    </w:p>
    <w:p w14:paraId="5A6FB36D"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main()</w:t>
      </w:r>
    </w:p>
    <w:p w14:paraId="0A43335E"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4F165DA9"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chdir(“/tmp”);</w:t>
      </w:r>
    </w:p>
    <w:p w14:paraId="2814054C"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printf(“current working directory: %s\n”,getcwd(NULL,NULL));</w:t>
      </w:r>
    </w:p>
    <w:p w14:paraId="6EDF9E81" w14:textId="231BF37A"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429CCE34" w14:textId="5E383CBB"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opendir</w:t>
      </w:r>
      <w:r w:rsidRPr="006F279A">
        <w:rPr>
          <w:rFonts w:ascii="Candara Light" w:eastAsia="楷体" w:hAnsi="Candara Light" w:hint="eastAsia"/>
          <w:color w:val="000000"/>
          <w:sz w:val="28"/>
          <w:szCs w:val="32"/>
        </w:rPr>
        <w:t>（打开目录）</w:t>
      </w:r>
    </w:p>
    <w:p w14:paraId="6C845C74"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#include&lt;sys/types.h&gt;</w:t>
      </w:r>
    </w:p>
    <w:p w14:paraId="2CDBB146"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color w:val="000000"/>
          <w:sz w:val="24"/>
        </w:rPr>
        <w:t>#include&lt;dirent.h&gt;</w:t>
      </w:r>
    </w:p>
    <w:p w14:paraId="032C89E6"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DIR * opendir(const char * name);</w:t>
      </w:r>
    </w:p>
    <w:p w14:paraId="5EB2EA42"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opendir()</w:t>
      </w:r>
      <w:r w:rsidRPr="00BE2C77">
        <w:rPr>
          <w:rFonts w:ascii="Candara Light" w:eastAsia="楷体" w:hAnsi="Candara Light" w:hint="eastAsia"/>
          <w:color w:val="000000"/>
          <w:sz w:val="24"/>
        </w:rPr>
        <w:t>用来打开参数</w:t>
      </w:r>
      <w:r w:rsidRPr="00BE2C77">
        <w:rPr>
          <w:rFonts w:ascii="Candara Light" w:eastAsia="楷体" w:hAnsi="Candara Light" w:hint="eastAsia"/>
          <w:color w:val="000000"/>
          <w:sz w:val="24"/>
        </w:rPr>
        <w:t>name</w:t>
      </w:r>
      <w:r w:rsidRPr="00BE2C77">
        <w:rPr>
          <w:rFonts w:ascii="Candara Light" w:eastAsia="楷体" w:hAnsi="Candara Light" w:hint="eastAsia"/>
          <w:color w:val="000000"/>
          <w:sz w:val="24"/>
        </w:rPr>
        <w:t>指定的目录，并返回</w:t>
      </w:r>
      <w:r w:rsidRPr="00BE2C77">
        <w:rPr>
          <w:rFonts w:ascii="Candara Light" w:eastAsia="楷体" w:hAnsi="Candara Light" w:hint="eastAsia"/>
          <w:color w:val="000000"/>
          <w:sz w:val="24"/>
        </w:rPr>
        <w:t>DIR*</w:t>
      </w:r>
      <w:r w:rsidRPr="00BE2C77">
        <w:rPr>
          <w:rFonts w:ascii="Candara Light" w:eastAsia="楷体" w:hAnsi="Candara Light" w:hint="eastAsia"/>
          <w:color w:val="000000"/>
          <w:sz w:val="24"/>
        </w:rPr>
        <w:t>形态的目录流，和</w:t>
      </w:r>
      <w:r w:rsidRPr="00BE2C77">
        <w:rPr>
          <w:rFonts w:ascii="Candara Light" w:eastAsia="楷体" w:hAnsi="Candara Light" w:hint="eastAsia"/>
          <w:color w:val="000000"/>
          <w:sz w:val="24"/>
        </w:rPr>
        <w:t>open()</w:t>
      </w:r>
      <w:r w:rsidRPr="00BE2C77">
        <w:rPr>
          <w:rFonts w:ascii="Candara Light" w:eastAsia="楷体" w:hAnsi="Candara Light" w:hint="eastAsia"/>
          <w:color w:val="000000"/>
          <w:sz w:val="24"/>
        </w:rPr>
        <w:t>类似，接下来对目录的读取和搜索都要使用此返回值。</w:t>
      </w:r>
    </w:p>
    <w:p w14:paraId="10D1DE8B"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成功则返回</w:t>
      </w:r>
      <w:r w:rsidRPr="00BE2C77">
        <w:rPr>
          <w:rFonts w:ascii="Candara Light" w:eastAsia="楷体" w:hAnsi="Candara Light" w:hint="eastAsia"/>
          <w:color w:val="000000"/>
          <w:sz w:val="24"/>
        </w:rPr>
        <w:t xml:space="preserve">DIR* </w:t>
      </w:r>
      <w:r w:rsidRPr="00BE2C77">
        <w:rPr>
          <w:rFonts w:ascii="Candara Light" w:eastAsia="楷体" w:hAnsi="Candara Light" w:hint="eastAsia"/>
          <w:color w:val="000000"/>
          <w:sz w:val="24"/>
        </w:rPr>
        <w:t>型态的目录流，打开失败则返回</w:t>
      </w:r>
      <w:r w:rsidRPr="00BE2C77">
        <w:rPr>
          <w:rFonts w:ascii="Candara Light" w:eastAsia="楷体" w:hAnsi="Candara Light" w:hint="eastAsia"/>
          <w:color w:val="000000"/>
          <w:sz w:val="24"/>
        </w:rPr>
        <w:t>NULL</w:t>
      </w:r>
      <w:r w:rsidRPr="00BE2C77">
        <w:rPr>
          <w:rFonts w:ascii="Candara Light" w:eastAsia="楷体" w:hAnsi="Candara Light" w:hint="eastAsia"/>
          <w:color w:val="000000"/>
          <w:sz w:val="24"/>
        </w:rPr>
        <w:t>。</w:t>
      </w:r>
    </w:p>
    <w:p w14:paraId="0F723FFE" w14:textId="77777777" w:rsid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错误代码</w:t>
      </w:r>
      <w:r w:rsidRPr="00BE2C77">
        <w:rPr>
          <w:rFonts w:ascii="Candara Light" w:eastAsia="楷体" w:hAnsi="Candara Light" w:hint="eastAsia"/>
          <w:color w:val="000000"/>
          <w:sz w:val="24"/>
        </w:rPr>
        <w:t xml:space="preserve">  </w:t>
      </w:r>
    </w:p>
    <w:p w14:paraId="5E532893" w14:textId="38CC44A5"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EACCESS </w:t>
      </w:r>
      <w:r w:rsidRPr="00BE2C77">
        <w:rPr>
          <w:rFonts w:ascii="Candara Light" w:eastAsia="楷体" w:hAnsi="Candara Light" w:hint="eastAsia"/>
          <w:color w:val="000000"/>
          <w:sz w:val="24"/>
        </w:rPr>
        <w:t>权限不足</w:t>
      </w:r>
    </w:p>
    <w:p w14:paraId="37488471"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EMFILE </w:t>
      </w:r>
      <w:r w:rsidRPr="00BE2C77">
        <w:rPr>
          <w:rFonts w:ascii="Candara Light" w:eastAsia="楷体" w:hAnsi="Candara Light" w:hint="eastAsia"/>
          <w:color w:val="000000"/>
          <w:sz w:val="24"/>
        </w:rPr>
        <w:t>已达到进程可同时打开的文件数上限。</w:t>
      </w:r>
    </w:p>
    <w:p w14:paraId="740DB23F"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ENFILE </w:t>
      </w:r>
      <w:r w:rsidRPr="00BE2C77">
        <w:rPr>
          <w:rFonts w:ascii="Candara Light" w:eastAsia="楷体" w:hAnsi="Candara Light" w:hint="eastAsia"/>
          <w:color w:val="000000"/>
          <w:sz w:val="24"/>
        </w:rPr>
        <w:t>已达到系统可同时打开的文件数上限。</w:t>
      </w:r>
    </w:p>
    <w:p w14:paraId="4C7C1ADD"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ENOTDIR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name</w:t>
      </w:r>
      <w:r w:rsidRPr="00BE2C77">
        <w:rPr>
          <w:rFonts w:ascii="Candara Light" w:eastAsia="楷体" w:hAnsi="Candara Light" w:hint="eastAsia"/>
          <w:color w:val="000000"/>
          <w:sz w:val="24"/>
        </w:rPr>
        <w:t>非真正的目录</w:t>
      </w:r>
    </w:p>
    <w:p w14:paraId="501F736A"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ENOENT </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 xml:space="preserve">name </w:t>
      </w:r>
      <w:r w:rsidRPr="00BE2C77">
        <w:rPr>
          <w:rFonts w:ascii="Candara Light" w:eastAsia="楷体" w:hAnsi="Candara Light" w:hint="eastAsia"/>
          <w:color w:val="000000"/>
          <w:sz w:val="24"/>
        </w:rPr>
        <w:t>指定的目录不存在，或是参数</w:t>
      </w:r>
      <w:r w:rsidRPr="00BE2C77">
        <w:rPr>
          <w:rFonts w:ascii="Candara Light" w:eastAsia="楷体" w:hAnsi="Candara Light" w:hint="eastAsia"/>
          <w:color w:val="000000"/>
          <w:sz w:val="24"/>
        </w:rPr>
        <w:t xml:space="preserve">name </w:t>
      </w:r>
      <w:r w:rsidRPr="00BE2C77">
        <w:rPr>
          <w:rFonts w:ascii="Candara Light" w:eastAsia="楷体" w:hAnsi="Candara Light" w:hint="eastAsia"/>
          <w:color w:val="000000"/>
          <w:sz w:val="24"/>
        </w:rPr>
        <w:t>为一空字符串。</w:t>
      </w:r>
    </w:p>
    <w:p w14:paraId="619B8F42" w14:textId="77777777" w:rsidR="006F279A" w:rsidRPr="00BE2C77" w:rsidRDefault="006F279A" w:rsidP="00BE2C77">
      <w:pPr>
        <w:pStyle w:val="a9"/>
        <w:ind w:leftChars="632" w:left="1327"/>
        <w:jc w:val="left"/>
        <w:rPr>
          <w:rFonts w:ascii="Candara Light" w:eastAsia="楷体" w:hAnsi="Candara Light"/>
          <w:color w:val="000000"/>
          <w:sz w:val="24"/>
        </w:rPr>
      </w:pPr>
      <w:r w:rsidRPr="00BE2C77">
        <w:rPr>
          <w:rFonts w:ascii="Candara Light" w:eastAsia="楷体" w:hAnsi="Candara Light" w:hint="eastAsia"/>
          <w:color w:val="000000"/>
          <w:sz w:val="24"/>
        </w:rPr>
        <w:t xml:space="preserve">ENOMEM </w:t>
      </w:r>
      <w:r w:rsidRPr="00BE2C77">
        <w:rPr>
          <w:rFonts w:ascii="Candara Light" w:eastAsia="楷体" w:hAnsi="Candara Light" w:hint="eastAsia"/>
          <w:color w:val="000000"/>
          <w:sz w:val="24"/>
        </w:rPr>
        <w:t>核心内存不足。</w:t>
      </w:r>
    </w:p>
    <w:p w14:paraId="27D3CA71" w14:textId="22F1AAA7" w:rsidR="006F279A" w:rsidRP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readdir</w:t>
      </w:r>
      <w:r w:rsidRPr="006F279A">
        <w:rPr>
          <w:rFonts w:ascii="Candara Light" w:eastAsia="楷体" w:hAnsi="Candara Light" w:hint="eastAsia"/>
          <w:color w:val="000000"/>
          <w:sz w:val="28"/>
          <w:szCs w:val="32"/>
        </w:rPr>
        <w:t>（读取目录）</w:t>
      </w:r>
      <w:r w:rsidRPr="006F279A">
        <w:rPr>
          <w:rFonts w:ascii="Candara Light" w:eastAsia="楷体" w:hAnsi="Candara Light" w:hint="eastAsia"/>
          <w:color w:val="000000"/>
          <w:sz w:val="28"/>
          <w:szCs w:val="32"/>
        </w:rPr>
        <w:t xml:space="preserve">  </w:t>
      </w:r>
    </w:p>
    <w:p w14:paraId="61A240AC" w14:textId="77777777" w:rsid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表头文件</w:t>
      </w:r>
      <w:r w:rsidRPr="00BE2C77">
        <w:rPr>
          <w:rFonts w:ascii="Candara Light" w:eastAsia="楷体" w:hAnsi="Candara Light" w:hint="eastAsia"/>
          <w:color w:val="000000"/>
          <w:sz w:val="24"/>
        </w:rPr>
        <w:t xml:space="preserve">  </w:t>
      </w:r>
    </w:p>
    <w:p w14:paraId="030A275F" w14:textId="16F57550"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hint="eastAsia"/>
          <w:color w:val="000000"/>
          <w:sz w:val="24"/>
        </w:rPr>
        <w:t>#include&lt;sys/types.h&gt;</w:t>
      </w:r>
    </w:p>
    <w:p w14:paraId="37952494"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#include&lt;dirent.h&gt;</w:t>
      </w:r>
    </w:p>
    <w:p w14:paraId="6FA91D07"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定义函数</w:t>
      </w:r>
      <w:r w:rsidRPr="00BE2C77">
        <w:rPr>
          <w:rFonts w:ascii="Candara Light" w:eastAsia="楷体" w:hAnsi="Candara Light" w:hint="eastAsia"/>
          <w:color w:val="000000"/>
          <w:sz w:val="24"/>
        </w:rPr>
        <w:t xml:space="preserve">  struct dirent * readdir(DIR * dir);</w:t>
      </w:r>
    </w:p>
    <w:p w14:paraId="45CB8F87"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函数说明</w:t>
      </w:r>
      <w:r w:rsidRPr="00BE2C77">
        <w:rPr>
          <w:rFonts w:ascii="Candara Light" w:eastAsia="楷体" w:hAnsi="Candara Light" w:hint="eastAsia"/>
          <w:color w:val="000000"/>
          <w:sz w:val="24"/>
        </w:rPr>
        <w:t xml:space="preserve">  readdir()</w:t>
      </w:r>
      <w:r w:rsidRPr="00BE2C77">
        <w:rPr>
          <w:rFonts w:ascii="Candara Light" w:eastAsia="楷体" w:hAnsi="Candara Light" w:hint="eastAsia"/>
          <w:color w:val="000000"/>
          <w:sz w:val="24"/>
        </w:rPr>
        <w:t>返回参数</w:t>
      </w:r>
      <w:r w:rsidRPr="00BE2C77">
        <w:rPr>
          <w:rFonts w:ascii="Candara Light" w:eastAsia="楷体" w:hAnsi="Candara Light" w:hint="eastAsia"/>
          <w:color w:val="000000"/>
          <w:sz w:val="24"/>
        </w:rPr>
        <w:t>dir</w:t>
      </w:r>
      <w:r w:rsidRPr="00BE2C77">
        <w:rPr>
          <w:rFonts w:ascii="Candara Light" w:eastAsia="楷体" w:hAnsi="Candara Light" w:hint="eastAsia"/>
          <w:color w:val="000000"/>
          <w:sz w:val="24"/>
        </w:rPr>
        <w:t>目录流的下个目录进入点。</w:t>
      </w:r>
    </w:p>
    <w:p w14:paraId="2D4DFCCB"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结构</w:t>
      </w:r>
      <w:r w:rsidRPr="00BE2C77">
        <w:rPr>
          <w:rFonts w:ascii="Candara Light" w:eastAsia="楷体" w:hAnsi="Candara Light" w:hint="eastAsia"/>
          <w:color w:val="000000"/>
          <w:sz w:val="24"/>
        </w:rPr>
        <w:t>dirent</w:t>
      </w:r>
      <w:r w:rsidRPr="00BE2C77">
        <w:rPr>
          <w:rFonts w:ascii="Candara Light" w:eastAsia="楷体" w:hAnsi="Candara Light" w:hint="eastAsia"/>
          <w:color w:val="000000"/>
          <w:sz w:val="24"/>
        </w:rPr>
        <w:t>定义如下</w:t>
      </w:r>
    </w:p>
    <w:p w14:paraId="23E7CDEA"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struct dirent</w:t>
      </w:r>
    </w:p>
    <w:p w14:paraId="0ED35F81"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lastRenderedPageBreak/>
        <w:t>{</w:t>
      </w:r>
    </w:p>
    <w:p w14:paraId="5E039501"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hint="eastAsia"/>
          <w:color w:val="000000"/>
          <w:sz w:val="24"/>
        </w:rPr>
        <w:t>ino_t d_ino;</w:t>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t>/*</w:t>
      </w:r>
      <w:r w:rsidRPr="00BE2C77">
        <w:rPr>
          <w:rFonts w:ascii="Candara Light" w:eastAsia="楷体" w:hAnsi="Candara Light" w:hint="eastAsia"/>
          <w:color w:val="000000"/>
          <w:sz w:val="24"/>
        </w:rPr>
        <w:t>此目录进入点的</w:t>
      </w:r>
      <w:r w:rsidRPr="00BE2C77">
        <w:rPr>
          <w:rFonts w:ascii="Candara Light" w:eastAsia="楷体" w:hAnsi="Candara Light" w:hint="eastAsia"/>
          <w:color w:val="000000"/>
          <w:sz w:val="24"/>
        </w:rPr>
        <w:t>inode */</w:t>
      </w:r>
    </w:p>
    <w:p w14:paraId="4A782998"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hint="eastAsia"/>
          <w:color w:val="000000"/>
          <w:sz w:val="24"/>
        </w:rPr>
        <w:t xml:space="preserve">ff_t d_off; </w:t>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t>/*</w:t>
      </w:r>
      <w:r w:rsidRPr="00BE2C77">
        <w:rPr>
          <w:rFonts w:ascii="Candara Light" w:eastAsia="楷体" w:hAnsi="Candara Light" w:hint="eastAsia"/>
          <w:color w:val="000000"/>
          <w:sz w:val="24"/>
        </w:rPr>
        <w:t>目录文件开头至此目录进入点的位移</w:t>
      </w:r>
      <w:r w:rsidRPr="00BE2C77">
        <w:rPr>
          <w:rFonts w:ascii="Candara Light" w:eastAsia="楷体" w:hAnsi="Candara Light" w:hint="eastAsia"/>
          <w:color w:val="000000"/>
          <w:sz w:val="24"/>
        </w:rPr>
        <w:t>*/</w:t>
      </w:r>
    </w:p>
    <w:p w14:paraId="7EE08B13"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hint="eastAsia"/>
          <w:color w:val="000000"/>
          <w:sz w:val="24"/>
        </w:rPr>
        <w:t xml:space="preserve">signed short int d_reclen; </w:t>
      </w:r>
      <w:r w:rsidRPr="00BE2C77">
        <w:rPr>
          <w:rFonts w:ascii="Candara Light" w:eastAsia="楷体" w:hAnsi="Candara Light" w:hint="eastAsia"/>
          <w:color w:val="000000"/>
          <w:sz w:val="24"/>
        </w:rPr>
        <w:tab/>
      </w:r>
      <w:r w:rsidRPr="00BE2C77">
        <w:rPr>
          <w:rFonts w:ascii="Candara Light" w:eastAsia="楷体" w:hAnsi="Candara Light" w:hint="eastAsia"/>
          <w:color w:val="000000"/>
          <w:sz w:val="24"/>
        </w:rPr>
        <w:tab/>
        <w:t>/*</w:t>
      </w:r>
      <w:r w:rsidRPr="00BE2C77">
        <w:rPr>
          <w:rFonts w:ascii="Candara Light" w:eastAsia="楷体" w:hAnsi="Candara Light" w:hint="eastAsia"/>
          <w:color w:val="000000"/>
          <w:sz w:val="24"/>
        </w:rPr>
        <w:t>文件名长度</w:t>
      </w:r>
      <w:r w:rsidRPr="00BE2C77">
        <w:rPr>
          <w:rFonts w:ascii="Candara Light" w:eastAsia="楷体" w:hAnsi="Candara Light" w:hint="eastAsia"/>
          <w:color w:val="000000"/>
          <w:sz w:val="24"/>
        </w:rPr>
        <w:t>*/</w:t>
      </w:r>
    </w:p>
    <w:p w14:paraId="07445676"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hint="eastAsia"/>
          <w:color w:val="000000"/>
          <w:sz w:val="24"/>
        </w:rPr>
        <w:t xml:space="preserve">har d_name[NAME_MAX+1]; </w:t>
      </w:r>
      <w:r w:rsidRPr="00BE2C77">
        <w:rPr>
          <w:rFonts w:ascii="Candara Light" w:eastAsia="楷体" w:hAnsi="Candara Light" w:hint="eastAsia"/>
          <w:color w:val="000000"/>
          <w:sz w:val="24"/>
        </w:rPr>
        <w:tab/>
        <w:t>/*</w:t>
      </w:r>
      <w:r w:rsidRPr="00BE2C77">
        <w:rPr>
          <w:rFonts w:ascii="Candara Light" w:eastAsia="楷体" w:hAnsi="Candara Light" w:hint="eastAsia"/>
          <w:color w:val="000000"/>
          <w:sz w:val="24"/>
        </w:rPr>
        <w:t>文件名</w:t>
      </w:r>
      <w:r w:rsidRPr="00BE2C77">
        <w:rPr>
          <w:rFonts w:ascii="Candara Light" w:eastAsia="楷体" w:hAnsi="Candara Light" w:hint="eastAsia"/>
          <w:color w:val="000000"/>
          <w:sz w:val="24"/>
        </w:rPr>
        <w:t>*/</w:t>
      </w:r>
    </w:p>
    <w:p w14:paraId="63B59866"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48A46F59"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返回值</w:t>
      </w:r>
      <w:r w:rsidRPr="00BE2C77">
        <w:rPr>
          <w:rFonts w:ascii="Candara Light" w:eastAsia="楷体" w:hAnsi="Candara Light" w:hint="eastAsia"/>
          <w:color w:val="000000"/>
          <w:sz w:val="24"/>
        </w:rPr>
        <w:t xml:space="preserve">  </w:t>
      </w:r>
      <w:r w:rsidRPr="00BE2C77">
        <w:rPr>
          <w:rFonts w:ascii="Candara Light" w:eastAsia="楷体" w:hAnsi="Candara Light" w:hint="eastAsia"/>
          <w:color w:val="000000"/>
          <w:sz w:val="24"/>
        </w:rPr>
        <w:t>成功则返回下个目录进入点。有错误发生或读取到目录文件尾则返回</w:t>
      </w:r>
      <w:r w:rsidRPr="00BE2C77">
        <w:rPr>
          <w:rFonts w:ascii="Candara Light" w:eastAsia="楷体" w:hAnsi="Candara Light" w:hint="eastAsia"/>
          <w:color w:val="000000"/>
          <w:sz w:val="24"/>
        </w:rPr>
        <w:t>NULL</w:t>
      </w:r>
      <w:r w:rsidRPr="00BE2C77">
        <w:rPr>
          <w:rFonts w:ascii="Candara Light" w:eastAsia="楷体" w:hAnsi="Candara Light" w:hint="eastAsia"/>
          <w:color w:val="000000"/>
          <w:sz w:val="24"/>
        </w:rPr>
        <w:t>。</w:t>
      </w:r>
    </w:p>
    <w:p w14:paraId="6750918E"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附加说明</w:t>
      </w:r>
      <w:r w:rsidRPr="00BE2C77">
        <w:rPr>
          <w:rFonts w:ascii="Candara Light" w:eastAsia="楷体" w:hAnsi="Candara Light" w:hint="eastAsia"/>
          <w:color w:val="000000"/>
          <w:sz w:val="24"/>
        </w:rPr>
        <w:t xml:space="preserve">  EBADF</w:t>
      </w:r>
      <w:r w:rsidRPr="00BE2C77">
        <w:rPr>
          <w:rFonts w:ascii="Candara Light" w:eastAsia="楷体" w:hAnsi="Candara Light" w:hint="eastAsia"/>
          <w:color w:val="000000"/>
          <w:sz w:val="24"/>
        </w:rPr>
        <w:t>参数</w:t>
      </w:r>
      <w:r w:rsidRPr="00BE2C77">
        <w:rPr>
          <w:rFonts w:ascii="Candara Light" w:eastAsia="楷体" w:hAnsi="Candara Light" w:hint="eastAsia"/>
          <w:color w:val="000000"/>
          <w:sz w:val="24"/>
        </w:rPr>
        <w:t>dir</w:t>
      </w:r>
      <w:r w:rsidRPr="00BE2C77">
        <w:rPr>
          <w:rFonts w:ascii="Candara Light" w:eastAsia="楷体" w:hAnsi="Candara Light" w:hint="eastAsia"/>
          <w:color w:val="000000"/>
          <w:sz w:val="24"/>
        </w:rPr>
        <w:t>为无效的目录流。</w:t>
      </w:r>
    </w:p>
    <w:p w14:paraId="18ECE7D4" w14:textId="77777777" w:rsidR="006F279A" w:rsidRPr="00BE2C77" w:rsidRDefault="006F279A" w:rsidP="006F279A">
      <w:pPr>
        <w:pStyle w:val="a9"/>
        <w:spacing w:line="400" w:lineRule="exact"/>
        <w:ind w:left="907"/>
        <w:jc w:val="left"/>
        <w:rPr>
          <w:rFonts w:ascii="Candara Light" w:eastAsia="楷体" w:hAnsi="Candara Light"/>
          <w:color w:val="000000"/>
          <w:sz w:val="24"/>
        </w:rPr>
      </w:pPr>
      <w:r w:rsidRPr="00BE2C77">
        <w:rPr>
          <w:rFonts w:ascii="Candara Light" w:eastAsia="楷体" w:hAnsi="Candara Light" w:hint="eastAsia"/>
          <w:color w:val="000000"/>
          <w:sz w:val="24"/>
        </w:rPr>
        <w:t>范例</w:t>
      </w:r>
      <w:r w:rsidRPr="00BE2C77">
        <w:rPr>
          <w:rFonts w:ascii="Candara Light" w:eastAsia="楷体" w:hAnsi="Candara Light" w:hint="eastAsia"/>
          <w:color w:val="000000"/>
          <w:sz w:val="24"/>
        </w:rPr>
        <w:t xml:space="preserve">  #include&lt;sys/types.h&gt;</w:t>
      </w:r>
    </w:p>
    <w:p w14:paraId="5386716D"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#include&lt;dirent.h&gt;</w:t>
      </w:r>
    </w:p>
    <w:p w14:paraId="67BA5263"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#include&lt;unistd.h&gt;</w:t>
      </w:r>
    </w:p>
    <w:p w14:paraId="71F7A077"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main()</w:t>
      </w:r>
    </w:p>
    <w:p w14:paraId="43D3E2C7" w14:textId="77777777"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32AFB559"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DIR * dir;</w:t>
      </w:r>
    </w:p>
    <w:p w14:paraId="19CCF4FF"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struct dirent * ptr;</w:t>
      </w:r>
    </w:p>
    <w:p w14:paraId="66DF900F"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int i;</w:t>
      </w:r>
    </w:p>
    <w:p w14:paraId="29A67CD9"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dir =opendir(“/etc/rc.d”);</w:t>
      </w:r>
    </w:p>
    <w:p w14:paraId="73104BCC" w14:textId="77777777" w:rsidR="006F279A" w:rsidRPr="00BE2C77" w:rsidRDefault="006F279A" w:rsidP="00BE2C77">
      <w:pPr>
        <w:pStyle w:val="a9"/>
        <w:ind w:leftChars="532" w:left="1117"/>
        <w:jc w:val="left"/>
        <w:rPr>
          <w:rFonts w:ascii="Candara Light" w:eastAsia="楷体" w:hAnsi="Candara Light"/>
          <w:color w:val="000000"/>
          <w:sz w:val="24"/>
        </w:rPr>
      </w:pPr>
      <w:r w:rsidRPr="00BE2C77">
        <w:rPr>
          <w:rFonts w:ascii="Candara Light" w:eastAsia="楷体" w:hAnsi="Candara Light"/>
          <w:color w:val="000000"/>
          <w:sz w:val="24"/>
        </w:rPr>
        <w:t>while((ptr = readdir(dir))!=NULL)</w:t>
      </w:r>
    </w:p>
    <w:p w14:paraId="5338CF70" w14:textId="77777777" w:rsidR="006F279A" w:rsidRPr="00BE2C77" w:rsidRDefault="006F279A" w:rsidP="00BE2C77">
      <w:pPr>
        <w:pStyle w:val="a9"/>
        <w:ind w:left="907" w:firstLine="210"/>
        <w:jc w:val="left"/>
        <w:rPr>
          <w:rFonts w:ascii="Candara Light" w:eastAsia="楷体" w:hAnsi="Candara Light"/>
          <w:color w:val="000000"/>
          <w:sz w:val="24"/>
        </w:rPr>
      </w:pPr>
      <w:r w:rsidRPr="00BE2C77">
        <w:rPr>
          <w:rFonts w:ascii="Candara Light" w:eastAsia="楷体" w:hAnsi="Candara Light"/>
          <w:color w:val="000000"/>
          <w:sz w:val="24"/>
        </w:rPr>
        <w:t>{</w:t>
      </w:r>
    </w:p>
    <w:p w14:paraId="457ADF1E"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printf(“d_name: %s\n”,ptr-&gt;d_name);</w:t>
      </w:r>
    </w:p>
    <w:p w14:paraId="15CE5D2A"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w:t>
      </w:r>
    </w:p>
    <w:p w14:paraId="28D8D0E0" w14:textId="77777777" w:rsidR="006F279A" w:rsidRPr="00BE2C77" w:rsidRDefault="006F279A" w:rsidP="00BE2C77">
      <w:pPr>
        <w:pStyle w:val="a9"/>
        <w:ind w:left="907" w:firstLine="353"/>
        <w:jc w:val="left"/>
        <w:rPr>
          <w:rFonts w:ascii="Candara Light" w:eastAsia="楷体" w:hAnsi="Candara Light"/>
          <w:color w:val="000000"/>
          <w:sz w:val="24"/>
        </w:rPr>
      </w:pPr>
      <w:r w:rsidRPr="00BE2C77">
        <w:rPr>
          <w:rFonts w:ascii="Candara Light" w:eastAsia="楷体" w:hAnsi="Candara Light"/>
          <w:color w:val="000000"/>
          <w:sz w:val="24"/>
        </w:rPr>
        <w:t>closedir(dir);</w:t>
      </w:r>
    </w:p>
    <w:p w14:paraId="30DD9743" w14:textId="2C2C9FF6" w:rsidR="006F279A" w:rsidRPr="00BE2C77" w:rsidRDefault="006F279A" w:rsidP="00BE2C77">
      <w:pPr>
        <w:pStyle w:val="a9"/>
        <w:ind w:left="907"/>
        <w:jc w:val="left"/>
        <w:rPr>
          <w:rFonts w:ascii="Candara Light" w:eastAsia="楷体" w:hAnsi="Candara Light"/>
          <w:color w:val="000000"/>
          <w:sz w:val="24"/>
        </w:rPr>
      </w:pPr>
      <w:r w:rsidRPr="00BE2C77">
        <w:rPr>
          <w:rFonts w:ascii="Candara Light" w:eastAsia="楷体" w:hAnsi="Candara Light"/>
          <w:color w:val="000000"/>
          <w:sz w:val="24"/>
        </w:rPr>
        <w:t>}</w:t>
      </w:r>
    </w:p>
    <w:p w14:paraId="3B547AB3" w14:textId="5DC01808"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closedir</w:t>
      </w:r>
      <w:r w:rsidRPr="006F279A">
        <w:rPr>
          <w:rFonts w:ascii="Candara Light" w:eastAsia="楷体" w:hAnsi="Candara Light" w:hint="eastAsia"/>
          <w:color w:val="000000"/>
          <w:sz w:val="28"/>
          <w:szCs w:val="32"/>
        </w:rPr>
        <w:t>（关闭目录）</w:t>
      </w:r>
    </w:p>
    <w:p w14:paraId="67ED361C" w14:textId="77777777" w:rsidR="00BE2C77"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表头文件</w:t>
      </w:r>
      <w:r w:rsidRPr="006F279A">
        <w:rPr>
          <w:rFonts w:ascii="Candara Light" w:eastAsia="楷体" w:hAnsi="Candara Light" w:hint="eastAsia"/>
          <w:color w:val="000000"/>
          <w:sz w:val="24"/>
        </w:rPr>
        <w:t xml:space="preserve">  </w:t>
      </w:r>
    </w:p>
    <w:p w14:paraId="6C531920" w14:textId="6ABCCC0E"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hint="eastAsia"/>
          <w:color w:val="000000"/>
          <w:sz w:val="24"/>
        </w:rPr>
        <w:t>#include&lt;sys/types.h&gt;</w:t>
      </w:r>
    </w:p>
    <w:p w14:paraId="4AF7C627"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#include&lt;dirent.h&gt;</w:t>
      </w:r>
    </w:p>
    <w:p w14:paraId="1E79A4CE"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定义函数</w:t>
      </w:r>
      <w:r w:rsidRPr="006F279A">
        <w:rPr>
          <w:rFonts w:ascii="Candara Light" w:eastAsia="楷体" w:hAnsi="Candara Light" w:hint="eastAsia"/>
          <w:color w:val="000000"/>
          <w:sz w:val="24"/>
        </w:rPr>
        <w:t xml:space="preserve">  int closedir(DIR *dir);</w:t>
      </w:r>
    </w:p>
    <w:p w14:paraId="3BB4361F"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函数说明</w:t>
      </w:r>
      <w:r w:rsidRPr="006F279A">
        <w:rPr>
          <w:rFonts w:ascii="Candara Light" w:eastAsia="楷体" w:hAnsi="Candara Light" w:hint="eastAsia"/>
          <w:color w:val="000000"/>
          <w:sz w:val="24"/>
        </w:rPr>
        <w:t xml:space="preserve">  closedir()</w:t>
      </w:r>
      <w:r w:rsidRPr="006F279A">
        <w:rPr>
          <w:rFonts w:ascii="Candara Light" w:eastAsia="楷体" w:hAnsi="Candara Light" w:hint="eastAsia"/>
          <w:color w:val="000000"/>
          <w:sz w:val="24"/>
        </w:rPr>
        <w:t>关闭参数</w:t>
      </w:r>
      <w:r w:rsidRPr="006F279A">
        <w:rPr>
          <w:rFonts w:ascii="Candara Light" w:eastAsia="楷体" w:hAnsi="Candara Light" w:hint="eastAsia"/>
          <w:color w:val="000000"/>
          <w:sz w:val="24"/>
        </w:rPr>
        <w:t>dir</w:t>
      </w:r>
      <w:r w:rsidRPr="006F279A">
        <w:rPr>
          <w:rFonts w:ascii="Candara Light" w:eastAsia="楷体" w:hAnsi="Candara Light" w:hint="eastAsia"/>
          <w:color w:val="000000"/>
          <w:sz w:val="24"/>
        </w:rPr>
        <w:t>所指的目录流。</w:t>
      </w:r>
    </w:p>
    <w:p w14:paraId="0B8D2173"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返回值</w:t>
      </w:r>
      <w:r w:rsidRPr="006F279A">
        <w:rPr>
          <w:rFonts w:ascii="Candara Light" w:eastAsia="楷体" w:hAnsi="Candara Light" w:hint="eastAsia"/>
          <w:color w:val="000000"/>
          <w:sz w:val="24"/>
        </w:rPr>
        <w:t xml:space="preserve">  </w:t>
      </w:r>
      <w:r w:rsidRPr="006F279A">
        <w:rPr>
          <w:rFonts w:ascii="Candara Light" w:eastAsia="楷体" w:hAnsi="Candara Light" w:hint="eastAsia"/>
          <w:color w:val="000000"/>
          <w:sz w:val="24"/>
        </w:rPr>
        <w:t>关闭成功则返回</w:t>
      </w:r>
      <w:r w:rsidRPr="006F279A">
        <w:rPr>
          <w:rFonts w:ascii="Candara Light" w:eastAsia="楷体" w:hAnsi="Candara Light" w:hint="eastAsia"/>
          <w:color w:val="000000"/>
          <w:sz w:val="24"/>
        </w:rPr>
        <w:t>0</w:t>
      </w:r>
      <w:r w:rsidRPr="006F279A">
        <w:rPr>
          <w:rFonts w:ascii="Candara Light" w:eastAsia="楷体" w:hAnsi="Candara Light" w:hint="eastAsia"/>
          <w:color w:val="000000"/>
          <w:sz w:val="24"/>
        </w:rPr>
        <w:t>，失败返回</w:t>
      </w:r>
      <w:r w:rsidRPr="006F279A">
        <w:rPr>
          <w:rFonts w:ascii="Candara Light" w:eastAsia="楷体" w:hAnsi="Candara Light" w:hint="eastAsia"/>
          <w:color w:val="000000"/>
          <w:sz w:val="24"/>
        </w:rPr>
        <w:t>-1</w:t>
      </w:r>
      <w:r w:rsidRPr="006F279A">
        <w:rPr>
          <w:rFonts w:ascii="Candara Light" w:eastAsia="楷体" w:hAnsi="Candara Light" w:hint="eastAsia"/>
          <w:color w:val="000000"/>
          <w:sz w:val="24"/>
        </w:rPr>
        <w:t>，错误原因存于</w:t>
      </w:r>
      <w:r w:rsidRPr="006F279A">
        <w:rPr>
          <w:rFonts w:ascii="Candara Light" w:eastAsia="楷体" w:hAnsi="Candara Light" w:hint="eastAsia"/>
          <w:color w:val="000000"/>
          <w:sz w:val="24"/>
        </w:rPr>
        <w:t xml:space="preserve">errno </w:t>
      </w:r>
      <w:r w:rsidRPr="006F279A">
        <w:rPr>
          <w:rFonts w:ascii="Candara Light" w:eastAsia="楷体" w:hAnsi="Candara Light" w:hint="eastAsia"/>
          <w:color w:val="000000"/>
          <w:sz w:val="24"/>
        </w:rPr>
        <w:t>中。</w:t>
      </w:r>
    </w:p>
    <w:p w14:paraId="1C7E0EAA" w14:textId="4048F89E"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错误代码</w:t>
      </w:r>
      <w:r w:rsidRPr="006F279A">
        <w:rPr>
          <w:rFonts w:ascii="Candara Light" w:eastAsia="楷体" w:hAnsi="Candara Light" w:hint="eastAsia"/>
          <w:color w:val="000000"/>
          <w:sz w:val="24"/>
        </w:rPr>
        <w:t xml:space="preserve">  EBADF </w:t>
      </w:r>
      <w:r w:rsidRPr="006F279A">
        <w:rPr>
          <w:rFonts w:ascii="Candara Light" w:eastAsia="楷体" w:hAnsi="Candara Light" w:hint="eastAsia"/>
          <w:color w:val="000000"/>
          <w:sz w:val="24"/>
        </w:rPr>
        <w:t>参数</w:t>
      </w:r>
      <w:r w:rsidRPr="006F279A">
        <w:rPr>
          <w:rFonts w:ascii="Candara Light" w:eastAsia="楷体" w:hAnsi="Candara Light" w:hint="eastAsia"/>
          <w:color w:val="000000"/>
          <w:sz w:val="24"/>
        </w:rPr>
        <w:t>dir</w:t>
      </w:r>
      <w:r w:rsidRPr="006F279A">
        <w:rPr>
          <w:rFonts w:ascii="Candara Light" w:eastAsia="楷体" w:hAnsi="Candara Light" w:hint="eastAsia"/>
          <w:color w:val="000000"/>
          <w:sz w:val="24"/>
        </w:rPr>
        <w:t>为无效的目录流</w:t>
      </w:r>
    </w:p>
    <w:p w14:paraId="30786B05" w14:textId="3419ED02"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mkdir(</w:t>
      </w:r>
      <w:r w:rsidRPr="006F279A">
        <w:rPr>
          <w:rFonts w:ascii="Candara Light" w:eastAsia="楷体" w:hAnsi="Candara Light" w:hint="eastAsia"/>
          <w:color w:val="000000"/>
          <w:sz w:val="28"/>
          <w:szCs w:val="32"/>
        </w:rPr>
        <w:t>创建目录</w:t>
      </w:r>
      <w:r w:rsidRPr="006F279A">
        <w:rPr>
          <w:rFonts w:ascii="Candara Light" w:eastAsia="楷体" w:hAnsi="Candara Light" w:hint="eastAsia"/>
          <w:color w:val="000000"/>
          <w:sz w:val="28"/>
          <w:szCs w:val="32"/>
        </w:rPr>
        <w:t>)</w:t>
      </w:r>
    </w:p>
    <w:p w14:paraId="6E6F650C"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color w:val="000000"/>
          <w:sz w:val="24"/>
        </w:rPr>
        <w:t>表头文件</w:t>
      </w:r>
      <w:r w:rsidRPr="006F279A">
        <w:rPr>
          <w:rFonts w:ascii="Candara Light" w:eastAsia="楷体" w:hAnsi="Candara Light"/>
          <w:color w:val="000000"/>
          <w:sz w:val="24"/>
        </w:rPr>
        <w:t xml:space="preserve">  </w:t>
      </w:r>
    </w:p>
    <w:p w14:paraId="3DFC24ED" w14:textId="42E88CD3"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#include&lt;fcntl.h&gt;</w:t>
      </w:r>
    </w:p>
    <w:p w14:paraId="0D216FD8"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#include&lt;unistd.h&gt;</w:t>
      </w:r>
    </w:p>
    <w:p w14:paraId="56CC597B"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#include&lt;sys/stat.h&gt;</w:t>
      </w:r>
    </w:p>
    <w:p w14:paraId="78919D5F"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#include&lt;sys/types.h&gt;</w:t>
      </w:r>
    </w:p>
    <w:p w14:paraId="054F2F9D"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color w:val="000000"/>
          <w:sz w:val="24"/>
        </w:rPr>
        <w:t>定义函数</w:t>
      </w:r>
      <w:r w:rsidRPr="006F279A">
        <w:rPr>
          <w:rFonts w:ascii="Candara Light" w:eastAsia="楷体" w:hAnsi="Candara Light"/>
          <w:color w:val="000000"/>
          <w:sz w:val="24"/>
        </w:rPr>
        <w:t xml:space="preserve">  int mkdir (const char *pathname, mode_t mode);</w:t>
      </w:r>
    </w:p>
    <w:p w14:paraId="49E2554E"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color w:val="000000"/>
          <w:sz w:val="24"/>
        </w:rPr>
        <w:t>函数说明</w:t>
      </w:r>
      <w:r w:rsidRPr="006F279A">
        <w:rPr>
          <w:rFonts w:ascii="Candara Light" w:eastAsia="楷体" w:hAnsi="Candara Light"/>
          <w:color w:val="000000"/>
          <w:sz w:val="24"/>
        </w:rPr>
        <w:t xml:space="preserve">  </w:t>
      </w:r>
      <w:r w:rsidRPr="006F279A">
        <w:rPr>
          <w:rFonts w:ascii="Candara Light" w:eastAsia="楷体" w:hAnsi="Candara Light"/>
          <w:color w:val="000000"/>
          <w:sz w:val="24"/>
        </w:rPr>
        <w:t>以</w:t>
      </w:r>
      <w:r w:rsidRPr="006F279A">
        <w:rPr>
          <w:rFonts w:ascii="Candara Light" w:eastAsia="楷体" w:hAnsi="Candara Light"/>
          <w:color w:val="000000"/>
          <w:sz w:val="24"/>
        </w:rPr>
        <w:t>mode(mode&amp;~umask)</w:t>
      </w:r>
      <w:r w:rsidRPr="006F279A">
        <w:rPr>
          <w:rFonts w:ascii="Candara Light" w:eastAsia="楷体" w:hAnsi="Candara Light"/>
          <w:color w:val="000000"/>
          <w:sz w:val="24"/>
        </w:rPr>
        <w:t>为权限建立</w:t>
      </w:r>
      <w:r w:rsidRPr="006F279A">
        <w:rPr>
          <w:rFonts w:ascii="Candara Light" w:eastAsia="楷体" w:hAnsi="Candara Light"/>
          <w:color w:val="000000"/>
          <w:sz w:val="24"/>
        </w:rPr>
        <w:t>pathname</w:t>
      </w:r>
      <w:r w:rsidRPr="006F279A">
        <w:rPr>
          <w:rFonts w:ascii="Candara Light" w:eastAsia="楷体" w:hAnsi="Candara Light"/>
          <w:color w:val="000000"/>
          <w:sz w:val="24"/>
        </w:rPr>
        <w:t>指定的目录。</w:t>
      </w:r>
    </w:p>
    <w:p w14:paraId="38379976" w14:textId="0AEF5ED1"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lastRenderedPageBreak/>
        <w:t>返回值</w:t>
      </w:r>
      <w:r w:rsidRPr="006F279A">
        <w:rPr>
          <w:rFonts w:ascii="Candara Light" w:eastAsia="楷体" w:hAnsi="Candara Light" w:hint="eastAsia"/>
          <w:color w:val="000000"/>
          <w:sz w:val="24"/>
        </w:rPr>
        <w:t xml:space="preserve">  </w:t>
      </w:r>
      <w:r w:rsidRPr="006F279A">
        <w:rPr>
          <w:rFonts w:ascii="Candara Light" w:eastAsia="楷体" w:hAnsi="Candara Light" w:hint="eastAsia"/>
          <w:color w:val="000000"/>
          <w:sz w:val="24"/>
        </w:rPr>
        <w:t>创建成功则返回</w:t>
      </w:r>
      <w:r w:rsidRPr="006F279A">
        <w:rPr>
          <w:rFonts w:ascii="Candara Light" w:eastAsia="楷体" w:hAnsi="Candara Light" w:hint="eastAsia"/>
          <w:color w:val="000000"/>
          <w:sz w:val="24"/>
        </w:rPr>
        <w:t>0</w:t>
      </w:r>
      <w:r w:rsidRPr="006F279A">
        <w:rPr>
          <w:rFonts w:ascii="Candara Light" w:eastAsia="楷体" w:hAnsi="Candara Light" w:hint="eastAsia"/>
          <w:color w:val="000000"/>
          <w:sz w:val="24"/>
        </w:rPr>
        <w:t>，失败返回</w:t>
      </w:r>
      <w:r w:rsidRPr="006F279A">
        <w:rPr>
          <w:rFonts w:ascii="Candara Light" w:eastAsia="楷体" w:hAnsi="Candara Light" w:hint="eastAsia"/>
          <w:color w:val="000000"/>
          <w:sz w:val="24"/>
        </w:rPr>
        <w:t>-1</w:t>
      </w:r>
      <w:r w:rsidRPr="006F279A">
        <w:rPr>
          <w:rFonts w:ascii="Candara Light" w:eastAsia="楷体" w:hAnsi="Candara Light" w:hint="eastAsia"/>
          <w:color w:val="000000"/>
          <w:sz w:val="24"/>
        </w:rPr>
        <w:t>，错误原因存于</w:t>
      </w:r>
      <w:r w:rsidRPr="006F279A">
        <w:rPr>
          <w:rFonts w:ascii="Candara Light" w:eastAsia="楷体" w:hAnsi="Candara Light" w:hint="eastAsia"/>
          <w:color w:val="000000"/>
          <w:sz w:val="24"/>
        </w:rPr>
        <w:t xml:space="preserve">errno </w:t>
      </w:r>
      <w:r w:rsidRPr="006F279A">
        <w:rPr>
          <w:rFonts w:ascii="Candara Light" w:eastAsia="楷体" w:hAnsi="Candara Light" w:hint="eastAsia"/>
          <w:color w:val="000000"/>
          <w:sz w:val="24"/>
        </w:rPr>
        <w:t>中。</w:t>
      </w:r>
    </w:p>
    <w:p w14:paraId="128146BC" w14:textId="250EAE96" w:rsidR="006F279A" w:rsidRDefault="006F279A">
      <w:pPr>
        <w:pStyle w:val="a9"/>
        <w:numPr>
          <w:ilvl w:val="1"/>
          <w:numId w:val="3"/>
        </w:numPr>
        <w:spacing w:line="400" w:lineRule="exact"/>
        <w:ind w:left="998" w:hanging="442"/>
        <w:rPr>
          <w:rFonts w:ascii="Candara Light" w:eastAsia="楷体" w:hAnsi="Candara Light"/>
          <w:color w:val="000000"/>
          <w:sz w:val="28"/>
          <w:szCs w:val="32"/>
        </w:rPr>
      </w:pPr>
      <w:r w:rsidRPr="006F279A">
        <w:rPr>
          <w:rFonts w:ascii="Candara Light" w:eastAsia="楷体" w:hAnsi="Candara Light" w:hint="eastAsia"/>
          <w:color w:val="000000"/>
          <w:sz w:val="28"/>
          <w:szCs w:val="32"/>
        </w:rPr>
        <w:t>rmdir(</w:t>
      </w:r>
      <w:r w:rsidRPr="006F279A">
        <w:rPr>
          <w:rFonts w:ascii="Candara Light" w:eastAsia="楷体" w:hAnsi="Candara Light" w:hint="eastAsia"/>
          <w:color w:val="000000"/>
          <w:sz w:val="28"/>
          <w:szCs w:val="32"/>
        </w:rPr>
        <w:t>删除目录</w:t>
      </w:r>
      <w:r w:rsidRPr="006F279A">
        <w:rPr>
          <w:rFonts w:ascii="Candara Light" w:eastAsia="楷体" w:hAnsi="Candara Light" w:hint="eastAsia"/>
          <w:color w:val="000000"/>
          <w:sz w:val="28"/>
          <w:szCs w:val="32"/>
        </w:rPr>
        <w:t>)</w:t>
      </w:r>
    </w:p>
    <w:p w14:paraId="26526B3B"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表头文件</w:t>
      </w:r>
      <w:r w:rsidRPr="006F279A">
        <w:rPr>
          <w:rFonts w:ascii="Candara Light" w:eastAsia="楷体" w:hAnsi="Candara Light" w:hint="eastAsia"/>
          <w:color w:val="000000"/>
          <w:sz w:val="24"/>
        </w:rPr>
        <w:t xml:space="preserve">  </w:t>
      </w:r>
    </w:p>
    <w:p w14:paraId="5AC3B8E9" w14:textId="344DC384"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hint="eastAsia"/>
          <w:color w:val="000000"/>
          <w:sz w:val="24"/>
        </w:rPr>
        <w:t>#include&lt;fcntl.h&gt;</w:t>
      </w:r>
    </w:p>
    <w:p w14:paraId="21999D63"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#include&lt;unistd.h&gt;</w:t>
      </w:r>
    </w:p>
    <w:p w14:paraId="1D37912B"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#include&lt;sys/stat.h&gt;</w:t>
      </w:r>
    </w:p>
    <w:p w14:paraId="77C8ECEB" w14:textId="77777777" w:rsidR="006F279A" w:rsidRPr="006F279A" w:rsidRDefault="006F279A" w:rsidP="00BE2C77">
      <w:pPr>
        <w:pStyle w:val="a9"/>
        <w:ind w:left="907"/>
        <w:jc w:val="left"/>
        <w:rPr>
          <w:rFonts w:ascii="Candara Light" w:eastAsia="楷体" w:hAnsi="Candara Light"/>
          <w:color w:val="000000"/>
          <w:sz w:val="24"/>
        </w:rPr>
      </w:pPr>
      <w:r w:rsidRPr="006F279A">
        <w:rPr>
          <w:rFonts w:ascii="Candara Light" w:eastAsia="楷体" w:hAnsi="Candara Light"/>
          <w:color w:val="000000"/>
          <w:sz w:val="24"/>
        </w:rPr>
        <w:t>#include&lt;sys/types.h&gt;</w:t>
      </w:r>
    </w:p>
    <w:p w14:paraId="7235EC74"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定义函数</w:t>
      </w:r>
      <w:r w:rsidRPr="006F279A">
        <w:rPr>
          <w:rFonts w:ascii="Candara Light" w:eastAsia="楷体" w:hAnsi="Candara Light" w:hint="eastAsia"/>
          <w:color w:val="000000"/>
          <w:sz w:val="24"/>
        </w:rPr>
        <w:t xml:space="preserve">  int rmdir (const char *pathname);</w:t>
      </w:r>
    </w:p>
    <w:p w14:paraId="19BD0C5D" w14:textId="77777777"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函数说明</w:t>
      </w:r>
      <w:r w:rsidRPr="006F279A">
        <w:rPr>
          <w:rFonts w:ascii="Candara Light" w:eastAsia="楷体" w:hAnsi="Candara Light" w:hint="eastAsia"/>
          <w:color w:val="000000"/>
          <w:sz w:val="24"/>
        </w:rPr>
        <w:t xml:space="preserve">  </w:t>
      </w:r>
      <w:r w:rsidRPr="006F279A">
        <w:rPr>
          <w:rFonts w:ascii="Candara Light" w:eastAsia="楷体" w:hAnsi="Candara Light" w:hint="eastAsia"/>
          <w:color w:val="000000"/>
          <w:sz w:val="24"/>
        </w:rPr>
        <w:t>删除</w:t>
      </w:r>
      <w:r w:rsidRPr="006F279A">
        <w:rPr>
          <w:rFonts w:ascii="Candara Light" w:eastAsia="楷体" w:hAnsi="Candara Light" w:hint="eastAsia"/>
          <w:color w:val="000000"/>
          <w:sz w:val="24"/>
        </w:rPr>
        <w:t>pathname</w:t>
      </w:r>
      <w:r w:rsidRPr="006F279A">
        <w:rPr>
          <w:rFonts w:ascii="Candara Light" w:eastAsia="楷体" w:hAnsi="Candara Light" w:hint="eastAsia"/>
          <w:color w:val="000000"/>
          <w:sz w:val="24"/>
        </w:rPr>
        <w:t>指定的目录</w:t>
      </w:r>
    </w:p>
    <w:p w14:paraId="0E23D251" w14:textId="049006C2" w:rsidR="006F279A" w:rsidRPr="006F279A" w:rsidRDefault="006F279A" w:rsidP="006F279A">
      <w:pPr>
        <w:pStyle w:val="a9"/>
        <w:spacing w:line="400" w:lineRule="exact"/>
        <w:ind w:left="907"/>
        <w:jc w:val="left"/>
        <w:rPr>
          <w:rFonts w:ascii="Candara Light" w:eastAsia="楷体" w:hAnsi="Candara Light"/>
          <w:color w:val="000000"/>
          <w:sz w:val="24"/>
        </w:rPr>
      </w:pPr>
      <w:r w:rsidRPr="006F279A">
        <w:rPr>
          <w:rFonts w:ascii="Candara Light" w:eastAsia="楷体" w:hAnsi="Candara Light" w:hint="eastAsia"/>
          <w:color w:val="000000"/>
          <w:sz w:val="24"/>
        </w:rPr>
        <w:t>返回值</w:t>
      </w:r>
      <w:r w:rsidRPr="006F279A">
        <w:rPr>
          <w:rFonts w:ascii="Candara Light" w:eastAsia="楷体" w:hAnsi="Candara Light" w:hint="eastAsia"/>
          <w:color w:val="000000"/>
          <w:sz w:val="24"/>
        </w:rPr>
        <w:t xml:space="preserve">  </w:t>
      </w:r>
      <w:r w:rsidRPr="006F279A">
        <w:rPr>
          <w:rFonts w:ascii="Candara Light" w:eastAsia="楷体" w:hAnsi="Candara Light" w:hint="eastAsia"/>
          <w:color w:val="000000"/>
          <w:sz w:val="24"/>
        </w:rPr>
        <w:t>成功则返回</w:t>
      </w:r>
      <w:r w:rsidRPr="006F279A">
        <w:rPr>
          <w:rFonts w:ascii="Candara Light" w:eastAsia="楷体" w:hAnsi="Candara Light" w:hint="eastAsia"/>
          <w:color w:val="000000"/>
          <w:sz w:val="24"/>
        </w:rPr>
        <w:t>0</w:t>
      </w:r>
      <w:r w:rsidRPr="006F279A">
        <w:rPr>
          <w:rFonts w:ascii="Candara Light" w:eastAsia="楷体" w:hAnsi="Candara Light" w:hint="eastAsia"/>
          <w:color w:val="000000"/>
          <w:sz w:val="24"/>
        </w:rPr>
        <w:t>，失败返回</w:t>
      </w:r>
      <w:r w:rsidRPr="006F279A">
        <w:rPr>
          <w:rFonts w:ascii="Candara Light" w:eastAsia="楷体" w:hAnsi="Candara Light" w:hint="eastAsia"/>
          <w:color w:val="000000"/>
          <w:sz w:val="24"/>
        </w:rPr>
        <w:t>-1</w:t>
      </w:r>
      <w:r w:rsidRPr="006F279A">
        <w:rPr>
          <w:rFonts w:ascii="Candara Light" w:eastAsia="楷体" w:hAnsi="Candara Light" w:hint="eastAsia"/>
          <w:color w:val="000000"/>
          <w:sz w:val="24"/>
        </w:rPr>
        <w:t>，错误原因存于</w:t>
      </w:r>
      <w:r w:rsidRPr="006F279A">
        <w:rPr>
          <w:rFonts w:ascii="Candara Light" w:eastAsia="楷体" w:hAnsi="Candara Light" w:hint="eastAsia"/>
          <w:color w:val="000000"/>
          <w:sz w:val="24"/>
        </w:rPr>
        <w:t xml:space="preserve">errno </w:t>
      </w:r>
      <w:r w:rsidRPr="006F279A">
        <w:rPr>
          <w:rFonts w:ascii="Candara Light" w:eastAsia="楷体" w:hAnsi="Candara Light" w:hint="eastAsia"/>
          <w:color w:val="000000"/>
          <w:sz w:val="24"/>
        </w:rPr>
        <w:t>中。</w:t>
      </w:r>
    </w:p>
    <w:p w14:paraId="1063BCB5" w14:textId="198EDACB" w:rsidR="006F279A" w:rsidRPr="00BE2C77" w:rsidRDefault="006F279A" w:rsidP="00BE2C77">
      <w:pPr>
        <w:keepNext/>
        <w:keepLines/>
        <w:spacing w:before="160" w:after="80" w:line="400" w:lineRule="exact"/>
        <w:ind w:left="113"/>
        <w:outlineLvl w:val="1"/>
        <w:rPr>
          <w:rFonts w:ascii="Candara Light" w:eastAsia="楷体" w:hAnsi="Candara Light"/>
          <w:color w:val="000000"/>
          <w:sz w:val="28"/>
          <w:szCs w:val="32"/>
        </w:rPr>
      </w:pPr>
      <w:r>
        <w:rPr>
          <w:rFonts w:ascii="Candara Light" w:eastAsia="楷体" w:hAnsi="Candara Light" w:hint="eastAsia"/>
          <w:color w:val="000000"/>
          <w:sz w:val="28"/>
          <w:szCs w:val="32"/>
        </w:rPr>
        <w:t>3</w:t>
      </w:r>
      <w:r w:rsidRPr="00F764A5">
        <w:rPr>
          <w:rFonts w:ascii="Candara Light" w:eastAsia="楷体" w:hAnsi="Candara Light" w:hint="eastAsia"/>
          <w:color w:val="000000"/>
          <w:sz w:val="28"/>
          <w:szCs w:val="32"/>
        </w:rPr>
        <w:t>.</w:t>
      </w:r>
      <w:r>
        <w:rPr>
          <w:rFonts w:ascii="Candara Light" w:eastAsia="楷体" w:hAnsi="Candara Light" w:hint="eastAsia"/>
          <w:color w:val="000000"/>
          <w:sz w:val="28"/>
          <w:szCs w:val="32"/>
        </w:rPr>
        <w:t>2</w:t>
      </w:r>
      <w:r>
        <w:rPr>
          <w:rFonts w:ascii="Candara Light" w:eastAsia="楷体" w:hAnsi="Candara Light" w:hint="eastAsia"/>
          <w:color w:val="000000"/>
          <w:sz w:val="28"/>
          <w:szCs w:val="32"/>
        </w:rPr>
        <w:t>标准函数库</w:t>
      </w:r>
      <w:r>
        <w:rPr>
          <w:rFonts w:ascii="Candara Light" w:eastAsia="楷体" w:hAnsi="Candara Light" w:hint="eastAsia"/>
          <w:color w:val="000000"/>
          <w:sz w:val="28"/>
          <w:szCs w:val="32"/>
        </w:rPr>
        <w:t>(</w:t>
      </w:r>
      <w:r>
        <w:rPr>
          <w:rFonts w:ascii="Candara Light" w:eastAsia="楷体" w:hAnsi="Candara Light" w:hint="eastAsia"/>
          <w:color w:val="000000"/>
          <w:sz w:val="28"/>
          <w:szCs w:val="32"/>
        </w:rPr>
        <w:t>略</w:t>
      </w:r>
      <w:r>
        <w:rPr>
          <w:rFonts w:ascii="Candara Light" w:eastAsia="楷体" w:hAnsi="Candara Light" w:hint="eastAsia"/>
          <w:color w:val="000000"/>
          <w:sz w:val="28"/>
          <w:szCs w:val="32"/>
        </w:rPr>
        <w:t>)</w:t>
      </w:r>
    </w:p>
    <w:p w14:paraId="5D4B230D" w14:textId="77777777" w:rsidR="006F279A" w:rsidRDefault="006F279A" w:rsidP="006F279A">
      <w:pPr>
        <w:keepNext/>
        <w:keepLines/>
        <w:spacing w:before="480" w:after="80" w:line="400" w:lineRule="exact"/>
        <w:outlineLvl w:val="0"/>
        <w:rPr>
          <w:rFonts w:ascii="Candara Light" w:eastAsia="仿宋" w:hAnsi="Candara Light"/>
          <w:sz w:val="44"/>
          <w:szCs w:val="48"/>
        </w:rPr>
      </w:pPr>
      <w:r>
        <w:rPr>
          <w:rFonts w:ascii="Candara Light" w:eastAsia="仿宋" w:hAnsi="Candara Light" w:hint="eastAsia"/>
          <w:sz w:val="44"/>
          <w:szCs w:val="48"/>
        </w:rPr>
        <w:t>4</w:t>
      </w:r>
      <w:r>
        <w:rPr>
          <w:rFonts w:ascii="Candara Light" w:eastAsia="仿宋" w:hAnsi="Candara Light" w:hint="eastAsia"/>
          <w:sz w:val="44"/>
          <w:szCs w:val="48"/>
        </w:rPr>
        <w:t>实验要求</w:t>
      </w:r>
    </w:p>
    <w:p w14:paraId="1C7D1E80" w14:textId="559B0FD1" w:rsidR="006F279A" w:rsidRPr="00676ED8" w:rsidRDefault="006F279A" w:rsidP="00390B12">
      <w:pPr>
        <w:keepNext/>
        <w:keepLines/>
        <w:spacing w:before="160" w:after="80"/>
        <w:ind w:left="113"/>
        <w:outlineLvl w:val="1"/>
        <w:rPr>
          <w:rFonts w:ascii="Candara Light" w:eastAsia="楷体" w:hAnsi="Candara Light"/>
          <w:color w:val="000000"/>
          <w:sz w:val="24"/>
          <w:szCs w:val="28"/>
        </w:rPr>
      </w:pPr>
      <w:r w:rsidRPr="00676ED8">
        <w:rPr>
          <w:rFonts w:ascii="Candara Light" w:eastAsia="楷体" w:hAnsi="Candara Light" w:hint="eastAsia"/>
          <w:color w:val="000000"/>
          <w:sz w:val="24"/>
          <w:szCs w:val="28"/>
        </w:rPr>
        <w:t>4.1</w:t>
      </w:r>
      <w:r w:rsidR="00BE2C77" w:rsidRPr="00676ED8">
        <w:rPr>
          <w:rFonts w:hint="eastAsia"/>
          <w:sz w:val="20"/>
          <w:szCs w:val="22"/>
        </w:rPr>
        <w:t xml:space="preserve"> </w:t>
      </w:r>
      <w:r w:rsidR="00BE2C77" w:rsidRPr="00676ED8">
        <w:rPr>
          <w:rFonts w:ascii="Candara Light" w:eastAsia="楷体" w:hAnsi="Candara Light" w:hint="eastAsia"/>
          <w:color w:val="000000"/>
          <w:sz w:val="24"/>
          <w:szCs w:val="28"/>
        </w:rPr>
        <w:t>编写一个程序，实现将一个目录的所有内容复制到另一个目录的功能。</w:t>
      </w:r>
      <w:r w:rsidR="00BE2C77" w:rsidRPr="00676ED8">
        <w:rPr>
          <w:rFonts w:ascii="Candara Light" w:eastAsia="楷体" w:hAnsi="Candara Light"/>
          <w:color w:val="000000"/>
          <w:sz w:val="24"/>
          <w:szCs w:val="28"/>
        </w:rPr>
        <w:br/>
      </w:r>
      <w:r w:rsidR="00BE2C77" w:rsidRPr="00676ED8">
        <w:rPr>
          <w:rFonts w:ascii="Candara Light" w:eastAsia="楷体" w:hAnsi="Candara Light" w:hint="eastAsia"/>
          <w:color w:val="000000"/>
          <w:sz w:val="24"/>
          <w:szCs w:val="28"/>
        </w:rPr>
        <w:t>要求：</w:t>
      </w:r>
      <w:r w:rsidR="00BE2C77" w:rsidRPr="00676ED8">
        <w:rPr>
          <w:rFonts w:ascii="Candara Light" w:eastAsia="楷体" w:hAnsi="Candara Light"/>
          <w:color w:val="000000"/>
          <w:sz w:val="24"/>
          <w:szCs w:val="28"/>
        </w:rPr>
        <w:br/>
      </w:r>
      <w:r w:rsidR="00BE2C77" w:rsidRPr="00676ED8">
        <w:rPr>
          <w:rFonts w:ascii="Candara Light" w:eastAsia="楷体" w:hAnsi="Candara Light" w:hint="eastAsia"/>
          <w:color w:val="000000"/>
          <w:sz w:val="24"/>
          <w:szCs w:val="28"/>
        </w:rPr>
        <w:t>源文件（目录）和目标文件（目录）的属主、权限等信息保持一致；</w:t>
      </w:r>
      <w:r w:rsidR="00BE2C77" w:rsidRPr="00676ED8">
        <w:rPr>
          <w:rFonts w:ascii="Candara Light" w:eastAsia="楷体" w:hAnsi="Candara Light"/>
          <w:color w:val="000000"/>
          <w:sz w:val="24"/>
          <w:szCs w:val="28"/>
        </w:rPr>
        <w:br/>
      </w:r>
      <w:r w:rsidR="00BE2C77" w:rsidRPr="00676ED8">
        <w:rPr>
          <w:rFonts w:ascii="Candara Light" w:eastAsia="楷体" w:hAnsi="Candara Light" w:hint="eastAsia"/>
          <w:color w:val="000000"/>
          <w:sz w:val="24"/>
          <w:szCs w:val="28"/>
        </w:rPr>
        <w:t>每复制一个文件（目录），在屏幕提示相应信息；</w:t>
      </w:r>
      <w:r w:rsidR="00BE2C77" w:rsidRPr="00676ED8">
        <w:rPr>
          <w:rFonts w:ascii="Candara Light" w:eastAsia="楷体" w:hAnsi="Candara Light"/>
          <w:color w:val="000000"/>
          <w:sz w:val="24"/>
          <w:szCs w:val="28"/>
        </w:rPr>
        <w:br/>
      </w:r>
      <w:r w:rsidR="00BE2C77" w:rsidRPr="00676ED8">
        <w:rPr>
          <w:rFonts w:ascii="Candara Light" w:eastAsia="楷体" w:hAnsi="Candara Light" w:hint="eastAsia"/>
          <w:color w:val="000000"/>
          <w:sz w:val="24"/>
          <w:szCs w:val="28"/>
        </w:rPr>
        <w:t>当遇到符号链接文件时，显示该文件为链接文件，不复制。</w:t>
      </w:r>
    </w:p>
    <w:p w14:paraId="680EA0E4" w14:textId="570AC9EA" w:rsidR="00676ED8" w:rsidRPr="00390B12" w:rsidRDefault="00B525B5">
      <w:pPr>
        <w:numPr>
          <w:ilvl w:val="0"/>
          <w:numId w:val="4"/>
        </w:numPr>
        <w:rPr>
          <w:rFonts w:ascii="Calibri Light" w:hAnsi="Calibri Light" w:cs="Calibri Light"/>
          <w:sz w:val="24"/>
        </w:rPr>
      </w:pPr>
      <w:r w:rsidRPr="00390B12">
        <w:rPr>
          <w:rFonts w:ascii="Calibri Light" w:hAnsi="Calibri Light" w:cs="Calibri Light"/>
          <w:sz w:val="24"/>
        </w:rPr>
        <w:t>程序设计思路：</w:t>
      </w:r>
    </w:p>
    <w:p w14:paraId="4F1A305C"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程序采用模块化设计，以递归遍历为核心，结合低级系统调用实现文件内容复制和属性同步。</w:t>
      </w:r>
    </w:p>
    <w:p w14:paraId="55ED001A" w14:textId="3ABE15A9"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整体设计思路如下：</w:t>
      </w:r>
    </w:p>
    <w:p w14:paraId="0029C954" w14:textId="5505FD0F" w:rsidR="00676ED8" w:rsidRPr="00390B12" w:rsidRDefault="00676ED8">
      <w:pPr>
        <w:pStyle w:val="a9"/>
        <w:numPr>
          <w:ilvl w:val="0"/>
          <w:numId w:val="7"/>
        </w:numPr>
        <w:rPr>
          <w:rFonts w:ascii="Calibri Light" w:hAnsi="Calibri Light" w:cs="Calibri Light"/>
          <w:sz w:val="24"/>
        </w:rPr>
      </w:pPr>
      <w:r w:rsidRPr="00390B12">
        <w:rPr>
          <w:rFonts w:ascii="Calibri Light" w:hAnsi="Calibri Light" w:cs="Calibri Light"/>
          <w:sz w:val="24"/>
        </w:rPr>
        <w:t>采用递归机制处理嵌套目录结构。</w:t>
      </w:r>
    </w:p>
    <w:p w14:paraId="1226EFA3"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目录复制本质上是对文件系统树状结构的完整遍历。</w:t>
      </w:r>
    </w:p>
    <w:p w14:paraId="4BF82CFF"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程序选择递归方式实现这一过程：</w:t>
      </w:r>
    </w:p>
    <w:p w14:paraId="5E1D53DC" w14:textId="7AC3FE1A"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在主函数中调用</w:t>
      </w:r>
      <w:r w:rsidRPr="00390B12">
        <w:rPr>
          <w:rFonts w:ascii="Calibri Light" w:hAnsi="Calibri Light" w:cs="Calibri Light"/>
          <w:sz w:val="24"/>
        </w:rPr>
        <w:t>copy_directory()</w:t>
      </w:r>
      <w:r w:rsidRPr="00390B12">
        <w:rPr>
          <w:rFonts w:ascii="Calibri Light" w:hAnsi="Calibri Light" w:cs="Calibri Light"/>
          <w:sz w:val="24"/>
        </w:rPr>
        <w:t>处理顶层源目录，该函数内部通过</w:t>
      </w:r>
      <w:r w:rsidRPr="00390B12">
        <w:rPr>
          <w:rFonts w:ascii="Calibri Light" w:hAnsi="Calibri Light" w:cs="Calibri Light"/>
          <w:sz w:val="24"/>
        </w:rPr>
        <w:t>opendir()</w:t>
      </w:r>
      <w:r w:rsidRPr="00390B12">
        <w:rPr>
          <w:rFonts w:ascii="Calibri Light" w:hAnsi="Calibri Light" w:cs="Calibri Light"/>
          <w:sz w:val="24"/>
        </w:rPr>
        <w:t>打开目录、</w:t>
      </w:r>
      <w:r w:rsidRPr="00390B12">
        <w:rPr>
          <w:rFonts w:ascii="Calibri Light" w:hAnsi="Calibri Light" w:cs="Calibri Light"/>
          <w:sz w:val="24"/>
        </w:rPr>
        <w:t>readdir()</w:t>
      </w:r>
      <w:r w:rsidRPr="00390B12">
        <w:rPr>
          <w:rFonts w:ascii="Calibri Light" w:hAnsi="Calibri Light" w:cs="Calibri Light"/>
          <w:sz w:val="24"/>
        </w:rPr>
        <w:t>逐一读取目录项（</w:t>
      </w:r>
      <w:r w:rsidRPr="00390B12">
        <w:rPr>
          <w:rFonts w:ascii="Calibri Light" w:hAnsi="Calibri Light" w:cs="Calibri Light"/>
          <w:sz w:val="24"/>
        </w:rPr>
        <w:t>struct dirent</w:t>
      </w:r>
      <w:r w:rsidRPr="00390B12">
        <w:rPr>
          <w:rFonts w:ascii="Calibri Light" w:hAnsi="Calibri Light" w:cs="Calibri Light"/>
          <w:sz w:val="24"/>
        </w:rPr>
        <w:t>），对每个有效条目（排除</w:t>
      </w:r>
      <w:r w:rsidRPr="00390B12">
        <w:rPr>
          <w:rFonts w:ascii="Calibri Light" w:hAnsi="Calibri Light" w:cs="Calibri Light"/>
          <w:sz w:val="24"/>
        </w:rPr>
        <w:t>"."</w:t>
      </w:r>
      <w:r w:rsidRPr="00390B12">
        <w:rPr>
          <w:rFonts w:ascii="Calibri Light" w:hAnsi="Calibri Light" w:cs="Calibri Light"/>
          <w:sz w:val="24"/>
        </w:rPr>
        <w:t>和</w:t>
      </w:r>
      <w:r w:rsidRPr="00390B12">
        <w:rPr>
          <w:rFonts w:ascii="Calibri Light" w:hAnsi="Calibri Light" w:cs="Calibri Light"/>
          <w:sz w:val="24"/>
        </w:rPr>
        <w:t>".."</w:t>
      </w:r>
      <w:r w:rsidRPr="00390B12">
        <w:rPr>
          <w:rFonts w:ascii="Calibri Light" w:hAnsi="Calibri Light" w:cs="Calibri Light"/>
          <w:sz w:val="24"/>
        </w:rPr>
        <w:t>）构建完整路径后，根据文件类型进行相应处理。</w:t>
      </w:r>
    </w:p>
    <w:p w14:paraId="43B8B21D"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当遇到子目录时，递归调用</w:t>
      </w:r>
      <w:r w:rsidRPr="00390B12">
        <w:rPr>
          <w:rFonts w:ascii="Calibri Light" w:hAnsi="Calibri Light" w:cs="Calibri Light"/>
          <w:sz w:val="24"/>
        </w:rPr>
        <w:t>copy_directory()</w:t>
      </w:r>
      <w:r w:rsidRPr="00390B12">
        <w:rPr>
          <w:rFonts w:ascii="Calibri Light" w:hAnsi="Calibri Light" w:cs="Calibri Light"/>
          <w:sz w:val="24"/>
        </w:rPr>
        <w:t>自身进入该子目录，继续遍历其内容。</w:t>
      </w:r>
    </w:p>
    <w:p w14:paraId="5370180E" w14:textId="1F9FF125" w:rsidR="00676ED8" w:rsidRPr="00390B12" w:rsidRDefault="00676ED8">
      <w:pPr>
        <w:pStyle w:val="a9"/>
        <w:numPr>
          <w:ilvl w:val="0"/>
          <w:numId w:val="7"/>
        </w:numPr>
        <w:rPr>
          <w:rFonts w:ascii="Calibri Light" w:hAnsi="Calibri Light" w:cs="Calibri Light"/>
          <w:sz w:val="24"/>
        </w:rPr>
      </w:pPr>
      <w:r w:rsidRPr="00390B12">
        <w:rPr>
          <w:rFonts w:ascii="Calibri Light" w:hAnsi="Calibri Light" w:cs="Calibri Light"/>
          <w:sz w:val="24"/>
        </w:rPr>
        <w:t>使用</w:t>
      </w:r>
      <w:r w:rsidRPr="00390B12">
        <w:rPr>
          <w:rFonts w:ascii="Calibri Light" w:hAnsi="Calibri Light" w:cs="Calibri Light"/>
          <w:sz w:val="24"/>
        </w:rPr>
        <w:t>lstat()</w:t>
      </w:r>
      <w:r w:rsidRPr="00390B12">
        <w:rPr>
          <w:rFonts w:ascii="Calibri Light" w:hAnsi="Calibri Light" w:cs="Calibri Light"/>
          <w:sz w:val="24"/>
        </w:rPr>
        <w:t>而非</w:t>
      </w:r>
      <w:r w:rsidRPr="00390B12">
        <w:rPr>
          <w:rFonts w:ascii="Calibri Light" w:hAnsi="Calibri Light" w:cs="Calibri Light"/>
          <w:sz w:val="24"/>
        </w:rPr>
        <w:t>stat()</w:t>
      </w:r>
      <w:r w:rsidRPr="00390B12">
        <w:rPr>
          <w:rFonts w:ascii="Calibri Light" w:hAnsi="Calibri Light" w:cs="Calibri Light"/>
          <w:sz w:val="24"/>
        </w:rPr>
        <w:t>进行文件类型判断。</w:t>
      </w:r>
    </w:p>
    <w:p w14:paraId="609AADA3" w14:textId="77777777" w:rsidR="009475CF" w:rsidRPr="00390B12" w:rsidRDefault="00676ED8" w:rsidP="00676ED8">
      <w:pPr>
        <w:ind w:left="340"/>
        <w:rPr>
          <w:rFonts w:ascii="Calibri Light" w:hAnsi="Calibri Light" w:cs="Calibri Light"/>
          <w:sz w:val="24"/>
        </w:rPr>
      </w:pPr>
      <w:r w:rsidRPr="00390B12">
        <w:rPr>
          <w:rFonts w:ascii="Calibri Light" w:hAnsi="Calibri Light" w:cs="Calibri Light"/>
          <w:sz w:val="24"/>
        </w:rPr>
        <w:t>系统调用</w:t>
      </w:r>
      <w:r w:rsidRPr="00390B12">
        <w:rPr>
          <w:rFonts w:ascii="Calibri Light" w:hAnsi="Calibri Light" w:cs="Calibri Light"/>
          <w:sz w:val="24"/>
        </w:rPr>
        <w:t>stat()</w:t>
      </w:r>
      <w:r w:rsidRPr="00390B12">
        <w:rPr>
          <w:rFonts w:ascii="Calibri Light" w:hAnsi="Calibri Light" w:cs="Calibri Light"/>
          <w:sz w:val="24"/>
        </w:rPr>
        <w:t>会跟随符号链接，返回链接指向目标文件的属性信息；</w:t>
      </w:r>
    </w:p>
    <w:p w14:paraId="0E57C202" w14:textId="6AAF4298"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而</w:t>
      </w:r>
      <w:r w:rsidRPr="00390B12">
        <w:rPr>
          <w:rFonts w:ascii="Calibri Light" w:hAnsi="Calibri Light" w:cs="Calibri Light"/>
          <w:sz w:val="24"/>
        </w:rPr>
        <w:t>lstat()</w:t>
      </w:r>
      <w:r w:rsidRPr="00390B12">
        <w:rPr>
          <w:rFonts w:ascii="Calibri Light" w:hAnsi="Calibri Light" w:cs="Calibri Light"/>
          <w:sz w:val="24"/>
        </w:rPr>
        <w:t>则不跟随符号链接，直接返回链接文件本身的属性（</w:t>
      </w:r>
      <w:r w:rsidRPr="00390B12">
        <w:rPr>
          <w:rFonts w:ascii="Calibri Light" w:hAnsi="Calibri Light" w:cs="Calibri Light"/>
          <w:sz w:val="24"/>
        </w:rPr>
        <w:t>st_mode</w:t>
      </w:r>
      <w:r w:rsidRPr="00390B12">
        <w:rPr>
          <w:rFonts w:ascii="Calibri Light" w:hAnsi="Calibri Light" w:cs="Calibri Light"/>
          <w:sz w:val="24"/>
        </w:rPr>
        <w:t>中的类型标志为</w:t>
      </w:r>
      <w:r w:rsidRPr="00390B12">
        <w:rPr>
          <w:rFonts w:ascii="Calibri Light" w:hAnsi="Calibri Light" w:cs="Calibri Light"/>
          <w:sz w:val="24"/>
        </w:rPr>
        <w:t>S_IFLNK</w:t>
      </w:r>
      <w:r w:rsidRPr="00390B12">
        <w:rPr>
          <w:rFonts w:ascii="Calibri Light" w:hAnsi="Calibri Light" w:cs="Calibri Light"/>
          <w:sz w:val="24"/>
        </w:rPr>
        <w:t>）。</w:t>
      </w:r>
    </w:p>
    <w:p w14:paraId="70209274" w14:textId="77777777" w:rsidR="009475CF" w:rsidRPr="00390B12" w:rsidRDefault="00676ED8" w:rsidP="00676ED8">
      <w:pPr>
        <w:ind w:left="340"/>
        <w:rPr>
          <w:rFonts w:ascii="Calibri Light" w:hAnsi="Calibri Light" w:cs="Calibri Light"/>
          <w:sz w:val="24"/>
        </w:rPr>
      </w:pPr>
      <w:r w:rsidRPr="00390B12">
        <w:rPr>
          <w:rFonts w:ascii="Calibri Light" w:hAnsi="Calibri Light" w:cs="Calibri Light"/>
          <w:sz w:val="24"/>
        </w:rPr>
        <w:t>因此程序在所有需要判断文件类型的位置均使用</w:t>
      </w:r>
      <w:r w:rsidRPr="00390B12">
        <w:rPr>
          <w:rFonts w:ascii="Calibri Light" w:hAnsi="Calibri Light" w:cs="Calibri Light"/>
          <w:sz w:val="24"/>
        </w:rPr>
        <w:t>lstat()</w:t>
      </w:r>
      <w:r w:rsidRPr="00390B12">
        <w:rPr>
          <w:rFonts w:ascii="Calibri Light" w:hAnsi="Calibri Light" w:cs="Calibri Light"/>
          <w:sz w:val="24"/>
        </w:rPr>
        <w:t>获取</w:t>
      </w:r>
      <w:r w:rsidRPr="00390B12">
        <w:rPr>
          <w:rFonts w:ascii="Calibri Light" w:hAnsi="Calibri Light" w:cs="Calibri Light"/>
          <w:sz w:val="24"/>
        </w:rPr>
        <w:t>struct stat</w:t>
      </w:r>
      <w:r w:rsidRPr="00390B12">
        <w:rPr>
          <w:rFonts w:ascii="Calibri Light" w:hAnsi="Calibri Light" w:cs="Calibri Light"/>
          <w:sz w:val="24"/>
        </w:rPr>
        <w:t>结构体。</w:t>
      </w:r>
    </w:p>
    <w:p w14:paraId="26652048" w14:textId="35A0AD2E"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随后通过以下宏进行精确类型区分：</w:t>
      </w:r>
    </w:p>
    <w:p w14:paraId="109438AF"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 S_ISLNK(st.st_mode)</w:t>
      </w:r>
      <w:r w:rsidRPr="00390B12">
        <w:rPr>
          <w:rFonts w:ascii="Calibri Light" w:hAnsi="Calibri Light" w:cs="Calibri Light"/>
          <w:sz w:val="24"/>
        </w:rPr>
        <w:t>：判断是否为符号链接；</w:t>
      </w:r>
    </w:p>
    <w:p w14:paraId="214F52D7"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 S_ISDIR(st.st_mode)</w:t>
      </w:r>
      <w:r w:rsidRPr="00390B12">
        <w:rPr>
          <w:rFonts w:ascii="Calibri Light" w:hAnsi="Calibri Light" w:cs="Calibri Light"/>
          <w:sz w:val="24"/>
        </w:rPr>
        <w:t>：判断是否为目录（触发递归）；</w:t>
      </w:r>
    </w:p>
    <w:p w14:paraId="7B29BD98"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 S_ISREG(st.st_mode)</w:t>
      </w:r>
      <w:r w:rsidRPr="00390B12">
        <w:rPr>
          <w:rFonts w:ascii="Calibri Light" w:hAnsi="Calibri Light" w:cs="Calibri Light"/>
          <w:sz w:val="24"/>
        </w:rPr>
        <w:t>：判断是否为普通文件（触发内容复制）；</w:t>
      </w:r>
    </w:p>
    <w:p w14:paraId="4F3C623D" w14:textId="222DCB4F" w:rsidR="00676ED8" w:rsidRPr="00390B12" w:rsidRDefault="00676ED8" w:rsidP="009475CF">
      <w:pPr>
        <w:ind w:left="340"/>
        <w:rPr>
          <w:rFonts w:ascii="Calibri Light" w:hAnsi="Calibri Light" w:cs="Calibri Light"/>
          <w:sz w:val="24"/>
        </w:rPr>
      </w:pPr>
      <w:r w:rsidRPr="00390B12">
        <w:rPr>
          <w:rFonts w:ascii="Calibri Light" w:hAnsi="Calibri Light" w:cs="Calibri Light"/>
          <w:sz w:val="24"/>
        </w:rPr>
        <w:t xml:space="preserve">- </w:t>
      </w:r>
      <w:r w:rsidRPr="00390B12">
        <w:rPr>
          <w:rFonts w:ascii="Calibri Light" w:hAnsi="Calibri Light" w:cs="Calibri Light"/>
          <w:sz w:val="24"/>
        </w:rPr>
        <w:t>其他类型（如</w:t>
      </w:r>
      <w:r w:rsidRPr="00390B12">
        <w:rPr>
          <w:rFonts w:ascii="Calibri Light" w:hAnsi="Calibri Light" w:cs="Calibri Light"/>
          <w:sz w:val="24"/>
        </w:rPr>
        <w:t>FIFO</w:t>
      </w:r>
      <w:r w:rsidRPr="00390B12">
        <w:rPr>
          <w:rFonts w:ascii="Calibri Light" w:hAnsi="Calibri Light" w:cs="Calibri Light"/>
          <w:sz w:val="24"/>
        </w:rPr>
        <w:t>、套接字、块设备、字符设备等）不匹配上述条件时自动跳过。</w:t>
      </w:r>
    </w:p>
    <w:p w14:paraId="5A919513" w14:textId="727F6AA7" w:rsidR="00676ED8" w:rsidRPr="00390B12" w:rsidRDefault="00676ED8">
      <w:pPr>
        <w:pStyle w:val="a9"/>
        <w:numPr>
          <w:ilvl w:val="0"/>
          <w:numId w:val="7"/>
        </w:numPr>
        <w:rPr>
          <w:rFonts w:ascii="Calibri Light" w:hAnsi="Calibri Light" w:cs="Calibri Light"/>
          <w:sz w:val="24"/>
        </w:rPr>
      </w:pPr>
      <w:r w:rsidRPr="00390B12">
        <w:rPr>
          <w:rFonts w:ascii="Calibri Light" w:hAnsi="Calibri Light" w:cs="Calibri Light"/>
          <w:sz w:val="24"/>
        </w:rPr>
        <w:t>完整保持文件及目录的属性信息</w:t>
      </w:r>
    </w:p>
    <w:p w14:paraId="351E690D" w14:textId="77777777" w:rsidR="009475CF" w:rsidRPr="00390B12" w:rsidRDefault="00676ED8" w:rsidP="00676ED8">
      <w:pPr>
        <w:ind w:left="340"/>
        <w:rPr>
          <w:rFonts w:ascii="Calibri Light" w:hAnsi="Calibri Light" w:cs="Calibri Light"/>
          <w:sz w:val="24"/>
        </w:rPr>
      </w:pPr>
      <w:r w:rsidRPr="00390B12">
        <w:rPr>
          <w:rFonts w:ascii="Calibri Light" w:hAnsi="Calibri Light" w:cs="Calibri Light"/>
          <w:sz w:val="24"/>
        </w:rPr>
        <w:lastRenderedPageBreak/>
        <w:t>为实现</w:t>
      </w:r>
      <w:r w:rsidRPr="00390B12">
        <w:rPr>
          <w:rFonts w:ascii="Calibri Light" w:hAnsi="Calibri Light" w:cs="Calibri Light"/>
          <w:sz w:val="24"/>
        </w:rPr>
        <w:t>“</w:t>
      </w:r>
      <w:r w:rsidRPr="00390B12">
        <w:rPr>
          <w:rFonts w:ascii="Calibri Light" w:hAnsi="Calibri Light" w:cs="Calibri Light"/>
          <w:sz w:val="24"/>
        </w:rPr>
        <w:t>源文件（目录）和目标文件（目录）的属主、权限等信息保持一致</w:t>
      </w:r>
      <w:r w:rsidRPr="00390B12">
        <w:rPr>
          <w:rFonts w:ascii="Calibri Light" w:hAnsi="Calibri Light" w:cs="Calibri Light"/>
          <w:sz w:val="24"/>
        </w:rPr>
        <w:t>”</w:t>
      </w:r>
      <w:r w:rsidRPr="00390B12">
        <w:rPr>
          <w:rFonts w:ascii="Calibri Light" w:hAnsi="Calibri Light" w:cs="Calibri Light"/>
          <w:sz w:val="24"/>
        </w:rPr>
        <w:t>，程序在复制文件内容或创建目录后，专门调用</w:t>
      </w:r>
      <w:r w:rsidRPr="00390B12">
        <w:rPr>
          <w:rFonts w:ascii="Calibri Light" w:hAnsi="Calibri Light" w:cs="Calibri Light"/>
          <w:sz w:val="24"/>
        </w:rPr>
        <w:t>copy_attributes()</w:t>
      </w:r>
      <w:r w:rsidRPr="00390B12">
        <w:rPr>
          <w:rFonts w:ascii="Calibri Light" w:hAnsi="Calibri Light" w:cs="Calibri Light"/>
          <w:sz w:val="24"/>
        </w:rPr>
        <w:t>函数同步属性。</w:t>
      </w:r>
    </w:p>
    <w:p w14:paraId="1E10EEB8" w14:textId="51DD62A6"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该函数基于源路径的</w:t>
      </w:r>
      <w:r w:rsidRPr="00390B12">
        <w:rPr>
          <w:rFonts w:ascii="Calibri Light" w:hAnsi="Calibri Light" w:cs="Calibri Light"/>
          <w:sz w:val="24"/>
        </w:rPr>
        <w:t>lstat()</w:t>
      </w:r>
      <w:r w:rsidRPr="00390B12">
        <w:rPr>
          <w:rFonts w:ascii="Calibri Light" w:hAnsi="Calibri Light" w:cs="Calibri Light"/>
          <w:sz w:val="24"/>
        </w:rPr>
        <w:t>结果，执行以下操作：</w:t>
      </w:r>
    </w:p>
    <w:p w14:paraId="7A5C9BDA" w14:textId="77777777" w:rsidR="009475CF" w:rsidRPr="00390B12" w:rsidRDefault="00676ED8" w:rsidP="00676ED8">
      <w:pPr>
        <w:ind w:left="340"/>
        <w:rPr>
          <w:rFonts w:ascii="Calibri Light" w:hAnsi="Calibri Light" w:cs="Calibri Light"/>
          <w:sz w:val="24"/>
        </w:rPr>
      </w:pPr>
      <w:r w:rsidRPr="00390B12">
        <w:rPr>
          <w:rFonts w:ascii="Calibri Light" w:hAnsi="Calibri Light" w:cs="Calibri Light"/>
          <w:sz w:val="24"/>
        </w:rPr>
        <w:t xml:space="preserve">- </w:t>
      </w:r>
      <w:r w:rsidRPr="00390B12">
        <w:rPr>
          <w:rFonts w:ascii="Calibri Light" w:hAnsi="Calibri Light" w:cs="Calibri Light"/>
          <w:sz w:val="24"/>
        </w:rPr>
        <w:t>使用</w:t>
      </w:r>
      <w:r w:rsidRPr="00390B12">
        <w:rPr>
          <w:rFonts w:ascii="Calibri Light" w:hAnsi="Calibri Light" w:cs="Calibri Light"/>
          <w:sz w:val="24"/>
        </w:rPr>
        <w:t>chown()</w:t>
      </w:r>
      <w:r w:rsidRPr="00390B12">
        <w:rPr>
          <w:rFonts w:ascii="Calibri Light" w:hAnsi="Calibri Light" w:cs="Calibri Light"/>
          <w:sz w:val="24"/>
        </w:rPr>
        <w:t>尝试同步文件属主（</w:t>
      </w:r>
      <w:r w:rsidRPr="00390B12">
        <w:rPr>
          <w:rFonts w:ascii="Calibri Light" w:hAnsi="Calibri Light" w:cs="Calibri Light"/>
          <w:sz w:val="24"/>
        </w:rPr>
        <w:t>st_uid</w:t>
      </w:r>
      <w:r w:rsidRPr="00390B12">
        <w:rPr>
          <w:rFonts w:ascii="Calibri Light" w:hAnsi="Calibri Light" w:cs="Calibri Light"/>
          <w:sz w:val="24"/>
        </w:rPr>
        <w:t>）和属组（</w:t>
      </w:r>
      <w:r w:rsidRPr="00390B12">
        <w:rPr>
          <w:rFonts w:ascii="Calibri Light" w:hAnsi="Calibri Light" w:cs="Calibri Light"/>
          <w:sz w:val="24"/>
        </w:rPr>
        <w:t>st_gid</w:t>
      </w:r>
      <w:r w:rsidRPr="00390B12">
        <w:rPr>
          <w:rFonts w:ascii="Calibri Light" w:hAnsi="Calibri Light" w:cs="Calibri Light"/>
          <w:sz w:val="24"/>
        </w:rPr>
        <w:t>）。</w:t>
      </w:r>
    </w:p>
    <w:p w14:paraId="0AA2C324" w14:textId="2E128B96" w:rsidR="00676ED8" w:rsidRPr="00390B12" w:rsidRDefault="00676ED8" w:rsidP="009475CF">
      <w:pPr>
        <w:ind w:left="340" w:firstLineChars="50" w:firstLine="120"/>
        <w:rPr>
          <w:rFonts w:ascii="Calibri Light" w:hAnsi="Calibri Light" w:cs="Calibri Light"/>
          <w:sz w:val="24"/>
        </w:rPr>
      </w:pPr>
      <w:r w:rsidRPr="00390B12">
        <w:rPr>
          <w:rFonts w:ascii="Calibri Light" w:hAnsi="Calibri Light" w:cs="Calibri Light"/>
          <w:sz w:val="24"/>
        </w:rPr>
        <w:t>考虑到实验环境通常为普通用户，</w:t>
      </w:r>
      <w:r w:rsidRPr="00390B12">
        <w:rPr>
          <w:rFonts w:ascii="Calibri Light" w:hAnsi="Calibri Light" w:cs="Calibri Light"/>
          <w:sz w:val="24"/>
        </w:rPr>
        <w:t>chown()</w:t>
      </w:r>
      <w:r w:rsidRPr="00390B12">
        <w:rPr>
          <w:rFonts w:ascii="Calibri Light" w:hAnsi="Calibri Light" w:cs="Calibri Light"/>
          <w:sz w:val="24"/>
        </w:rPr>
        <w:t>可能因权限不足而失败，程序对此错误进行忽略（不中断复制）</w:t>
      </w:r>
      <w:r w:rsidR="009475CF" w:rsidRPr="00390B12">
        <w:rPr>
          <w:rFonts w:ascii="Calibri Light" w:hAnsi="Calibri Light" w:cs="Calibri Light"/>
          <w:sz w:val="24"/>
        </w:rPr>
        <w:t>。</w:t>
      </w:r>
    </w:p>
    <w:p w14:paraId="2124FBB2"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 xml:space="preserve">- </w:t>
      </w:r>
      <w:r w:rsidRPr="00390B12">
        <w:rPr>
          <w:rFonts w:ascii="Calibri Light" w:hAnsi="Calibri Light" w:cs="Calibri Light"/>
          <w:sz w:val="24"/>
        </w:rPr>
        <w:t>使用</w:t>
      </w:r>
      <w:r w:rsidRPr="00390B12">
        <w:rPr>
          <w:rFonts w:ascii="Calibri Light" w:hAnsi="Calibri Light" w:cs="Calibri Light"/>
          <w:sz w:val="24"/>
        </w:rPr>
        <w:t>chmod()</w:t>
      </w:r>
      <w:r w:rsidRPr="00390B12">
        <w:rPr>
          <w:rFonts w:ascii="Calibri Light" w:hAnsi="Calibri Light" w:cs="Calibri Light"/>
          <w:sz w:val="24"/>
        </w:rPr>
        <w:t>同步权限模式（</w:t>
      </w:r>
      <w:r w:rsidRPr="00390B12">
        <w:rPr>
          <w:rFonts w:ascii="Calibri Light" w:hAnsi="Calibri Light" w:cs="Calibri Light"/>
          <w:sz w:val="24"/>
        </w:rPr>
        <w:t>st_mode</w:t>
      </w:r>
      <w:r w:rsidRPr="00390B12">
        <w:rPr>
          <w:rFonts w:ascii="Calibri Light" w:hAnsi="Calibri Light" w:cs="Calibri Light"/>
          <w:sz w:val="24"/>
        </w:rPr>
        <w:t>中的权限位，包括读、写、执行及特殊位如</w:t>
      </w:r>
      <w:r w:rsidRPr="00390B12">
        <w:rPr>
          <w:rFonts w:ascii="Calibri Light" w:hAnsi="Calibri Light" w:cs="Calibri Light"/>
          <w:sz w:val="24"/>
        </w:rPr>
        <w:t>setuid/setgid</w:t>
      </w:r>
      <w:r w:rsidRPr="00390B12">
        <w:rPr>
          <w:rFonts w:ascii="Calibri Light" w:hAnsi="Calibri Light" w:cs="Calibri Light"/>
          <w:sz w:val="24"/>
        </w:rPr>
        <w:t>）；</w:t>
      </w:r>
    </w:p>
    <w:p w14:paraId="45730E1F" w14:textId="001931FD" w:rsidR="009475CF" w:rsidRPr="00390B12" w:rsidRDefault="00676ED8" w:rsidP="009475CF">
      <w:pPr>
        <w:ind w:left="340"/>
        <w:rPr>
          <w:rFonts w:ascii="Calibri Light" w:hAnsi="Calibri Light" w:cs="Calibri Light"/>
          <w:sz w:val="24"/>
        </w:rPr>
      </w:pPr>
      <w:r w:rsidRPr="00390B12">
        <w:rPr>
          <w:rFonts w:ascii="Calibri Light" w:hAnsi="Calibri Light" w:cs="Calibri Light"/>
          <w:sz w:val="24"/>
        </w:rPr>
        <w:t xml:space="preserve">- </w:t>
      </w:r>
      <w:r w:rsidRPr="00390B12">
        <w:rPr>
          <w:rFonts w:ascii="Calibri Light" w:hAnsi="Calibri Light" w:cs="Calibri Light"/>
          <w:sz w:val="24"/>
        </w:rPr>
        <w:t>使用</w:t>
      </w:r>
      <w:r w:rsidRPr="00390B12">
        <w:rPr>
          <w:rFonts w:ascii="Calibri Light" w:hAnsi="Calibri Light" w:cs="Calibri Light"/>
          <w:sz w:val="24"/>
        </w:rPr>
        <w:t>utime()</w:t>
      </w:r>
      <w:r w:rsidRPr="00390B12">
        <w:rPr>
          <w:rFonts w:ascii="Calibri Light" w:hAnsi="Calibri Light" w:cs="Calibri Light"/>
          <w:sz w:val="24"/>
        </w:rPr>
        <w:t>和</w:t>
      </w:r>
      <w:r w:rsidRPr="00390B12">
        <w:rPr>
          <w:rFonts w:ascii="Calibri Light" w:hAnsi="Calibri Light" w:cs="Calibri Light"/>
          <w:sz w:val="24"/>
        </w:rPr>
        <w:t>struct utimbuf</w:t>
      </w:r>
      <w:r w:rsidRPr="00390B12">
        <w:rPr>
          <w:rFonts w:ascii="Calibri Light" w:hAnsi="Calibri Light" w:cs="Calibri Light"/>
          <w:sz w:val="24"/>
        </w:rPr>
        <w:t>同步访问时间（</w:t>
      </w:r>
      <w:r w:rsidRPr="00390B12">
        <w:rPr>
          <w:rFonts w:ascii="Calibri Light" w:hAnsi="Calibri Light" w:cs="Calibri Light"/>
          <w:sz w:val="24"/>
        </w:rPr>
        <w:t>atime</w:t>
      </w:r>
      <w:r w:rsidRPr="00390B12">
        <w:rPr>
          <w:rFonts w:ascii="Calibri Light" w:hAnsi="Calibri Light" w:cs="Calibri Light"/>
          <w:sz w:val="24"/>
        </w:rPr>
        <w:t>）和修改时间（</w:t>
      </w:r>
      <w:r w:rsidRPr="00390B12">
        <w:rPr>
          <w:rFonts w:ascii="Calibri Light" w:hAnsi="Calibri Light" w:cs="Calibri Light"/>
          <w:sz w:val="24"/>
        </w:rPr>
        <w:t>mtime</w:t>
      </w:r>
      <w:r w:rsidRPr="00390B12">
        <w:rPr>
          <w:rFonts w:ascii="Calibri Light" w:hAnsi="Calibri Light" w:cs="Calibri Light"/>
          <w:sz w:val="24"/>
        </w:rPr>
        <w:t>）。</w:t>
      </w:r>
      <w:r w:rsidRPr="00390B12">
        <w:rPr>
          <w:rFonts w:ascii="Calibri Light" w:hAnsi="Calibri Light" w:cs="Calibri Light"/>
          <w:sz w:val="24"/>
        </w:rPr>
        <w:t>Linux</w:t>
      </w:r>
      <w:r w:rsidRPr="00390B12">
        <w:rPr>
          <w:rFonts w:ascii="Calibri Light" w:hAnsi="Calibri Light" w:cs="Calibri Light"/>
          <w:sz w:val="24"/>
        </w:rPr>
        <w:t>文件系统不提供标准接口修改创建时间（</w:t>
      </w:r>
      <w:r w:rsidRPr="00390B12">
        <w:rPr>
          <w:rFonts w:ascii="Calibri Light" w:hAnsi="Calibri Light" w:cs="Calibri Light"/>
          <w:sz w:val="24"/>
        </w:rPr>
        <w:t>birth time</w:t>
      </w:r>
      <w:r w:rsidRPr="00390B12">
        <w:rPr>
          <w:rFonts w:ascii="Calibri Light" w:hAnsi="Calibri Light" w:cs="Calibri Light"/>
          <w:sz w:val="24"/>
        </w:rPr>
        <w:t>），故此处仅同步实验通常关注的</w:t>
      </w:r>
      <w:r w:rsidRPr="00390B12">
        <w:rPr>
          <w:rFonts w:ascii="Calibri Light" w:hAnsi="Calibri Light" w:cs="Calibri Light"/>
          <w:sz w:val="24"/>
        </w:rPr>
        <w:t>atime</w:t>
      </w:r>
      <w:r w:rsidRPr="00390B12">
        <w:rPr>
          <w:rFonts w:ascii="Calibri Light" w:hAnsi="Calibri Light" w:cs="Calibri Light"/>
          <w:sz w:val="24"/>
        </w:rPr>
        <w:t>和</w:t>
      </w:r>
      <w:r w:rsidRPr="00390B12">
        <w:rPr>
          <w:rFonts w:ascii="Calibri Light" w:hAnsi="Calibri Light" w:cs="Calibri Light"/>
          <w:sz w:val="24"/>
        </w:rPr>
        <w:t>mtime</w:t>
      </w:r>
      <w:r w:rsidRPr="00390B12">
        <w:rPr>
          <w:rFonts w:ascii="Calibri Light" w:hAnsi="Calibri Light" w:cs="Calibri Light"/>
          <w:sz w:val="24"/>
        </w:rPr>
        <w:t>。</w:t>
      </w:r>
    </w:p>
    <w:p w14:paraId="763C3DBB" w14:textId="77777777" w:rsidR="009475CF" w:rsidRPr="00390B12" w:rsidRDefault="00676ED8" w:rsidP="00676ED8">
      <w:pPr>
        <w:ind w:left="340"/>
        <w:rPr>
          <w:rFonts w:ascii="Calibri Light" w:hAnsi="Calibri Light" w:cs="Calibri Light"/>
          <w:sz w:val="24"/>
        </w:rPr>
      </w:pPr>
      <w:r w:rsidRPr="00390B12">
        <w:rPr>
          <w:rFonts w:ascii="Calibri Light" w:hAnsi="Calibri Light" w:cs="Calibri Light"/>
          <w:sz w:val="24"/>
        </w:rPr>
        <w:t>属性同步放在文件内容复制完成或子目录递归完成后执行，确保目标文件已存在且内容完整。</w:t>
      </w:r>
    </w:p>
    <w:p w14:paraId="6A317BA7" w14:textId="69F1A462"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同时，在递归返回前对当前目录本身再次调用</w:t>
      </w:r>
      <w:r w:rsidRPr="00390B12">
        <w:rPr>
          <w:rFonts w:ascii="Calibri Light" w:hAnsi="Calibri Light" w:cs="Calibri Light"/>
          <w:sz w:val="24"/>
        </w:rPr>
        <w:t>copy_attributes()</w:t>
      </w:r>
      <w:r w:rsidRPr="00390B12">
        <w:rPr>
          <w:rFonts w:ascii="Calibri Light" w:hAnsi="Calibri Light" w:cs="Calibri Light"/>
          <w:sz w:val="24"/>
        </w:rPr>
        <w:t>，保证顶层和所有子目录的属性均得到正确设置。</w:t>
      </w:r>
    </w:p>
    <w:p w14:paraId="46664D68" w14:textId="619F5E8C" w:rsidR="00676ED8" w:rsidRPr="00390B12" w:rsidRDefault="00676ED8">
      <w:pPr>
        <w:pStyle w:val="a9"/>
        <w:numPr>
          <w:ilvl w:val="0"/>
          <w:numId w:val="7"/>
        </w:numPr>
        <w:rPr>
          <w:rFonts w:ascii="Calibri Light" w:hAnsi="Calibri Light" w:cs="Calibri Light"/>
          <w:sz w:val="24"/>
        </w:rPr>
      </w:pPr>
      <w:r w:rsidRPr="00390B12">
        <w:rPr>
          <w:rFonts w:ascii="Calibri Light" w:hAnsi="Calibri Light" w:cs="Calibri Light"/>
          <w:sz w:val="24"/>
        </w:rPr>
        <w:t>符号链接的特殊处理策略</w:t>
      </w:r>
      <w:r w:rsidR="009475CF" w:rsidRPr="00390B12">
        <w:rPr>
          <w:rFonts w:ascii="Calibri Light" w:hAnsi="Calibri Light" w:cs="Calibri Light"/>
          <w:sz w:val="24"/>
        </w:rPr>
        <w:t>。</w:t>
      </w:r>
    </w:p>
    <w:p w14:paraId="5DB45A4F" w14:textId="6CF1DE84"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当</w:t>
      </w:r>
      <w:r w:rsidRPr="00390B12">
        <w:rPr>
          <w:rFonts w:ascii="Calibri Light" w:hAnsi="Calibri Light" w:cs="Calibri Light"/>
          <w:sz w:val="24"/>
        </w:rPr>
        <w:t>lstat()</w:t>
      </w:r>
      <w:r w:rsidRPr="00390B12">
        <w:rPr>
          <w:rFonts w:ascii="Calibri Light" w:hAnsi="Calibri Light" w:cs="Calibri Light"/>
          <w:sz w:val="24"/>
        </w:rPr>
        <w:t>判断文件类型为符号链接（</w:t>
      </w:r>
      <w:r w:rsidRPr="00390B12">
        <w:rPr>
          <w:rFonts w:ascii="Calibri Light" w:hAnsi="Calibri Light" w:cs="Calibri Light"/>
          <w:sz w:val="24"/>
        </w:rPr>
        <w:t>S_ISLNK</w:t>
      </w:r>
      <w:r w:rsidRPr="00390B12">
        <w:rPr>
          <w:rFonts w:ascii="Calibri Light" w:hAnsi="Calibri Light" w:cs="Calibri Light"/>
          <w:sz w:val="24"/>
        </w:rPr>
        <w:t>）时，程序不执行任何复制操作（不创建新链接，也不复制指向的目标内容），而仅输出提示信息</w:t>
      </w:r>
      <w:r w:rsidRPr="00390B12">
        <w:rPr>
          <w:rFonts w:ascii="Calibri Light" w:hAnsi="Calibri Light" w:cs="Calibri Light"/>
          <w:sz w:val="24"/>
        </w:rPr>
        <w:t>“--&gt; [</w:t>
      </w:r>
      <w:r w:rsidRPr="00390B12">
        <w:rPr>
          <w:rFonts w:ascii="Calibri Light" w:hAnsi="Calibri Light" w:cs="Calibri Light"/>
          <w:sz w:val="24"/>
        </w:rPr>
        <w:t>链接</w:t>
      </w:r>
      <w:r w:rsidRPr="00390B12">
        <w:rPr>
          <w:rFonts w:ascii="Calibri Light" w:hAnsi="Calibri Light" w:cs="Calibri Light"/>
          <w:sz w:val="24"/>
        </w:rPr>
        <w:t xml:space="preserve">] </w:t>
      </w:r>
      <w:r w:rsidRPr="00390B12">
        <w:rPr>
          <w:rFonts w:ascii="Calibri Light" w:hAnsi="Calibri Light" w:cs="Calibri Light"/>
          <w:sz w:val="24"/>
        </w:rPr>
        <w:t>发现链接文件，跳过</w:t>
      </w:r>
      <w:r w:rsidRPr="00390B12">
        <w:rPr>
          <w:rFonts w:ascii="Calibri Light" w:hAnsi="Calibri Light" w:cs="Calibri Light"/>
          <w:sz w:val="24"/>
        </w:rPr>
        <w:t>: xxx”</w:t>
      </w:r>
      <w:r w:rsidRPr="00390B12">
        <w:rPr>
          <w:rFonts w:ascii="Calibri Light" w:hAnsi="Calibri Light" w:cs="Calibri Light"/>
          <w:sz w:val="24"/>
        </w:rPr>
        <w:t>。</w:t>
      </w:r>
    </w:p>
    <w:p w14:paraId="6AF96622" w14:textId="15F24FF6"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与</w:t>
      </w:r>
      <w:r w:rsidRPr="00390B12">
        <w:rPr>
          <w:rFonts w:ascii="Calibri Light" w:hAnsi="Calibri Light" w:cs="Calibri Light"/>
          <w:sz w:val="24"/>
        </w:rPr>
        <w:t>GNU coreutils</w:t>
      </w:r>
      <w:r w:rsidRPr="00390B12">
        <w:rPr>
          <w:rFonts w:ascii="Calibri Light" w:hAnsi="Calibri Light" w:cs="Calibri Light"/>
          <w:sz w:val="24"/>
        </w:rPr>
        <w:t>的</w:t>
      </w:r>
      <w:r w:rsidRPr="00390B12">
        <w:rPr>
          <w:rFonts w:ascii="Calibri Light" w:hAnsi="Calibri Light" w:cs="Calibri Light"/>
          <w:sz w:val="24"/>
        </w:rPr>
        <w:t>cp</w:t>
      </w:r>
      <w:r w:rsidRPr="00390B12">
        <w:rPr>
          <w:rFonts w:ascii="Calibri Light" w:hAnsi="Calibri Light" w:cs="Calibri Light"/>
          <w:sz w:val="24"/>
        </w:rPr>
        <w:t>命令对比：</w:t>
      </w:r>
    </w:p>
    <w:p w14:paraId="7CD01398" w14:textId="77777777" w:rsidR="00676ED8" w:rsidRPr="00390B12" w:rsidRDefault="00676ED8" w:rsidP="00676ED8">
      <w:pPr>
        <w:ind w:left="340"/>
        <w:rPr>
          <w:rFonts w:ascii="Calibri Light" w:hAnsi="Calibri Light" w:cs="Calibri Light"/>
          <w:sz w:val="24"/>
        </w:rPr>
      </w:pPr>
      <w:r w:rsidRPr="00390B12">
        <w:rPr>
          <w:rFonts w:ascii="Calibri Light" w:hAnsi="Calibri Light" w:cs="Calibri Light"/>
          <w:sz w:val="24"/>
        </w:rPr>
        <w:t xml:space="preserve">- cp -r </w:t>
      </w:r>
      <w:r w:rsidRPr="00390B12">
        <w:rPr>
          <w:rFonts w:ascii="Calibri Light" w:hAnsi="Calibri Light" w:cs="Calibri Light"/>
          <w:sz w:val="24"/>
        </w:rPr>
        <w:t>默认会复制符号链接本身（在目标目录创建相同指向的新链接）；</w:t>
      </w:r>
    </w:p>
    <w:p w14:paraId="6D8B5CB9" w14:textId="0BF25A53" w:rsidR="00676ED8" w:rsidRPr="00676ED8" w:rsidRDefault="00676ED8" w:rsidP="009475CF">
      <w:pPr>
        <w:ind w:left="340"/>
        <w:rPr>
          <w:rFonts w:ascii="Candara Light" w:hAnsi="Candara Light"/>
          <w:szCs w:val="21"/>
        </w:rPr>
      </w:pPr>
      <w:r w:rsidRPr="00390B12">
        <w:rPr>
          <w:rFonts w:ascii="Calibri Light" w:hAnsi="Calibri Light" w:cs="Calibri Light"/>
          <w:sz w:val="24"/>
        </w:rPr>
        <w:t xml:space="preserve">- cp -rP (--no-dereference) </w:t>
      </w:r>
      <w:r w:rsidRPr="00390B12">
        <w:rPr>
          <w:rFonts w:ascii="Calibri Light" w:hAnsi="Calibri Light" w:cs="Calibri Light"/>
          <w:sz w:val="24"/>
        </w:rPr>
        <w:t>会保留链接但不跟随；</w:t>
      </w:r>
    </w:p>
    <w:p w14:paraId="3B42EC02" w14:textId="77777777" w:rsidR="00B525B5" w:rsidRDefault="00B525B5">
      <w:pPr>
        <w:numPr>
          <w:ilvl w:val="0"/>
          <w:numId w:val="4"/>
        </w:numPr>
        <w:spacing w:line="360" w:lineRule="auto"/>
        <w:rPr>
          <w:rFonts w:ascii="Consolas" w:hAnsi="Consolas"/>
        </w:rPr>
      </w:pPr>
      <w:r w:rsidRPr="00610A35">
        <w:rPr>
          <w:rFonts w:ascii="Consolas" w:hAnsi="Consolas"/>
        </w:rPr>
        <w:t>完整源代码</w:t>
      </w:r>
    </w:p>
    <w:p w14:paraId="1164DA0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&lt;stdio.h&gt;</w:t>
      </w:r>
    </w:p>
    <w:p w14:paraId="650CF51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&lt;stdlib.h&gt;</w:t>
      </w:r>
    </w:p>
    <w:p w14:paraId="3D23563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&lt;string.h&gt;</w:t>
      </w:r>
    </w:p>
    <w:p w14:paraId="0FAE395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&lt;unistd.h&gt;</w:t>
      </w:r>
    </w:p>
    <w:p w14:paraId="29D9B60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&lt;fcntl.h&gt;</w:t>
      </w:r>
    </w:p>
    <w:p w14:paraId="202865E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&lt;sys/types.h&gt;</w:t>
      </w:r>
    </w:p>
    <w:p w14:paraId="48DA66C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&lt;sys/stat.h&gt;</w:t>
      </w:r>
    </w:p>
    <w:p w14:paraId="7DA6811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&lt;dirent.h&gt;</w:t>
      </w:r>
    </w:p>
    <w:p w14:paraId="77B244A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&lt;errno.h&gt;</w:t>
      </w:r>
    </w:p>
    <w:p w14:paraId="0D00FF5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#include</w:t>
      </w: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&lt;utime.h&gt;  //</w:t>
      </w:r>
      <w:r w:rsidRPr="00111701">
        <w:rPr>
          <w:rFonts w:ascii="Consolas" w:eastAsia="楷体" w:hAnsi="Consolas" w:cs="宋体"/>
          <w:color w:val="008000"/>
          <w:kern w:val="0"/>
          <w:szCs w:val="21"/>
        </w:rPr>
        <w:t>用于同步文件的时间属性</w:t>
      </w:r>
    </w:p>
    <w:p w14:paraId="7A51188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1427D8E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00FF"/>
          <w:kern w:val="0"/>
          <w:szCs w:val="21"/>
        </w:rPr>
        <w:t>#define BUFFER_SIZE 4096</w:t>
      </w:r>
    </w:p>
    <w:p w14:paraId="57B8DD2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6A09D73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w:t>
      </w:r>
    </w:p>
    <w:p w14:paraId="1692715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 xml:space="preserve"> *</w:t>
      </w:r>
      <w:r w:rsidRPr="00111701">
        <w:rPr>
          <w:rFonts w:ascii="Consolas" w:eastAsia="楷体" w:hAnsi="Consolas" w:cs="宋体"/>
          <w:color w:val="008000"/>
          <w:kern w:val="0"/>
          <w:szCs w:val="21"/>
        </w:rPr>
        <w:t>复制文件内容</w:t>
      </w:r>
    </w:p>
    <w:p w14:paraId="0B11C81B"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 xml:space="preserve"> *@param src </w:t>
      </w:r>
      <w:r w:rsidRPr="00111701">
        <w:rPr>
          <w:rFonts w:ascii="Consolas" w:eastAsia="楷体" w:hAnsi="Consolas" w:cs="宋体"/>
          <w:color w:val="008000"/>
          <w:kern w:val="0"/>
          <w:szCs w:val="21"/>
        </w:rPr>
        <w:t>源文件路径</w:t>
      </w:r>
    </w:p>
    <w:p w14:paraId="4436769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 xml:space="preserve"> *@param dst </w:t>
      </w:r>
      <w:r w:rsidRPr="00111701">
        <w:rPr>
          <w:rFonts w:ascii="Consolas" w:eastAsia="楷体" w:hAnsi="Consolas" w:cs="宋体"/>
          <w:color w:val="008000"/>
          <w:kern w:val="0"/>
          <w:szCs w:val="21"/>
        </w:rPr>
        <w:t>目标文件路径</w:t>
      </w:r>
    </w:p>
    <w:p w14:paraId="786F92C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 xml:space="preserve"> *@return </w:t>
      </w:r>
      <w:r w:rsidRPr="00111701">
        <w:rPr>
          <w:rFonts w:ascii="Consolas" w:eastAsia="楷体" w:hAnsi="Consolas" w:cs="宋体"/>
          <w:color w:val="008000"/>
          <w:kern w:val="0"/>
          <w:szCs w:val="21"/>
        </w:rPr>
        <w:t>成功返回</w:t>
      </w:r>
      <w:r w:rsidRPr="00111701">
        <w:rPr>
          <w:rFonts w:ascii="Consolas" w:eastAsia="楷体" w:hAnsi="Consolas" w:cs="宋体"/>
          <w:color w:val="008000"/>
          <w:kern w:val="0"/>
          <w:szCs w:val="21"/>
        </w:rPr>
        <w:t>0</w:t>
      </w:r>
      <w:r w:rsidRPr="00111701">
        <w:rPr>
          <w:rFonts w:ascii="Consolas" w:eastAsia="楷体" w:hAnsi="Consolas" w:cs="宋体"/>
          <w:color w:val="008000"/>
          <w:kern w:val="0"/>
          <w:szCs w:val="21"/>
        </w:rPr>
        <w:t>，失败返回</w:t>
      </w:r>
      <w:r w:rsidRPr="00111701">
        <w:rPr>
          <w:rFonts w:ascii="Consolas" w:eastAsia="楷体" w:hAnsi="Consolas" w:cs="宋体"/>
          <w:color w:val="008000"/>
          <w:kern w:val="0"/>
          <w:szCs w:val="21"/>
        </w:rPr>
        <w:t>-1</w:t>
      </w:r>
    </w:p>
    <w:p w14:paraId="6B5FEBE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 xml:space="preserve"> */</w:t>
      </w:r>
    </w:p>
    <w:p w14:paraId="59E9317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2B91AF"/>
          <w:kern w:val="0"/>
          <w:szCs w:val="21"/>
        </w:rPr>
        <w:t>int</w:t>
      </w:r>
      <w:r w:rsidRPr="00111701">
        <w:rPr>
          <w:rFonts w:ascii="Consolas" w:eastAsia="楷体" w:hAnsi="Consolas" w:cs="宋体"/>
          <w:color w:val="333333"/>
          <w:kern w:val="0"/>
          <w:szCs w:val="21"/>
        </w:rPr>
        <w:t xml:space="preserve"> copy_file_content(</w:t>
      </w:r>
      <w:r w:rsidRPr="00111701">
        <w:rPr>
          <w:rFonts w:ascii="Consolas" w:eastAsia="楷体" w:hAnsi="Consolas" w:cs="宋体"/>
          <w:color w:val="0000FF"/>
          <w:kern w:val="0"/>
          <w:szCs w:val="21"/>
        </w:rPr>
        <w:t>const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*src, </w:t>
      </w:r>
      <w:r w:rsidRPr="00111701">
        <w:rPr>
          <w:rFonts w:ascii="Consolas" w:eastAsia="楷体" w:hAnsi="Consolas" w:cs="宋体"/>
          <w:color w:val="0000FF"/>
          <w:kern w:val="0"/>
          <w:szCs w:val="21"/>
        </w:rPr>
        <w:t>const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*dst) {</w:t>
      </w:r>
    </w:p>
    <w:p w14:paraId="621B7F8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int</w:t>
      </w:r>
      <w:r w:rsidRPr="00111701">
        <w:rPr>
          <w:rFonts w:ascii="Consolas" w:eastAsia="楷体" w:hAnsi="Consolas" w:cs="宋体"/>
          <w:color w:val="333333"/>
          <w:kern w:val="0"/>
          <w:szCs w:val="21"/>
        </w:rPr>
        <w:t xml:space="preserve"> src_fd, dst_fd;</w:t>
      </w:r>
    </w:p>
    <w:p w14:paraId="53F7CA4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lastRenderedPageBreak/>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buffer[BUFFER_SIZE];</w:t>
      </w:r>
    </w:p>
    <w:p w14:paraId="641747F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ssize_t</w:t>
      </w:r>
      <w:r w:rsidRPr="00111701">
        <w:rPr>
          <w:rFonts w:ascii="Consolas" w:eastAsia="楷体" w:hAnsi="Consolas" w:cs="宋体"/>
          <w:color w:val="333333"/>
          <w:kern w:val="0"/>
          <w:szCs w:val="21"/>
        </w:rPr>
        <w:t xml:space="preserve"> bytes_read, bytes_written;</w:t>
      </w:r>
    </w:p>
    <w:p w14:paraId="6C31214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33D68A5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以只读模式打开源文件</w:t>
      </w:r>
    </w:p>
    <w:p w14:paraId="48870F7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src_fd = open(src, O_RDONLY);</w:t>
      </w:r>
    </w:p>
    <w:p w14:paraId="00682CF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(src_fd &lt; 0) {</w:t>
      </w:r>
    </w:p>
    <w:p w14:paraId="3792653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perror(</w:t>
      </w:r>
      <w:r w:rsidRPr="00111701">
        <w:rPr>
          <w:rFonts w:ascii="Consolas" w:eastAsia="楷体" w:hAnsi="Consolas" w:cs="宋体"/>
          <w:color w:val="A31515"/>
          <w:kern w:val="0"/>
          <w:szCs w:val="21"/>
        </w:rPr>
        <w:t>"  [</w:t>
      </w:r>
      <w:r w:rsidRPr="00111701">
        <w:rPr>
          <w:rFonts w:ascii="Consolas" w:eastAsia="楷体" w:hAnsi="Consolas" w:cs="宋体"/>
          <w:color w:val="A31515"/>
          <w:kern w:val="0"/>
          <w:szCs w:val="21"/>
        </w:rPr>
        <w:t>错误</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无法打开源文件</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w:t>
      </w:r>
    </w:p>
    <w:p w14:paraId="064296A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439A3D1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0F266C9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50203FB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创建</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覆盖目标文件，初始权限给</w:t>
      </w:r>
      <w:r w:rsidRPr="00111701">
        <w:rPr>
          <w:rFonts w:ascii="Consolas" w:eastAsia="楷体" w:hAnsi="Consolas" w:cs="宋体"/>
          <w:color w:val="008000"/>
          <w:kern w:val="0"/>
          <w:szCs w:val="21"/>
        </w:rPr>
        <w:t>0666</w:t>
      </w:r>
      <w:r w:rsidRPr="00111701">
        <w:rPr>
          <w:rFonts w:ascii="Consolas" w:eastAsia="楷体" w:hAnsi="Consolas" w:cs="宋体"/>
          <w:color w:val="008000"/>
          <w:kern w:val="0"/>
          <w:szCs w:val="21"/>
        </w:rPr>
        <w:t>（后续会被</w:t>
      </w:r>
      <w:r w:rsidRPr="00111701">
        <w:rPr>
          <w:rFonts w:ascii="Consolas" w:eastAsia="楷体" w:hAnsi="Consolas" w:cs="宋体"/>
          <w:color w:val="008000"/>
          <w:kern w:val="0"/>
          <w:szCs w:val="21"/>
        </w:rPr>
        <w:t>chmod</w:t>
      </w:r>
      <w:r w:rsidRPr="00111701">
        <w:rPr>
          <w:rFonts w:ascii="Consolas" w:eastAsia="楷体" w:hAnsi="Consolas" w:cs="宋体"/>
          <w:color w:val="008000"/>
          <w:kern w:val="0"/>
          <w:szCs w:val="21"/>
        </w:rPr>
        <w:t>修正）</w:t>
      </w:r>
    </w:p>
    <w:p w14:paraId="0038E9B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dst_fd = open(dst, O_WRONLY | O_CREAT | O_TRUNC, 0666);</w:t>
      </w:r>
    </w:p>
    <w:p w14:paraId="226A8E4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(dst_fd &lt; 0) {</w:t>
      </w:r>
    </w:p>
    <w:p w14:paraId="6CE05B1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perror(</w:t>
      </w:r>
      <w:r w:rsidRPr="00111701">
        <w:rPr>
          <w:rFonts w:ascii="Consolas" w:eastAsia="楷体" w:hAnsi="Consolas" w:cs="宋体"/>
          <w:color w:val="A31515"/>
          <w:kern w:val="0"/>
          <w:szCs w:val="21"/>
        </w:rPr>
        <w:t>"  [</w:t>
      </w:r>
      <w:r w:rsidRPr="00111701">
        <w:rPr>
          <w:rFonts w:ascii="Consolas" w:eastAsia="楷体" w:hAnsi="Consolas" w:cs="宋体"/>
          <w:color w:val="A31515"/>
          <w:kern w:val="0"/>
          <w:szCs w:val="21"/>
        </w:rPr>
        <w:t>错误</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无法创建目标文件</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w:t>
      </w:r>
    </w:p>
    <w:p w14:paraId="76132C7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close(src_fd);</w:t>
      </w:r>
    </w:p>
    <w:p w14:paraId="589CAF9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0E09D54F"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2A48DED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4898A45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循环读写文件流</w:t>
      </w:r>
    </w:p>
    <w:p w14:paraId="22E62C4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while</w:t>
      </w:r>
      <w:r w:rsidRPr="00111701">
        <w:rPr>
          <w:rFonts w:ascii="Consolas" w:eastAsia="楷体" w:hAnsi="Consolas" w:cs="宋体"/>
          <w:color w:val="333333"/>
          <w:kern w:val="0"/>
          <w:szCs w:val="21"/>
        </w:rPr>
        <w:t xml:space="preserve"> ((bytes_read = read(src_fd, buffer, BUFFER_SIZE)) &gt; 0) {</w:t>
      </w:r>
    </w:p>
    <w:p w14:paraId="733C4A0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bytes_written = write(dst_fd, buffer, bytes_read);</w:t>
      </w:r>
    </w:p>
    <w:p w14:paraId="6AF0998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(bytes_written != bytes_read) {</w:t>
      </w:r>
    </w:p>
    <w:p w14:paraId="2B3F9A4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perror(</w:t>
      </w:r>
      <w:r w:rsidRPr="00111701">
        <w:rPr>
          <w:rFonts w:ascii="Consolas" w:eastAsia="楷体" w:hAnsi="Consolas" w:cs="宋体"/>
          <w:color w:val="A31515"/>
          <w:kern w:val="0"/>
          <w:szCs w:val="21"/>
        </w:rPr>
        <w:t>"  [</w:t>
      </w:r>
      <w:r w:rsidRPr="00111701">
        <w:rPr>
          <w:rFonts w:ascii="Consolas" w:eastAsia="楷体" w:hAnsi="Consolas" w:cs="宋体"/>
          <w:color w:val="A31515"/>
          <w:kern w:val="0"/>
          <w:szCs w:val="21"/>
        </w:rPr>
        <w:t>错误</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写入数据时发生异常</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w:t>
      </w:r>
    </w:p>
    <w:p w14:paraId="420D75F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close(src_fd);</w:t>
      </w:r>
    </w:p>
    <w:p w14:paraId="19739A7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close(dst_fd);</w:t>
      </w:r>
    </w:p>
    <w:p w14:paraId="02F8916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14EE162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0CD4767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4DD188B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7A7704B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close(src_fd);</w:t>
      </w:r>
    </w:p>
    <w:p w14:paraId="42FC9C5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close(dst_fd);</w:t>
      </w:r>
    </w:p>
    <w:p w14:paraId="7006E14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0;</w:t>
      </w:r>
    </w:p>
    <w:p w14:paraId="52FCCCD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w:t>
      </w:r>
    </w:p>
    <w:p w14:paraId="474C082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4AE0F5F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同步文件</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目录的属性（权限、属主、时间戳）</w:t>
      </w:r>
    </w:p>
    <w:p w14:paraId="3349CB7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2B91AF"/>
          <w:kern w:val="0"/>
          <w:szCs w:val="21"/>
        </w:rPr>
        <w:t>void</w:t>
      </w:r>
      <w:r w:rsidRPr="00111701">
        <w:rPr>
          <w:rFonts w:ascii="Consolas" w:eastAsia="楷体" w:hAnsi="Consolas" w:cs="宋体"/>
          <w:color w:val="333333"/>
          <w:kern w:val="0"/>
          <w:szCs w:val="21"/>
        </w:rPr>
        <w:t xml:space="preserve"> copy_attributes(</w:t>
      </w:r>
      <w:r w:rsidRPr="00111701">
        <w:rPr>
          <w:rFonts w:ascii="Consolas" w:eastAsia="楷体" w:hAnsi="Consolas" w:cs="宋体"/>
          <w:color w:val="0000FF"/>
          <w:kern w:val="0"/>
          <w:szCs w:val="21"/>
        </w:rPr>
        <w:t>const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*src, </w:t>
      </w:r>
      <w:r w:rsidRPr="00111701">
        <w:rPr>
          <w:rFonts w:ascii="Consolas" w:eastAsia="楷体" w:hAnsi="Consolas" w:cs="宋体"/>
          <w:color w:val="0000FF"/>
          <w:kern w:val="0"/>
          <w:szCs w:val="21"/>
        </w:rPr>
        <w:t>const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*dst) {</w:t>
      </w:r>
    </w:p>
    <w:p w14:paraId="31107FC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struct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stat</w:t>
      </w:r>
      <w:r w:rsidRPr="00111701">
        <w:rPr>
          <w:rFonts w:ascii="Consolas" w:eastAsia="楷体" w:hAnsi="Consolas" w:cs="宋体"/>
          <w:color w:val="333333"/>
          <w:kern w:val="0"/>
          <w:szCs w:val="21"/>
        </w:rPr>
        <w:t xml:space="preserve"> st;</w:t>
      </w:r>
    </w:p>
    <w:p w14:paraId="610301C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(lstat(src, &amp;st) &lt; 0)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w:t>
      </w:r>
    </w:p>
    <w:p w14:paraId="4B68459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7A42E6A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//1.</w:t>
      </w:r>
      <w:r w:rsidRPr="00111701">
        <w:rPr>
          <w:rFonts w:ascii="Consolas" w:eastAsia="楷体" w:hAnsi="Consolas" w:cs="宋体"/>
          <w:color w:val="008000"/>
          <w:kern w:val="0"/>
          <w:szCs w:val="21"/>
        </w:rPr>
        <w:t>同步属主（</w:t>
      </w:r>
      <w:r w:rsidRPr="00111701">
        <w:rPr>
          <w:rFonts w:ascii="Consolas" w:eastAsia="楷体" w:hAnsi="Consolas" w:cs="宋体"/>
          <w:color w:val="008000"/>
          <w:kern w:val="0"/>
          <w:szCs w:val="21"/>
        </w:rPr>
        <w:t>UID</w:t>
      </w:r>
      <w:r w:rsidRPr="00111701">
        <w:rPr>
          <w:rFonts w:ascii="Consolas" w:eastAsia="楷体" w:hAnsi="Consolas" w:cs="宋体"/>
          <w:color w:val="008000"/>
          <w:kern w:val="0"/>
          <w:szCs w:val="21"/>
        </w:rPr>
        <w:t>）和属组（</w:t>
      </w:r>
      <w:r w:rsidRPr="00111701">
        <w:rPr>
          <w:rFonts w:ascii="Consolas" w:eastAsia="楷体" w:hAnsi="Consolas" w:cs="宋体"/>
          <w:color w:val="008000"/>
          <w:kern w:val="0"/>
          <w:szCs w:val="21"/>
        </w:rPr>
        <w:t>GID</w:t>
      </w:r>
      <w:r w:rsidRPr="00111701">
        <w:rPr>
          <w:rFonts w:ascii="Consolas" w:eastAsia="楷体" w:hAnsi="Consolas" w:cs="宋体"/>
          <w:color w:val="008000"/>
          <w:kern w:val="0"/>
          <w:szCs w:val="21"/>
        </w:rPr>
        <w:t>）</w:t>
      </w:r>
    </w:p>
    <w:p w14:paraId="7397A05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注意：非</w:t>
      </w:r>
      <w:r w:rsidRPr="00111701">
        <w:rPr>
          <w:rFonts w:ascii="Consolas" w:eastAsia="楷体" w:hAnsi="Consolas" w:cs="宋体"/>
          <w:color w:val="008000"/>
          <w:kern w:val="0"/>
          <w:szCs w:val="21"/>
        </w:rPr>
        <w:t>root</w:t>
      </w:r>
      <w:r w:rsidRPr="00111701">
        <w:rPr>
          <w:rFonts w:ascii="Consolas" w:eastAsia="楷体" w:hAnsi="Consolas" w:cs="宋体"/>
          <w:color w:val="008000"/>
          <w:kern w:val="0"/>
          <w:szCs w:val="21"/>
        </w:rPr>
        <w:t>用户执行</w:t>
      </w:r>
      <w:r w:rsidRPr="00111701">
        <w:rPr>
          <w:rFonts w:ascii="Consolas" w:eastAsia="楷体" w:hAnsi="Consolas" w:cs="宋体"/>
          <w:color w:val="008000"/>
          <w:kern w:val="0"/>
          <w:szCs w:val="21"/>
        </w:rPr>
        <w:t>chown</w:t>
      </w:r>
      <w:r w:rsidRPr="00111701">
        <w:rPr>
          <w:rFonts w:ascii="Consolas" w:eastAsia="楷体" w:hAnsi="Consolas" w:cs="宋体"/>
          <w:color w:val="008000"/>
          <w:kern w:val="0"/>
          <w:szCs w:val="21"/>
        </w:rPr>
        <w:t>可能会失败或被系统忽略</w:t>
      </w:r>
    </w:p>
    <w:p w14:paraId="1AEECCE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(chown(dst, st.st_uid, st.st_gid) &lt; 0) {</w:t>
      </w:r>
    </w:p>
    <w:p w14:paraId="56375C4F"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这里不退出，因为普通用户权限不足很常见</w:t>
      </w:r>
    </w:p>
    <w:p w14:paraId="24DD2AD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53C1B31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4900D85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//2.</w:t>
      </w:r>
      <w:r w:rsidRPr="00111701">
        <w:rPr>
          <w:rFonts w:ascii="Consolas" w:eastAsia="楷体" w:hAnsi="Consolas" w:cs="宋体"/>
          <w:color w:val="008000"/>
          <w:kern w:val="0"/>
          <w:szCs w:val="21"/>
        </w:rPr>
        <w:t>同步权限模式（</w:t>
      </w:r>
      <w:r w:rsidRPr="00111701">
        <w:rPr>
          <w:rFonts w:ascii="Consolas" w:eastAsia="楷体" w:hAnsi="Consolas" w:cs="宋体"/>
          <w:color w:val="008000"/>
          <w:kern w:val="0"/>
          <w:szCs w:val="21"/>
        </w:rPr>
        <w:t>Mode</w:t>
      </w:r>
      <w:r w:rsidRPr="00111701">
        <w:rPr>
          <w:rFonts w:ascii="Consolas" w:eastAsia="楷体" w:hAnsi="Consolas" w:cs="宋体"/>
          <w:color w:val="008000"/>
          <w:kern w:val="0"/>
          <w:szCs w:val="21"/>
        </w:rPr>
        <w:t>）</w:t>
      </w:r>
    </w:p>
    <w:p w14:paraId="4078710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(chmod(dst, st.st_mode) &lt; 0) {</w:t>
      </w:r>
    </w:p>
    <w:p w14:paraId="6794D0D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perror(</w:t>
      </w:r>
      <w:r w:rsidRPr="00111701">
        <w:rPr>
          <w:rFonts w:ascii="Consolas" w:eastAsia="楷体" w:hAnsi="Consolas" w:cs="宋体"/>
          <w:color w:val="A31515"/>
          <w:kern w:val="0"/>
          <w:szCs w:val="21"/>
        </w:rPr>
        <w:t>"  [</w:t>
      </w:r>
      <w:r w:rsidRPr="00111701">
        <w:rPr>
          <w:rFonts w:ascii="Consolas" w:eastAsia="楷体" w:hAnsi="Consolas" w:cs="宋体"/>
          <w:color w:val="A31515"/>
          <w:kern w:val="0"/>
          <w:szCs w:val="21"/>
        </w:rPr>
        <w:t>警告</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权限同步失败</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w:t>
      </w:r>
    </w:p>
    <w:p w14:paraId="531CA3E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0CC84F3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7B941F0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//3.</w:t>
      </w:r>
      <w:r w:rsidRPr="00111701">
        <w:rPr>
          <w:rFonts w:ascii="Consolas" w:eastAsia="楷体" w:hAnsi="Consolas" w:cs="宋体"/>
          <w:color w:val="008000"/>
          <w:kern w:val="0"/>
          <w:szCs w:val="21"/>
        </w:rPr>
        <w:t>同步访问时间和修改时间</w:t>
      </w:r>
    </w:p>
    <w:p w14:paraId="7C779A9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struct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utimbuf</w:t>
      </w:r>
      <w:r w:rsidRPr="00111701">
        <w:rPr>
          <w:rFonts w:ascii="Consolas" w:eastAsia="楷体" w:hAnsi="Consolas" w:cs="宋体"/>
          <w:color w:val="333333"/>
          <w:kern w:val="0"/>
          <w:szCs w:val="21"/>
        </w:rPr>
        <w:t xml:space="preserve"> times;</w:t>
      </w:r>
    </w:p>
    <w:p w14:paraId="1372C30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times.actime = st.st_atime;</w:t>
      </w:r>
    </w:p>
    <w:p w14:paraId="34B0256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times.modtime = st.st_mtime;</w:t>
      </w:r>
    </w:p>
    <w:p w14:paraId="6498B08B"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utime(dst, &amp;times);</w:t>
      </w:r>
    </w:p>
    <w:p w14:paraId="50B9BE8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w:t>
      </w:r>
    </w:p>
    <w:p w14:paraId="00D0234F"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4BE7396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核心函数：递归复制目录内容</w:t>
      </w:r>
    </w:p>
    <w:p w14:paraId="00913A7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2B91AF"/>
          <w:kern w:val="0"/>
          <w:szCs w:val="21"/>
        </w:rPr>
        <w:t>int</w:t>
      </w:r>
      <w:r w:rsidRPr="00111701">
        <w:rPr>
          <w:rFonts w:ascii="Consolas" w:eastAsia="楷体" w:hAnsi="Consolas" w:cs="宋体"/>
          <w:color w:val="333333"/>
          <w:kern w:val="0"/>
          <w:szCs w:val="21"/>
        </w:rPr>
        <w:t xml:space="preserve"> copy_directory(</w:t>
      </w:r>
      <w:r w:rsidRPr="00111701">
        <w:rPr>
          <w:rFonts w:ascii="Consolas" w:eastAsia="楷体" w:hAnsi="Consolas" w:cs="宋体"/>
          <w:color w:val="0000FF"/>
          <w:kern w:val="0"/>
          <w:szCs w:val="21"/>
        </w:rPr>
        <w:t>const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*src_path, </w:t>
      </w:r>
      <w:r w:rsidRPr="00111701">
        <w:rPr>
          <w:rFonts w:ascii="Consolas" w:eastAsia="楷体" w:hAnsi="Consolas" w:cs="宋体"/>
          <w:color w:val="0000FF"/>
          <w:kern w:val="0"/>
          <w:szCs w:val="21"/>
        </w:rPr>
        <w:t>const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*dst_path) {</w:t>
      </w:r>
    </w:p>
    <w:p w14:paraId="5E7CF90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DIR</w:t>
      </w:r>
      <w:r w:rsidRPr="00111701">
        <w:rPr>
          <w:rFonts w:ascii="Consolas" w:eastAsia="楷体" w:hAnsi="Consolas" w:cs="宋体"/>
          <w:color w:val="333333"/>
          <w:kern w:val="0"/>
          <w:szCs w:val="21"/>
        </w:rPr>
        <w:t xml:space="preserve"> *dir;</w:t>
      </w:r>
    </w:p>
    <w:p w14:paraId="7B6AE09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struct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dirent</w:t>
      </w:r>
      <w:r w:rsidRPr="00111701">
        <w:rPr>
          <w:rFonts w:ascii="Consolas" w:eastAsia="楷体" w:hAnsi="Consolas" w:cs="宋体"/>
          <w:color w:val="333333"/>
          <w:kern w:val="0"/>
          <w:szCs w:val="21"/>
        </w:rPr>
        <w:t xml:space="preserve"> *entry;</w:t>
      </w:r>
    </w:p>
    <w:p w14:paraId="4E3775C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struct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stat</w:t>
      </w:r>
      <w:r w:rsidRPr="00111701">
        <w:rPr>
          <w:rFonts w:ascii="Consolas" w:eastAsia="楷体" w:hAnsi="Consolas" w:cs="宋体"/>
          <w:color w:val="333333"/>
          <w:kern w:val="0"/>
          <w:szCs w:val="21"/>
        </w:rPr>
        <w:t xml:space="preserve"> st;</w:t>
      </w:r>
    </w:p>
    <w:p w14:paraId="40AEE4B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src_full[2048], dst_full[2048];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增大缓冲区防止路径溢出</w:t>
      </w:r>
    </w:p>
    <w:p w14:paraId="1088C62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6A277EB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获取源目录信息并创建目标目录</w:t>
      </w:r>
    </w:p>
    <w:p w14:paraId="08343E0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(lstat(src_path, &amp;st) &lt; 0)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573CFB7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5989064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如果目标目录不存在则创建</w:t>
      </w:r>
    </w:p>
    <w:p w14:paraId="78C20AF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(mkdir(dst_path, st.st_mode) &lt; 0 &amp;&amp; errno != EEXIST) {</w:t>
      </w:r>
    </w:p>
    <w:p w14:paraId="472C4CC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perror(</w:t>
      </w:r>
      <w:r w:rsidRPr="00111701">
        <w:rPr>
          <w:rFonts w:ascii="Consolas" w:eastAsia="楷体" w:hAnsi="Consolas" w:cs="宋体"/>
          <w:color w:val="A31515"/>
          <w:kern w:val="0"/>
          <w:szCs w:val="21"/>
        </w:rPr>
        <w:t>"  [</w:t>
      </w:r>
      <w:r w:rsidRPr="00111701">
        <w:rPr>
          <w:rFonts w:ascii="Consolas" w:eastAsia="楷体" w:hAnsi="Consolas" w:cs="宋体"/>
          <w:color w:val="A31515"/>
          <w:kern w:val="0"/>
          <w:szCs w:val="21"/>
        </w:rPr>
        <w:t>错误</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无法创建目录</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w:t>
      </w:r>
    </w:p>
    <w:p w14:paraId="098B13A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377D32C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5911B89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17E41AFB"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打开源目录开始遍历</w:t>
      </w:r>
    </w:p>
    <w:p w14:paraId="24EBCEA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((dir = opendir(src_path)) == NULL) {</w:t>
      </w:r>
    </w:p>
    <w:p w14:paraId="05638A6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perror(</w:t>
      </w:r>
      <w:r w:rsidRPr="00111701">
        <w:rPr>
          <w:rFonts w:ascii="Consolas" w:eastAsia="楷体" w:hAnsi="Consolas" w:cs="宋体"/>
          <w:color w:val="A31515"/>
          <w:kern w:val="0"/>
          <w:szCs w:val="21"/>
        </w:rPr>
        <w:t>"  [</w:t>
      </w:r>
      <w:r w:rsidRPr="00111701">
        <w:rPr>
          <w:rFonts w:ascii="Consolas" w:eastAsia="楷体" w:hAnsi="Consolas" w:cs="宋体"/>
          <w:color w:val="A31515"/>
          <w:kern w:val="0"/>
          <w:szCs w:val="21"/>
        </w:rPr>
        <w:t>错误</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无法打开目录</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w:t>
      </w:r>
    </w:p>
    <w:p w14:paraId="56C0571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2BD9315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4646D4B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265B187E"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while</w:t>
      </w:r>
      <w:r w:rsidRPr="00111701">
        <w:rPr>
          <w:rFonts w:ascii="Consolas" w:eastAsia="楷体" w:hAnsi="Consolas" w:cs="宋体"/>
          <w:color w:val="333333"/>
          <w:kern w:val="0"/>
          <w:szCs w:val="21"/>
        </w:rPr>
        <w:t xml:space="preserve"> ((entry = readdir(dir)) != NULL) {</w:t>
      </w:r>
    </w:p>
    <w:p w14:paraId="0FC7737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忽略当前目录</w:t>
      </w:r>
      <w:r w:rsidRPr="00111701">
        <w:rPr>
          <w:rFonts w:ascii="Consolas" w:eastAsia="楷体" w:hAnsi="Consolas" w:cs="宋体"/>
          <w:color w:val="008000"/>
          <w:kern w:val="0"/>
          <w:szCs w:val="21"/>
        </w:rPr>
        <w:t xml:space="preserve"> "." </w:t>
      </w:r>
      <w:r w:rsidRPr="00111701">
        <w:rPr>
          <w:rFonts w:ascii="Consolas" w:eastAsia="楷体" w:hAnsi="Consolas" w:cs="宋体"/>
          <w:color w:val="008000"/>
          <w:kern w:val="0"/>
          <w:szCs w:val="21"/>
        </w:rPr>
        <w:t>和</w:t>
      </w:r>
      <w:r w:rsidRPr="00111701">
        <w:rPr>
          <w:rFonts w:ascii="Consolas" w:eastAsia="楷体" w:hAnsi="Consolas" w:cs="宋体"/>
          <w:color w:val="008000"/>
          <w:kern w:val="0"/>
          <w:szCs w:val="21"/>
        </w:rPr>
        <w:t xml:space="preserve"> </w:t>
      </w:r>
      <w:r w:rsidRPr="00111701">
        <w:rPr>
          <w:rFonts w:ascii="Consolas" w:eastAsia="楷体" w:hAnsi="Consolas" w:cs="宋体"/>
          <w:color w:val="008000"/>
          <w:kern w:val="0"/>
          <w:szCs w:val="21"/>
        </w:rPr>
        <w:t>上级目录</w:t>
      </w:r>
      <w:r w:rsidRPr="00111701">
        <w:rPr>
          <w:rFonts w:ascii="Consolas" w:eastAsia="楷体" w:hAnsi="Consolas" w:cs="宋体"/>
          <w:color w:val="008000"/>
          <w:kern w:val="0"/>
          <w:szCs w:val="21"/>
        </w:rPr>
        <w:t xml:space="preserve"> ".."</w:t>
      </w:r>
    </w:p>
    <w:p w14:paraId="71A55FF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(strcmp(entry-&gt;d_name, </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 xml:space="preserve">) == 0 || strcmp(entry-&gt;d_name, </w:t>
      </w:r>
      <w:r w:rsidRPr="00111701">
        <w:rPr>
          <w:rFonts w:ascii="Consolas" w:eastAsia="楷体" w:hAnsi="Consolas" w:cs="宋体"/>
          <w:color w:val="A31515"/>
          <w:kern w:val="0"/>
          <w:szCs w:val="21"/>
        </w:rPr>
        <w:t>".."</w:t>
      </w:r>
      <w:r w:rsidRPr="00111701">
        <w:rPr>
          <w:rFonts w:ascii="Consolas" w:eastAsia="楷体" w:hAnsi="Consolas" w:cs="宋体"/>
          <w:color w:val="333333"/>
          <w:kern w:val="0"/>
          <w:szCs w:val="21"/>
        </w:rPr>
        <w:t>) == 0) {</w:t>
      </w:r>
    </w:p>
    <w:p w14:paraId="705F685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continue</w:t>
      </w:r>
      <w:r w:rsidRPr="00111701">
        <w:rPr>
          <w:rFonts w:ascii="Consolas" w:eastAsia="楷体" w:hAnsi="Consolas" w:cs="宋体"/>
          <w:color w:val="333333"/>
          <w:kern w:val="0"/>
          <w:szCs w:val="21"/>
        </w:rPr>
        <w:t>;</w:t>
      </w:r>
    </w:p>
    <w:p w14:paraId="1733855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2E8F0E1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411C0D4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拼接完整的源路径和目标路径</w:t>
      </w:r>
    </w:p>
    <w:p w14:paraId="6C371C5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lastRenderedPageBreak/>
        <w:t xml:space="preserve">        snprintf(src_full, </w:t>
      </w:r>
      <w:r w:rsidRPr="00111701">
        <w:rPr>
          <w:rFonts w:ascii="Consolas" w:eastAsia="楷体" w:hAnsi="Consolas" w:cs="宋体"/>
          <w:color w:val="0000FF"/>
          <w:kern w:val="0"/>
          <w:szCs w:val="21"/>
        </w:rPr>
        <w:t>sizeof</w:t>
      </w:r>
      <w:r w:rsidRPr="00111701">
        <w:rPr>
          <w:rFonts w:ascii="Consolas" w:eastAsia="楷体" w:hAnsi="Consolas" w:cs="宋体"/>
          <w:color w:val="333333"/>
          <w:kern w:val="0"/>
          <w:szCs w:val="21"/>
        </w:rPr>
        <w:t xml:space="preserve">(src_full), </w:t>
      </w:r>
      <w:r w:rsidRPr="00111701">
        <w:rPr>
          <w:rFonts w:ascii="Consolas" w:eastAsia="楷体" w:hAnsi="Consolas" w:cs="宋体"/>
          <w:color w:val="A31515"/>
          <w:kern w:val="0"/>
          <w:szCs w:val="21"/>
        </w:rPr>
        <w:t>"%s/%s"</w:t>
      </w:r>
      <w:r w:rsidRPr="00111701">
        <w:rPr>
          <w:rFonts w:ascii="Consolas" w:eastAsia="楷体" w:hAnsi="Consolas" w:cs="宋体"/>
          <w:color w:val="333333"/>
          <w:kern w:val="0"/>
          <w:szCs w:val="21"/>
        </w:rPr>
        <w:t>, src_path, entry-&gt;d_name);</w:t>
      </w:r>
    </w:p>
    <w:p w14:paraId="1947EA0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snprintf(dst_full, </w:t>
      </w:r>
      <w:r w:rsidRPr="00111701">
        <w:rPr>
          <w:rFonts w:ascii="Consolas" w:eastAsia="楷体" w:hAnsi="Consolas" w:cs="宋体"/>
          <w:color w:val="0000FF"/>
          <w:kern w:val="0"/>
          <w:szCs w:val="21"/>
        </w:rPr>
        <w:t>sizeof</w:t>
      </w:r>
      <w:r w:rsidRPr="00111701">
        <w:rPr>
          <w:rFonts w:ascii="Consolas" w:eastAsia="楷体" w:hAnsi="Consolas" w:cs="宋体"/>
          <w:color w:val="333333"/>
          <w:kern w:val="0"/>
          <w:szCs w:val="21"/>
        </w:rPr>
        <w:t xml:space="preserve">(dst_full), </w:t>
      </w:r>
      <w:r w:rsidRPr="00111701">
        <w:rPr>
          <w:rFonts w:ascii="Consolas" w:eastAsia="楷体" w:hAnsi="Consolas" w:cs="宋体"/>
          <w:color w:val="A31515"/>
          <w:kern w:val="0"/>
          <w:szCs w:val="21"/>
        </w:rPr>
        <w:t>"%s/%s"</w:t>
      </w:r>
      <w:r w:rsidRPr="00111701">
        <w:rPr>
          <w:rFonts w:ascii="Consolas" w:eastAsia="楷体" w:hAnsi="Consolas" w:cs="宋体"/>
          <w:color w:val="333333"/>
          <w:kern w:val="0"/>
          <w:szCs w:val="21"/>
        </w:rPr>
        <w:t>, dst_path, entry-&gt;d_name);</w:t>
      </w:r>
    </w:p>
    <w:p w14:paraId="76E940D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6D696A7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使用</w:t>
      </w:r>
      <w:r w:rsidRPr="00111701">
        <w:rPr>
          <w:rFonts w:ascii="Consolas" w:eastAsia="楷体" w:hAnsi="Consolas" w:cs="宋体"/>
          <w:color w:val="008000"/>
          <w:kern w:val="0"/>
          <w:szCs w:val="21"/>
        </w:rPr>
        <w:t>lstat</w:t>
      </w:r>
      <w:r w:rsidRPr="00111701">
        <w:rPr>
          <w:rFonts w:ascii="Consolas" w:eastAsia="楷体" w:hAnsi="Consolas" w:cs="宋体"/>
          <w:color w:val="008000"/>
          <w:kern w:val="0"/>
          <w:szCs w:val="21"/>
        </w:rPr>
        <w:t>获取当前项的属性（不追踪链接）</w:t>
      </w:r>
    </w:p>
    <w:p w14:paraId="0025787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(lstat(src_full, &amp;st) &lt; 0) </w:t>
      </w:r>
      <w:r w:rsidRPr="00111701">
        <w:rPr>
          <w:rFonts w:ascii="Consolas" w:eastAsia="楷体" w:hAnsi="Consolas" w:cs="宋体"/>
          <w:color w:val="0000FF"/>
          <w:kern w:val="0"/>
          <w:szCs w:val="21"/>
        </w:rPr>
        <w:t>continue</w:t>
      </w:r>
      <w:r w:rsidRPr="00111701">
        <w:rPr>
          <w:rFonts w:ascii="Consolas" w:eastAsia="楷体" w:hAnsi="Consolas" w:cs="宋体"/>
          <w:color w:val="333333"/>
          <w:kern w:val="0"/>
          <w:szCs w:val="21"/>
        </w:rPr>
        <w:t>;</w:t>
      </w:r>
    </w:p>
    <w:p w14:paraId="388A8FF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36C10B4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(S_ISLNK(st.st_mode)) {</w:t>
      </w:r>
    </w:p>
    <w:p w14:paraId="26DAC59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需求：遇到符号链接显示信息且不复制</w:t>
      </w:r>
    </w:p>
    <w:p w14:paraId="31DBE69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"--&gt; [</w:t>
      </w:r>
      <w:r w:rsidRPr="00111701">
        <w:rPr>
          <w:rFonts w:ascii="Consolas" w:eastAsia="楷体" w:hAnsi="Consolas" w:cs="宋体"/>
          <w:color w:val="A31515"/>
          <w:kern w:val="0"/>
          <w:szCs w:val="21"/>
        </w:rPr>
        <w:t>链接</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发现链接文件，跳过</w:t>
      </w:r>
      <w:r w:rsidRPr="00111701">
        <w:rPr>
          <w:rFonts w:ascii="Consolas" w:eastAsia="楷体" w:hAnsi="Consolas" w:cs="宋体"/>
          <w:color w:val="A31515"/>
          <w:kern w:val="0"/>
          <w:szCs w:val="21"/>
        </w:rPr>
        <w:t>: %s\n"</w:t>
      </w:r>
      <w:r w:rsidRPr="00111701">
        <w:rPr>
          <w:rFonts w:ascii="Consolas" w:eastAsia="楷体" w:hAnsi="Consolas" w:cs="宋体"/>
          <w:color w:val="333333"/>
          <w:kern w:val="0"/>
          <w:szCs w:val="21"/>
        </w:rPr>
        <w:t>, entry-&gt;d_name);</w:t>
      </w:r>
    </w:p>
    <w:p w14:paraId="5C28E39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 </w:t>
      </w:r>
    </w:p>
    <w:p w14:paraId="27AF604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else</w:t>
      </w: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(S_ISDIR(st.st_mode)) {</w:t>
      </w:r>
    </w:p>
    <w:p w14:paraId="0E0CA65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如果是子目录，递归调用自身</w:t>
      </w:r>
    </w:p>
    <w:p w14:paraId="1656DDDB"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"--&gt; [</w:t>
      </w:r>
      <w:r w:rsidRPr="00111701">
        <w:rPr>
          <w:rFonts w:ascii="Consolas" w:eastAsia="楷体" w:hAnsi="Consolas" w:cs="宋体"/>
          <w:color w:val="A31515"/>
          <w:kern w:val="0"/>
          <w:szCs w:val="21"/>
        </w:rPr>
        <w:t>目录</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正在进入目录</w:t>
      </w:r>
      <w:r w:rsidRPr="00111701">
        <w:rPr>
          <w:rFonts w:ascii="Consolas" w:eastAsia="楷体" w:hAnsi="Consolas" w:cs="宋体"/>
          <w:color w:val="A31515"/>
          <w:kern w:val="0"/>
          <w:szCs w:val="21"/>
        </w:rPr>
        <w:t>: %s\n"</w:t>
      </w:r>
      <w:r w:rsidRPr="00111701">
        <w:rPr>
          <w:rFonts w:ascii="Consolas" w:eastAsia="楷体" w:hAnsi="Consolas" w:cs="宋体"/>
          <w:color w:val="333333"/>
          <w:kern w:val="0"/>
          <w:szCs w:val="21"/>
        </w:rPr>
        <w:t>, entry-&gt;d_name);</w:t>
      </w:r>
    </w:p>
    <w:p w14:paraId="1D89EA8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copy_directory(src_full, dst_full);</w:t>
      </w:r>
    </w:p>
    <w:p w14:paraId="4EF64FC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copy_attributes(src_full, dst_full);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目录属性同步</w:t>
      </w:r>
    </w:p>
    <w:p w14:paraId="5A60256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 </w:t>
      </w:r>
    </w:p>
    <w:p w14:paraId="358756D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else</w:t>
      </w: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(S_ISREG(st.st_mode)) {</w:t>
      </w:r>
    </w:p>
    <w:p w14:paraId="241AD34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如果是普通文件，执行复制</w:t>
      </w:r>
    </w:p>
    <w:p w14:paraId="34279FC9"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"--&gt; [</w:t>
      </w:r>
      <w:r w:rsidRPr="00111701">
        <w:rPr>
          <w:rFonts w:ascii="Consolas" w:eastAsia="楷体" w:hAnsi="Consolas" w:cs="宋体"/>
          <w:color w:val="A31515"/>
          <w:kern w:val="0"/>
          <w:szCs w:val="21"/>
        </w:rPr>
        <w:t>文件</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正在复制文件</w:t>
      </w:r>
      <w:r w:rsidRPr="00111701">
        <w:rPr>
          <w:rFonts w:ascii="Consolas" w:eastAsia="楷体" w:hAnsi="Consolas" w:cs="宋体"/>
          <w:color w:val="A31515"/>
          <w:kern w:val="0"/>
          <w:szCs w:val="21"/>
        </w:rPr>
        <w:t>: %s\n"</w:t>
      </w:r>
      <w:r w:rsidRPr="00111701">
        <w:rPr>
          <w:rFonts w:ascii="Consolas" w:eastAsia="楷体" w:hAnsi="Consolas" w:cs="宋体"/>
          <w:color w:val="333333"/>
          <w:kern w:val="0"/>
          <w:szCs w:val="21"/>
        </w:rPr>
        <w:t>, entry-&gt;d_name);</w:t>
      </w:r>
    </w:p>
    <w:p w14:paraId="6F29B1D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(copy_file_content(src_full, dst_full) == 0) {</w:t>
      </w:r>
    </w:p>
    <w:p w14:paraId="2D9789E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copy_attributes(src_full, dst_full);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属性同步</w:t>
      </w:r>
    </w:p>
    <w:p w14:paraId="29930B43"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0923CBBB"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3D4B75D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12F56A3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6BF88C0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closedir(dir);</w:t>
      </w:r>
    </w:p>
    <w:p w14:paraId="3920F6C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递归返回前再次确保顶层目录属性正确</w:t>
      </w:r>
    </w:p>
    <w:p w14:paraId="40A7410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copy_attributes(src_path, dst_path);</w:t>
      </w:r>
    </w:p>
    <w:p w14:paraId="6B76672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0;</w:t>
      </w:r>
    </w:p>
    <w:p w14:paraId="385F690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w:t>
      </w:r>
    </w:p>
    <w:p w14:paraId="3F4D1E1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0C891FF2"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2B91AF"/>
          <w:kern w:val="0"/>
          <w:szCs w:val="21"/>
        </w:rPr>
        <w:t>int</w:t>
      </w:r>
      <w:r w:rsidRPr="00111701">
        <w:rPr>
          <w:rFonts w:ascii="Consolas" w:eastAsia="楷体" w:hAnsi="Consolas" w:cs="宋体"/>
          <w:color w:val="333333"/>
          <w:kern w:val="0"/>
          <w:szCs w:val="21"/>
        </w:rPr>
        <w:t xml:space="preserve"> main(</w:t>
      </w:r>
      <w:r w:rsidRPr="00111701">
        <w:rPr>
          <w:rFonts w:ascii="Consolas" w:eastAsia="楷体" w:hAnsi="Consolas" w:cs="宋体"/>
          <w:color w:val="2B91AF"/>
          <w:kern w:val="0"/>
          <w:szCs w:val="21"/>
        </w:rPr>
        <w:t>int</w:t>
      </w:r>
      <w:r w:rsidRPr="00111701">
        <w:rPr>
          <w:rFonts w:ascii="Consolas" w:eastAsia="楷体" w:hAnsi="Consolas" w:cs="宋体"/>
          <w:color w:val="333333"/>
          <w:kern w:val="0"/>
          <w:szCs w:val="21"/>
        </w:rPr>
        <w:t xml:space="preserve"> argc, </w:t>
      </w:r>
      <w:r w:rsidRPr="00111701">
        <w:rPr>
          <w:rFonts w:ascii="Consolas" w:eastAsia="楷体" w:hAnsi="Consolas" w:cs="宋体"/>
          <w:color w:val="2B91AF"/>
          <w:kern w:val="0"/>
          <w:szCs w:val="21"/>
        </w:rPr>
        <w:t>char</w:t>
      </w:r>
      <w:r w:rsidRPr="00111701">
        <w:rPr>
          <w:rFonts w:ascii="Consolas" w:eastAsia="楷体" w:hAnsi="Consolas" w:cs="宋体"/>
          <w:color w:val="333333"/>
          <w:kern w:val="0"/>
          <w:szCs w:val="21"/>
        </w:rPr>
        <w:t xml:space="preserve"> *argv[]) {</w:t>
      </w:r>
    </w:p>
    <w:p w14:paraId="039B3F7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(argc != 3) {</w:t>
      </w:r>
    </w:p>
    <w:p w14:paraId="75DF573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w:t>
      </w:r>
      <w:r w:rsidRPr="00111701">
        <w:rPr>
          <w:rFonts w:ascii="Consolas" w:eastAsia="楷体" w:hAnsi="Consolas" w:cs="宋体"/>
          <w:color w:val="A31515"/>
          <w:kern w:val="0"/>
          <w:szCs w:val="21"/>
        </w:rPr>
        <w:t>用法</w:t>
      </w:r>
      <w:r w:rsidRPr="00111701">
        <w:rPr>
          <w:rFonts w:ascii="Consolas" w:eastAsia="楷体" w:hAnsi="Consolas" w:cs="宋体"/>
          <w:color w:val="A31515"/>
          <w:kern w:val="0"/>
          <w:szCs w:val="21"/>
        </w:rPr>
        <w:t>: %s &lt;</w:t>
      </w:r>
      <w:r w:rsidRPr="00111701">
        <w:rPr>
          <w:rFonts w:ascii="Consolas" w:eastAsia="楷体" w:hAnsi="Consolas" w:cs="宋体"/>
          <w:color w:val="A31515"/>
          <w:kern w:val="0"/>
          <w:szCs w:val="21"/>
        </w:rPr>
        <w:t>源目录</w:t>
      </w:r>
      <w:r w:rsidRPr="00111701">
        <w:rPr>
          <w:rFonts w:ascii="Consolas" w:eastAsia="楷体" w:hAnsi="Consolas" w:cs="宋体"/>
          <w:color w:val="A31515"/>
          <w:kern w:val="0"/>
          <w:szCs w:val="21"/>
        </w:rPr>
        <w:t>&gt; &lt;</w:t>
      </w:r>
      <w:r w:rsidRPr="00111701">
        <w:rPr>
          <w:rFonts w:ascii="Consolas" w:eastAsia="楷体" w:hAnsi="Consolas" w:cs="宋体"/>
          <w:color w:val="A31515"/>
          <w:kern w:val="0"/>
          <w:szCs w:val="21"/>
        </w:rPr>
        <w:t>目标目录</w:t>
      </w:r>
      <w:r w:rsidRPr="00111701">
        <w:rPr>
          <w:rFonts w:ascii="Consolas" w:eastAsia="楷体" w:hAnsi="Consolas" w:cs="宋体"/>
          <w:color w:val="A31515"/>
          <w:kern w:val="0"/>
          <w:szCs w:val="21"/>
        </w:rPr>
        <w:t>&gt;\n"</w:t>
      </w:r>
      <w:r w:rsidRPr="00111701">
        <w:rPr>
          <w:rFonts w:ascii="Consolas" w:eastAsia="楷体" w:hAnsi="Consolas" w:cs="宋体"/>
          <w:color w:val="333333"/>
          <w:kern w:val="0"/>
          <w:szCs w:val="21"/>
        </w:rPr>
        <w:t>, argv[0]);</w:t>
      </w:r>
    </w:p>
    <w:p w14:paraId="142159F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5E84CD6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27C94B4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705AA31C"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8000"/>
          <w:kern w:val="0"/>
          <w:szCs w:val="21"/>
        </w:rPr>
        <w:t>//</w:t>
      </w:r>
      <w:r w:rsidRPr="00111701">
        <w:rPr>
          <w:rFonts w:ascii="Consolas" w:eastAsia="楷体" w:hAnsi="Consolas" w:cs="宋体"/>
          <w:color w:val="008000"/>
          <w:kern w:val="0"/>
          <w:szCs w:val="21"/>
        </w:rPr>
        <w:t>预检：源目录是否存在且确实是目录</w:t>
      </w:r>
    </w:p>
    <w:p w14:paraId="603056B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struct</w:t>
      </w:r>
      <w:r w:rsidRPr="00111701">
        <w:rPr>
          <w:rFonts w:ascii="Consolas" w:eastAsia="楷体" w:hAnsi="Consolas" w:cs="宋体"/>
          <w:color w:val="333333"/>
          <w:kern w:val="0"/>
          <w:szCs w:val="21"/>
        </w:rPr>
        <w:t xml:space="preserve"> </w:t>
      </w:r>
      <w:r w:rsidRPr="00111701">
        <w:rPr>
          <w:rFonts w:ascii="Consolas" w:eastAsia="楷体" w:hAnsi="Consolas" w:cs="宋体"/>
          <w:color w:val="2B91AF"/>
          <w:kern w:val="0"/>
          <w:szCs w:val="21"/>
        </w:rPr>
        <w:t>stat</w:t>
      </w:r>
      <w:r w:rsidRPr="00111701">
        <w:rPr>
          <w:rFonts w:ascii="Consolas" w:eastAsia="楷体" w:hAnsi="Consolas" w:cs="宋体"/>
          <w:color w:val="333333"/>
          <w:kern w:val="0"/>
          <w:szCs w:val="21"/>
        </w:rPr>
        <w:t xml:space="preserve"> st;</w:t>
      </w:r>
    </w:p>
    <w:p w14:paraId="397B99E6"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(lstat(argv[1], &amp;st) &lt; 0 || !S_ISDIR(st.st_mode)) {</w:t>
      </w:r>
    </w:p>
    <w:p w14:paraId="55CBEA3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fprintf(stderr, </w:t>
      </w:r>
      <w:r w:rsidRPr="00111701">
        <w:rPr>
          <w:rFonts w:ascii="Consolas" w:eastAsia="楷体" w:hAnsi="Consolas" w:cs="宋体"/>
          <w:color w:val="A31515"/>
          <w:kern w:val="0"/>
          <w:szCs w:val="21"/>
        </w:rPr>
        <w:t>"</w:t>
      </w:r>
      <w:r w:rsidRPr="00111701">
        <w:rPr>
          <w:rFonts w:ascii="Consolas" w:eastAsia="楷体" w:hAnsi="Consolas" w:cs="宋体"/>
          <w:color w:val="A31515"/>
          <w:kern w:val="0"/>
          <w:szCs w:val="21"/>
        </w:rPr>
        <w:t>错误</w:t>
      </w:r>
      <w:r w:rsidRPr="00111701">
        <w:rPr>
          <w:rFonts w:ascii="Consolas" w:eastAsia="楷体" w:hAnsi="Consolas" w:cs="宋体"/>
          <w:color w:val="A31515"/>
          <w:kern w:val="0"/>
          <w:szCs w:val="21"/>
        </w:rPr>
        <w:t xml:space="preserve">: </w:t>
      </w:r>
      <w:r w:rsidRPr="00111701">
        <w:rPr>
          <w:rFonts w:ascii="Consolas" w:eastAsia="楷体" w:hAnsi="Consolas" w:cs="宋体"/>
          <w:color w:val="A31515"/>
          <w:kern w:val="0"/>
          <w:szCs w:val="21"/>
        </w:rPr>
        <w:t>源路径</w:t>
      </w:r>
      <w:r w:rsidRPr="00111701">
        <w:rPr>
          <w:rFonts w:ascii="Consolas" w:eastAsia="楷体" w:hAnsi="Consolas" w:cs="宋体"/>
          <w:color w:val="A31515"/>
          <w:kern w:val="0"/>
          <w:szCs w:val="21"/>
        </w:rPr>
        <w:t xml:space="preserve"> '%s' </w:t>
      </w:r>
      <w:r w:rsidRPr="00111701">
        <w:rPr>
          <w:rFonts w:ascii="Consolas" w:eastAsia="楷体" w:hAnsi="Consolas" w:cs="宋体"/>
          <w:color w:val="A31515"/>
          <w:kern w:val="0"/>
          <w:szCs w:val="21"/>
        </w:rPr>
        <w:t>不存在或不是目录。</w:t>
      </w:r>
      <w:r w:rsidRPr="00111701">
        <w:rPr>
          <w:rFonts w:ascii="Consolas" w:eastAsia="楷体" w:hAnsi="Consolas" w:cs="宋体"/>
          <w:color w:val="A31515"/>
          <w:kern w:val="0"/>
          <w:szCs w:val="21"/>
        </w:rPr>
        <w:t>\n"</w:t>
      </w:r>
      <w:r w:rsidRPr="00111701">
        <w:rPr>
          <w:rFonts w:ascii="Consolas" w:eastAsia="楷体" w:hAnsi="Consolas" w:cs="宋体"/>
          <w:color w:val="333333"/>
          <w:kern w:val="0"/>
          <w:szCs w:val="21"/>
        </w:rPr>
        <w:t>, argv[1]);</w:t>
      </w:r>
    </w:p>
    <w:p w14:paraId="0AE51BC5"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1;</w:t>
      </w:r>
    </w:p>
    <w:p w14:paraId="12671B9A"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lastRenderedPageBreak/>
        <w:t xml:space="preserve">    }</w:t>
      </w:r>
    </w:p>
    <w:p w14:paraId="189A9DEB"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7EA8F1F8"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w:t>
      </w:r>
      <w:r w:rsidRPr="00111701">
        <w:rPr>
          <w:rFonts w:ascii="Consolas" w:eastAsia="楷体" w:hAnsi="Consolas" w:cs="宋体"/>
          <w:color w:val="A31515"/>
          <w:kern w:val="0"/>
          <w:szCs w:val="21"/>
        </w:rPr>
        <w:t>开始同步目录</w:t>
      </w:r>
      <w:r w:rsidRPr="00111701">
        <w:rPr>
          <w:rFonts w:ascii="Consolas" w:eastAsia="楷体" w:hAnsi="Consolas" w:cs="宋体"/>
          <w:color w:val="A31515"/>
          <w:kern w:val="0"/>
          <w:szCs w:val="21"/>
        </w:rPr>
        <w:t>...\n---------------------------------\n"</w:t>
      </w:r>
      <w:r w:rsidRPr="00111701">
        <w:rPr>
          <w:rFonts w:ascii="Consolas" w:eastAsia="楷体" w:hAnsi="Consolas" w:cs="宋体"/>
          <w:color w:val="333333"/>
          <w:kern w:val="0"/>
          <w:szCs w:val="21"/>
        </w:rPr>
        <w:t>);</w:t>
      </w:r>
    </w:p>
    <w:p w14:paraId="3257C0B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if</w:t>
      </w:r>
      <w:r w:rsidRPr="00111701">
        <w:rPr>
          <w:rFonts w:ascii="Consolas" w:eastAsia="楷体" w:hAnsi="Consolas" w:cs="宋体"/>
          <w:color w:val="333333"/>
          <w:kern w:val="0"/>
          <w:szCs w:val="21"/>
        </w:rPr>
        <w:t xml:space="preserve"> (copy_directory(argv[1], argv[2]) == 0) {</w:t>
      </w:r>
    </w:p>
    <w:p w14:paraId="6B89E00F"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"---------------------------------\n</w:t>
      </w:r>
      <w:r w:rsidRPr="00111701">
        <w:rPr>
          <w:rFonts w:ascii="Consolas" w:eastAsia="楷体" w:hAnsi="Consolas" w:cs="宋体"/>
          <w:color w:val="A31515"/>
          <w:kern w:val="0"/>
          <w:szCs w:val="21"/>
        </w:rPr>
        <w:t>同步成功完成。</w:t>
      </w:r>
      <w:r w:rsidRPr="00111701">
        <w:rPr>
          <w:rFonts w:ascii="Consolas" w:eastAsia="楷体" w:hAnsi="Consolas" w:cs="宋体"/>
          <w:color w:val="A31515"/>
          <w:kern w:val="0"/>
          <w:szCs w:val="21"/>
        </w:rPr>
        <w:t>\n"</w:t>
      </w:r>
      <w:r w:rsidRPr="00111701">
        <w:rPr>
          <w:rFonts w:ascii="Consolas" w:eastAsia="楷体" w:hAnsi="Consolas" w:cs="宋体"/>
          <w:color w:val="333333"/>
          <w:kern w:val="0"/>
          <w:szCs w:val="21"/>
        </w:rPr>
        <w:t>);</w:t>
      </w:r>
    </w:p>
    <w:p w14:paraId="236591A4"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 </w:t>
      </w:r>
      <w:r w:rsidRPr="00111701">
        <w:rPr>
          <w:rFonts w:ascii="Consolas" w:eastAsia="楷体" w:hAnsi="Consolas" w:cs="宋体"/>
          <w:color w:val="0000FF"/>
          <w:kern w:val="0"/>
          <w:szCs w:val="21"/>
        </w:rPr>
        <w:t>else</w:t>
      </w:r>
      <w:r w:rsidRPr="00111701">
        <w:rPr>
          <w:rFonts w:ascii="Consolas" w:eastAsia="楷体" w:hAnsi="Consolas" w:cs="宋体"/>
          <w:color w:val="333333"/>
          <w:kern w:val="0"/>
          <w:szCs w:val="21"/>
        </w:rPr>
        <w:t xml:space="preserve"> {</w:t>
      </w:r>
    </w:p>
    <w:p w14:paraId="0A911387"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printf(</w:t>
      </w:r>
      <w:r w:rsidRPr="00111701">
        <w:rPr>
          <w:rFonts w:ascii="Consolas" w:eastAsia="楷体" w:hAnsi="Consolas" w:cs="宋体"/>
          <w:color w:val="A31515"/>
          <w:kern w:val="0"/>
          <w:szCs w:val="21"/>
        </w:rPr>
        <w:t>"---------------------------------\n</w:t>
      </w:r>
      <w:r w:rsidRPr="00111701">
        <w:rPr>
          <w:rFonts w:ascii="Consolas" w:eastAsia="楷体" w:hAnsi="Consolas" w:cs="宋体"/>
          <w:color w:val="A31515"/>
          <w:kern w:val="0"/>
          <w:szCs w:val="21"/>
        </w:rPr>
        <w:t>同步过程中出现错误。</w:t>
      </w:r>
      <w:r w:rsidRPr="00111701">
        <w:rPr>
          <w:rFonts w:ascii="Consolas" w:eastAsia="楷体" w:hAnsi="Consolas" w:cs="宋体"/>
          <w:color w:val="A31515"/>
          <w:kern w:val="0"/>
          <w:szCs w:val="21"/>
        </w:rPr>
        <w:t>\n"</w:t>
      </w:r>
      <w:r w:rsidRPr="00111701">
        <w:rPr>
          <w:rFonts w:ascii="Consolas" w:eastAsia="楷体" w:hAnsi="Consolas" w:cs="宋体"/>
          <w:color w:val="333333"/>
          <w:kern w:val="0"/>
          <w:szCs w:val="21"/>
        </w:rPr>
        <w:t>);</w:t>
      </w:r>
    </w:p>
    <w:p w14:paraId="7AA6D870"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p>
    <w:p w14:paraId="6DCA3BF1"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p>
    <w:p w14:paraId="026A851D" w14:textId="77777777" w:rsidR="00B525B5" w:rsidRPr="00111701" w:rsidRDefault="00B525B5" w:rsidP="00B525B5">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Consolas" w:eastAsia="楷体" w:hAnsi="Consolas" w:cs="宋体"/>
          <w:color w:val="333333"/>
          <w:kern w:val="0"/>
          <w:szCs w:val="21"/>
        </w:rPr>
      </w:pPr>
      <w:r w:rsidRPr="00111701">
        <w:rPr>
          <w:rFonts w:ascii="Consolas" w:eastAsia="楷体" w:hAnsi="Consolas" w:cs="宋体"/>
          <w:color w:val="333333"/>
          <w:kern w:val="0"/>
          <w:szCs w:val="21"/>
        </w:rPr>
        <w:t xml:space="preserve">    </w:t>
      </w:r>
      <w:r w:rsidRPr="00111701">
        <w:rPr>
          <w:rFonts w:ascii="Consolas" w:eastAsia="楷体" w:hAnsi="Consolas" w:cs="宋体"/>
          <w:color w:val="0000FF"/>
          <w:kern w:val="0"/>
          <w:szCs w:val="21"/>
        </w:rPr>
        <w:t>return</w:t>
      </w:r>
      <w:r w:rsidRPr="00111701">
        <w:rPr>
          <w:rFonts w:ascii="Consolas" w:eastAsia="楷体" w:hAnsi="Consolas" w:cs="宋体"/>
          <w:color w:val="333333"/>
          <w:kern w:val="0"/>
          <w:szCs w:val="21"/>
        </w:rPr>
        <w:t xml:space="preserve"> 0;</w:t>
      </w:r>
    </w:p>
    <w:p w14:paraId="3E5B3C6F" w14:textId="22E302AF" w:rsidR="00B525B5" w:rsidRPr="003D7C41" w:rsidRDefault="00B525B5" w:rsidP="003D7C41">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300" w:left="630"/>
        <w:jc w:val="left"/>
        <w:rPr>
          <w:rFonts w:ascii="宋体" w:hAnsi="宋体" w:cs="宋体" w:hint="eastAsia"/>
          <w:color w:val="333333"/>
          <w:kern w:val="0"/>
          <w:sz w:val="24"/>
        </w:rPr>
      </w:pPr>
      <w:r w:rsidRPr="00111701">
        <w:rPr>
          <w:rFonts w:ascii="Consolas" w:eastAsia="楷体" w:hAnsi="Consolas" w:cs="宋体"/>
          <w:color w:val="333333"/>
          <w:kern w:val="0"/>
          <w:szCs w:val="21"/>
        </w:rPr>
        <w:t>}</w:t>
      </w:r>
    </w:p>
    <w:p w14:paraId="4D2A4F95" w14:textId="77777777" w:rsidR="00B525B5" w:rsidRDefault="00B525B5" w:rsidP="00B525B5">
      <w:pPr>
        <w:spacing w:line="360" w:lineRule="auto"/>
        <w:ind w:left="440"/>
        <w:rPr>
          <w:rFonts w:ascii="Consolas" w:hAnsi="Consolas"/>
        </w:rPr>
      </w:pPr>
      <w:r>
        <w:rPr>
          <w:rFonts w:ascii="Consolas" w:hAnsi="Consolas" w:hint="eastAsia"/>
        </w:rPr>
        <w:t>代码分析：</w:t>
      </w:r>
    </w:p>
    <w:p w14:paraId="77EB4F80" w14:textId="291B1C0A" w:rsidR="003D7C41" w:rsidRPr="003D7C41" w:rsidRDefault="003D7C41" w:rsidP="003D7C41">
      <w:pPr>
        <w:spacing w:line="400" w:lineRule="exact"/>
        <w:ind w:left="442"/>
        <w:rPr>
          <w:rFonts w:ascii="Consolas" w:hAnsi="Consolas"/>
        </w:rPr>
      </w:pPr>
      <w:r w:rsidRPr="003D7C41">
        <w:rPr>
          <w:rFonts w:ascii="Consolas" w:hAnsi="Consolas" w:hint="eastAsia"/>
        </w:rPr>
        <w:t>程序采用模块化设计，共分为四个主要功能模块：</w:t>
      </w:r>
    </w:p>
    <w:p w14:paraId="1955D32B" w14:textId="21440A1C" w:rsidR="003D7C41" w:rsidRPr="003D7C41" w:rsidRDefault="003D7C41" w:rsidP="003D7C41">
      <w:pPr>
        <w:ind w:left="442"/>
        <w:rPr>
          <w:rFonts w:ascii="Consolas" w:hAnsi="Consolas"/>
        </w:rPr>
      </w:pPr>
      <w:r>
        <w:rPr>
          <w:rFonts w:ascii="Consolas" w:hAnsi="Consolas" w:hint="eastAsia"/>
        </w:rPr>
        <w:t>①</w:t>
      </w:r>
      <w:r w:rsidRPr="003D7C41">
        <w:rPr>
          <w:rFonts w:ascii="Consolas" w:hAnsi="Consolas" w:hint="eastAsia"/>
        </w:rPr>
        <w:t>copy_file_content()</w:t>
      </w:r>
      <w:r w:rsidRPr="003D7C41">
        <w:rPr>
          <w:rFonts w:ascii="Consolas" w:hAnsi="Consolas" w:hint="eastAsia"/>
        </w:rPr>
        <w:t>：负责普通文件内容的二进制复制。</w:t>
      </w:r>
    </w:p>
    <w:p w14:paraId="0C92E13B" w14:textId="49D8A578" w:rsidR="003D7C41" w:rsidRPr="003D7C41" w:rsidRDefault="003D7C41" w:rsidP="003D7C41">
      <w:pPr>
        <w:ind w:left="442"/>
        <w:rPr>
          <w:rFonts w:ascii="Consolas" w:hAnsi="Consolas"/>
        </w:rPr>
      </w:pPr>
      <w:r>
        <w:rPr>
          <w:rFonts w:ascii="Consolas" w:hAnsi="Consolas" w:hint="eastAsia"/>
        </w:rPr>
        <w:t>②</w:t>
      </w:r>
      <w:r w:rsidRPr="003D7C41">
        <w:rPr>
          <w:rFonts w:ascii="Consolas" w:hAnsi="Consolas" w:hint="eastAsia"/>
        </w:rPr>
        <w:t>copy_attributes()</w:t>
      </w:r>
      <w:r w:rsidRPr="003D7C41">
        <w:rPr>
          <w:rFonts w:ascii="Consolas" w:hAnsi="Consolas" w:hint="eastAsia"/>
        </w:rPr>
        <w:t>：统一处理文件</w:t>
      </w:r>
      <w:r w:rsidRPr="003D7C41">
        <w:rPr>
          <w:rFonts w:ascii="Consolas" w:hAnsi="Consolas" w:hint="eastAsia"/>
        </w:rPr>
        <w:t>/</w:t>
      </w:r>
      <w:r w:rsidRPr="003D7C41">
        <w:rPr>
          <w:rFonts w:ascii="Consolas" w:hAnsi="Consolas" w:hint="eastAsia"/>
        </w:rPr>
        <w:t>目录的属性（权限、属主、时间戳）同步。</w:t>
      </w:r>
    </w:p>
    <w:p w14:paraId="79D74848" w14:textId="1750BC05" w:rsidR="003D7C41" w:rsidRPr="003D7C41" w:rsidRDefault="003D7C41" w:rsidP="003D7C41">
      <w:pPr>
        <w:ind w:left="442"/>
        <w:rPr>
          <w:rFonts w:ascii="Consolas" w:hAnsi="Consolas"/>
        </w:rPr>
      </w:pPr>
      <w:r>
        <w:rPr>
          <w:rFonts w:ascii="Consolas" w:hAnsi="Consolas" w:hint="eastAsia"/>
        </w:rPr>
        <w:t>③</w:t>
      </w:r>
      <w:r w:rsidRPr="003D7C41">
        <w:rPr>
          <w:rFonts w:ascii="Consolas" w:hAnsi="Consolas" w:hint="eastAsia"/>
        </w:rPr>
        <w:t>copy_directory()</w:t>
      </w:r>
      <w:r w:rsidRPr="003D7C41">
        <w:rPr>
          <w:rFonts w:ascii="Consolas" w:hAnsi="Consolas" w:hint="eastAsia"/>
        </w:rPr>
        <w:t>：核心递归函数，实现目录遍历与分发处理。</w:t>
      </w:r>
    </w:p>
    <w:p w14:paraId="6B3BD820" w14:textId="25A0C1C4" w:rsidR="00B525B5" w:rsidRDefault="003D7C41" w:rsidP="002427F2">
      <w:pPr>
        <w:ind w:left="442"/>
        <w:rPr>
          <w:rFonts w:ascii="Consolas" w:hAnsi="Consolas" w:hint="eastAsia"/>
        </w:rPr>
      </w:pPr>
      <w:r>
        <w:rPr>
          <w:rFonts w:ascii="Consolas" w:hAnsi="Consolas" w:hint="eastAsia"/>
        </w:rPr>
        <w:t>④</w:t>
      </w:r>
      <w:r w:rsidRPr="003D7C41">
        <w:rPr>
          <w:rFonts w:ascii="Consolas" w:hAnsi="Consolas" w:hint="eastAsia"/>
        </w:rPr>
        <w:t>main()</w:t>
      </w:r>
      <w:r w:rsidRPr="003D7C41">
        <w:rPr>
          <w:rFonts w:ascii="Consolas" w:hAnsi="Consolas" w:hint="eastAsia"/>
        </w:rPr>
        <w:t>：程序入口，参数检查与顶层调用。</w:t>
      </w:r>
    </w:p>
    <w:p w14:paraId="71DF2B06" w14:textId="77777777" w:rsidR="00B525B5" w:rsidRPr="00610A35" w:rsidRDefault="00B525B5">
      <w:pPr>
        <w:numPr>
          <w:ilvl w:val="0"/>
          <w:numId w:val="4"/>
        </w:numPr>
        <w:rPr>
          <w:rFonts w:ascii="Consolas" w:hAnsi="Consolas"/>
        </w:rPr>
      </w:pPr>
      <w:r w:rsidRPr="00610A35">
        <w:rPr>
          <w:rFonts w:ascii="Consolas" w:hAnsi="Consolas"/>
        </w:rPr>
        <w:t>具体的编译和测试步骤</w:t>
      </w:r>
    </w:p>
    <w:p w14:paraId="1982787F" w14:textId="77777777" w:rsidR="00B525B5" w:rsidRDefault="00B525B5">
      <w:pPr>
        <w:numPr>
          <w:ilvl w:val="0"/>
          <w:numId w:val="5"/>
        </w:numPr>
        <w:rPr>
          <w:rFonts w:ascii="Consolas" w:hAnsi="Consolas"/>
        </w:rPr>
      </w:pPr>
      <w:r w:rsidRPr="00610A35">
        <w:rPr>
          <w:rFonts w:ascii="Consolas" w:hAnsi="Consolas"/>
        </w:rPr>
        <w:t>准备工作目录</w:t>
      </w:r>
    </w:p>
    <w:p w14:paraId="3D556898" w14:textId="77777777" w:rsidR="00B525B5" w:rsidRPr="00610A35" w:rsidRDefault="00B525B5" w:rsidP="00B525B5">
      <w:pPr>
        <w:ind w:left="442"/>
        <w:rPr>
          <w:rFonts w:ascii="Consolas" w:hAnsi="Consolas"/>
        </w:rPr>
      </w:pPr>
      <w:r>
        <w:rPr>
          <w:rFonts w:ascii="Consolas" w:hAnsi="Consolas" w:hint="eastAsia"/>
        </w:rPr>
        <w:t>创建源代码</w:t>
      </w:r>
      <w:r w:rsidRPr="00111701">
        <w:rPr>
          <w:rFonts w:ascii="Consolas" w:hAnsi="Consolas"/>
        </w:rPr>
        <w:t>dircopy.c</w:t>
      </w:r>
      <w:r>
        <w:rPr>
          <w:rFonts w:ascii="Consolas" w:hAnsi="Consolas" w:hint="eastAsia"/>
        </w:rPr>
        <w:t>并保存。</w:t>
      </w:r>
    </w:p>
    <w:p w14:paraId="109A5B80" w14:textId="77777777" w:rsidR="00B525B5" w:rsidRDefault="00B525B5">
      <w:pPr>
        <w:numPr>
          <w:ilvl w:val="0"/>
          <w:numId w:val="5"/>
        </w:numPr>
        <w:rPr>
          <w:rFonts w:ascii="Consolas" w:hAnsi="Consolas"/>
        </w:rPr>
      </w:pPr>
      <w:r w:rsidRPr="00610A35">
        <w:rPr>
          <w:rFonts w:ascii="Consolas" w:hAnsi="Consolas"/>
        </w:rPr>
        <w:t>编译程序</w:t>
      </w:r>
    </w:p>
    <w:p w14:paraId="0CB4ED88" w14:textId="77777777" w:rsidR="00B525B5" w:rsidRDefault="00B525B5" w:rsidP="00B525B5">
      <w:pPr>
        <w:ind w:left="440"/>
        <w:rPr>
          <w:rFonts w:ascii="Consolas" w:hAnsi="Consolas"/>
        </w:rPr>
      </w:pPr>
      <w:r w:rsidRPr="00111701">
        <w:rPr>
          <w:rFonts w:ascii="Consolas" w:hAnsi="Consolas" w:hint="eastAsia"/>
        </w:rPr>
        <w:t>执行以下指令：</w:t>
      </w:r>
    </w:p>
    <w:p w14:paraId="14093E72" w14:textId="77777777" w:rsidR="00B525B5" w:rsidRPr="005D5326" w:rsidRDefault="00B525B5" w:rsidP="00B525B5">
      <w:pPr>
        <w:pBdr>
          <w:top w:val="single" w:sz="4" w:space="1" w:color="auto"/>
          <w:left w:val="single" w:sz="4" w:space="4" w:color="auto"/>
          <w:bottom w:val="single" w:sz="4" w:space="1" w:color="auto"/>
          <w:right w:val="single" w:sz="4" w:space="4" w:color="auto"/>
        </w:pBdr>
        <w:spacing w:line="360" w:lineRule="auto"/>
        <w:ind w:leftChars="310" w:left="651"/>
        <w:rPr>
          <w:rFonts w:ascii="Consolas" w:hAnsi="Consolas"/>
        </w:rPr>
      </w:pPr>
      <w:r w:rsidRPr="005D5326">
        <w:rPr>
          <w:rFonts w:ascii="Consolas" w:hAnsi="Consolas"/>
        </w:rPr>
        <w:t>gcc -o dircopy dircopy.c</w:t>
      </w:r>
    </w:p>
    <w:p w14:paraId="41AD4C31" w14:textId="77777777" w:rsidR="00B525B5" w:rsidRPr="005D5326" w:rsidRDefault="00B525B5" w:rsidP="00B525B5">
      <w:pPr>
        <w:pBdr>
          <w:top w:val="single" w:sz="4" w:space="1" w:color="auto"/>
          <w:left w:val="single" w:sz="4" w:space="4" w:color="auto"/>
          <w:bottom w:val="single" w:sz="4" w:space="1" w:color="auto"/>
          <w:right w:val="single" w:sz="4" w:space="4" w:color="auto"/>
        </w:pBdr>
        <w:spacing w:line="360" w:lineRule="auto"/>
        <w:ind w:leftChars="310" w:left="651"/>
        <w:rPr>
          <w:rFonts w:ascii="Consolas" w:hAnsi="Consolas"/>
        </w:rPr>
      </w:pPr>
      <w:r w:rsidRPr="005D5326">
        <w:rPr>
          <w:rStyle w:val="token"/>
          <w:rFonts w:ascii="Consolas" w:hAnsi="Consolas"/>
          <w:color w:val="61AFEF"/>
        </w:rPr>
        <w:t>ls</w:t>
      </w:r>
      <w:r w:rsidRPr="005D5326">
        <w:rPr>
          <w:rFonts w:ascii="Consolas" w:hAnsi="Consolas"/>
        </w:rPr>
        <w:t xml:space="preserve"> -lh dircopy</w:t>
      </w:r>
    </w:p>
    <w:p w14:paraId="3050D728" w14:textId="77777777" w:rsidR="00B525B5" w:rsidRPr="005D5326" w:rsidRDefault="00B525B5" w:rsidP="00B525B5">
      <w:pPr>
        <w:pBdr>
          <w:top w:val="single" w:sz="4" w:space="1" w:color="auto"/>
          <w:left w:val="single" w:sz="4" w:space="4" w:color="auto"/>
          <w:bottom w:val="single" w:sz="4" w:space="1" w:color="auto"/>
          <w:right w:val="single" w:sz="4" w:space="4" w:color="auto"/>
        </w:pBdr>
        <w:spacing w:line="360" w:lineRule="auto"/>
        <w:ind w:leftChars="310" w:left="651"/>
        <w:rPr>
          <w:rFonts w:ascii="Consolas" w:hAnsi="Consolas"/>
        </w:rPr>
      </w:pPr>
      <w:r w:rsidRPr="005D5326">
        <w:rPr>
          <w:rStyle w:val="token"/>
          <w:rFonts w:ascii="Consolas" w:hAnsi="Consolas"/>
          <w:color w:val="61AFEF"/>
        </w:rPr>
        <w:t>file</w:t>
      </w:r>
      <w:r w:rsidRPr="005D5326">
        <w:rPr>
          <w:rFonts w:ascii="Consolas" w:hAnsi="Consolas"/>
        </w:rPr>
        <w:t xml:space="preserve"> dircopy</w:t>
      </w:r>
    </w:p>
    <w:p w14:paraId="285AEDD4" w14:textId="74ECB288" w:rsidR="00B525B5" w:rsidRDefault="00B525B5" w:rsidP="00B525B5">
      <w:pPr>
        <w:spacing w:line="360" w:lineRule="auto"/>
        <w:ind w:left="440"/>
        <w:rPr>
          <w:rFonts w:ascii="Consolas" w:hAnsi="Consolas"/>
        </w:rPr>
      </w:pPr>
      <w:r w:rsidRPr="00111701">
        <w:rPr>
          <w:rFonts w:ascii="Consolas" w:hAnsi="Consolas"/>
          <w:noProof/>
        </w:rPr>
        <w:drawing>
          <wp:inline distT="0" distB="0" distL="0" distR="0" wp14:anchorId="42968D2B" wp14:editId="64B0FD27">
            <wp:extent cx="4996180" cy="967105"/>
            <wp:effectExtent l="0" t="0" r="0" b="4445"/>
            <wp:docPr id="84250183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6180" cy="967105"/>
                    </a:xfrm>
                    <a:prstGeom prst="rect">
                      <a:avLst/>
                    </a:prstGeom>
                    <a:noFill/>
                    <a:ln>
                      <a:noFill/>
                    </a:ln>
                  </pic:spPr>
                </pic:pic>
              </a:graphicData>
            </a:graphic>
          </wp:inline>
        </w:drawing>
      </w:r>
    </w:p>
    <w:p w14:paraId="43629EC1" w14:textId="77777777" w:rsidR="00B525B5" w:rsidRDefault="00B525B5" w:rsidP="00B525B5">
      <w:pPr>
        <w:ind w:left="442"/>
        <w:rPr>
          <w:rFonts w:ascii="Consolas" w:hAnsi="Consolas"/>
        </w:rPr>
      </w:pPr>
      <w:r>
        <w:rPr>
          <w:rFonts w:ascii="Consolas" w:hAnsi="Consolas" w:hint="eastAsia"/>
        </w:rPr>
        <w:t>如图所示，</w:t>
      </w:r>
    </w:p>
    <w:p w14:paraId="3971298E" w14:textId="77777777" w:rsidR="00B525B5" w:rsidRDefault="00B525B5" w:rsidP="00B525B5">
      <w:pPr>
        <w:ind w:left="442"/>
        <w:rPr>
          <w:rFonts w:ascii="Consolas" w:hAnsi="Consolas"/>
        </w:rPr>
      </w:pPr>
      <w:r>
        <w:rPr>
          <w:rFonts w:ascii="Consolas" w:hAnsi="Consolas" w:hint="eastAsia"/>
        </w:rPr>
        <w:t>①编译程序，生成可执行文件；</w:t>
      </w:r>
    </w:p>
    <w:p w14:paraId="45540573" w14:textId="77777777" w:rsidR="00B525B5" w:rsidRDefault="00B525B5" w:rsidP="00B525B5">
      <w:pPr>
        <w:ind w:left="442"/>
        <w:rPr>
          <w:rFonts w:ascii="Consolas" w:hAnsi="Consolas"/>
        </w:rPr>
      </w:pPr>
      <w:r>
        <w:rPr>
          <w:rFonts w:ascii="Consolas" w:hAnsi="Consolas" w:hint="eastAsia"/>
        </w:rPr>
        <w:t>②检查编译成功；</w:t>
      </w:r>
    </w:p>
    <w:p w14:paraId="4361F6F3" w14:textId="77777777" w:rsidR="00B525B5" w:rsidRDefault="00B525B5" w:rsidP="00B525B5">
      <w:pPr>
        <w:ind w:left="442"/>
        <w:rPr>
          <w:rFonts w:ascii="Consolas" w:hAnsi="Consolas"/>
        </w:rPr>
      </w:pPr>
      <w:r>
        <w:rPr>
          <w:rFonts w:ascii="Consolas" w:hAnsi="Consolas" w:hint="eastAsia"/>
        </w:rPr>
        <w:t>③查看可执行文件信息。</w:t>
      </w:r>
    </w:p>
    <w:p w14:paraId="204BB0E1" w14:textId="77777777" w:rsidR="00B525B5" w:rsidRDefault="00B525B5">
      <w:pPr>
        <w:numPr>
          <w:ilvl w:val="0"/>
          <w:numId w:val="5"/>
        </w:numPr>
        <w:ind w:left="442"/>
        <w:rPr>
          <w:rFonts w:ascii="Consolas" w:hAnsi="Consolas"/>
        </w:rPr>
      </w:pPr>
      <w:r w:rsidRPr="00610A35">
        <w:rPr>
          <w:rFonts w:ascii="Consolas" w:hAnsi="Consolas"/>
        </w:rPr>
        <w:t>创建测试目录结构</w:t>
      </w:r>
    </w:p>
    <w:p w14:paraId="12CD7119" w14:textId="77777777" w:rsidR="00B525B5" w:rsidRDefault="00B525B5">
      <w:pPr>
        <w:numPr>
          <w:ilvl w:val="0"/>
          <w:numId w:val="6"/>
        </w:numPr>
        <w:rPr>
          <w:rFonts w:ascii="Consolas" w:hAnsi="Consolas"/>
        </w:rPr>
      </w:pPr>
      <w:r w:rsidRPr="005D5326">
        <w:rPr>
          <w:rFonts w:ascii="Consolas" w:hAnsi="Consolas" w:hint="eastAsia"/>
        </w:rPr>
        <w:t>在当前目录下创建源目录</w:t>
      </w:r>
      <w:r w:rsidRPr="005D5326">
        <w:rPr>
          <w:rFonts w:ascii="Consolas" w:hAnsi="Consolas" w:hint="eastAsia"/>
        </w:rPr>
        <w:t>test_source</w:t>
      </w:r>
      <w:r w:rsidRPr="005D5326">
        <w:rPr>
          <w:rFonts w:ascii="Consolas" w:hAnsi="Consolas" w:hint="eastAsia"/>
        </w:rPr>
        <w:t>。</w:t>
      </w:r>
    </w:p>
    <w:p w14:paraId="6E7878E3" w14:textId="77777777" w:rsidR="00B525B5" w:rsidRPr="005D5326" w:rsidRDefault="00B525B5" w:rsidP="00B525B5">
      <w:pPr>
        <w:ind w:left="737"/>
        <w:rPr>
          <w:rFonts w:ascii="Consolas" w:hAnsi="Consolas"/>
        </w:rPr>
      </w:pPr>
      <w:r w:rsidRPr="005D5326">
        <w:rPr>
          <w:rFonts w:ascii="Consolas" w:hAnsi="Consolas" w:hint="eastAsia"/>
        </w:rPr>
        <w:t>执行以下</w:t>
      </w:r>
      <w:r>
        <w:rPr>
          <w:rFonts w:ascii="Consolas" w:hAnsi="Consolas" w:hint="eastAsia"/>
        </w:rPr>
        <w:t>命令</w:t>
      </w:r>
      <w:r w:rsidRPr="005D5326">
        <w:rPr>
          <w:rFonts w:ascii="Consolas" w:hAnsi="Consolas" w:hint="eastAsia"/>
        </w:rPr>
        <w:t>：</w:t>
      </w:r>
    </w:p>
    <w:p w14:paraId="1EC28E22" w14:textId="77777777" w:rsidR="00B525B5" w:rsidRPr="005D5326" w:rsidRDefault="00B525B5" w:rsidP="00B525B5">
      <w:pPr>
        <w:pBdr>
          <w:top w:val="single" w:sz="4" w:space="1" w:color="auto"/>
          <w:left w:val="single" w:sz="4" w:space="4" w:color="auto"/>
          <w:bottom w:val="single" w:sz="4" w:space="1" w:color="auto"/>
          <w:right w:val="single" w:sz="4" w:space="4" w:color="auto"/>
        </w:pBdr>
        <w:ind w:leftChars="410" w:left="861"/>
        <w:rPr>
          <w:rFonts w:ascii="Consolas" w:hAnsi="Consolas"/>
        </w:rPr>
      </w:pPr>
      <w:r w:rsidRPr="005D5326">
        <w:rPr>
          <w:rStyle w:val="token"/>
          <w:rFonts w:ascii="Consolas" w:hAnsi="Consolas"/>
          <w:color w:val="61AFEF"/>
        </w:rPr>
        <w:t>mkdir</w:t>
      </w:r>
      <w:r w:rsidRPr="005D5326">
        <w:rPr>
          <w:rFonts w:ascii="Consolas" w:hAnsi="Consolas"/>
        </w:rPr>
        <w:t xml:space="preserve"> -p test_source/subdir1/subdir2 </w:t>
      </w:r>
    </w:p>
    <w:p w14:paraId="28D376F5" w14:textId="77777777" w:rsidR="00B525B5" w:rsidRDefault="00B525B5" w:rsidP="00B525B5">
      <w:pPr>
        <w:pBdr>
          <w:top w:val="single" w:sz="4" w:space="1" w:color="auto"/>
          <w:left w:val="single" w:sz="4" w:space="4" w:color="auto"/>
          <w:bottom w:val="single" w:sz="4" w:space="1" w:color="auto"/>
          <w:right w:val="single" w:sz="4" w:space="4" w:color="auto"/>
        </w:pBdr>
        <w:ind w:leftChars="410" w:left="861"/>
        <w:rPr>
          <w:rFonts w:ascii="Consolas" w:hAnsi="Consolas"/>
        </w:rPr>
      </w:pPr>
      <w:r w:rsidRPr="005D5326">
        <w:rPr>
          <w:rStyle w:val="token"/>
          <w:rFonts w:ascii="Consolas" w:hAnsi="Consolas"/>
          <w:color w:val="61AFEF"/>
        </w:rPr>
        <w:t>mkdir</w:t>
      </w:r>
      <w:r w:rsidRPr="005D5326">
        <w:rPr>
          <w:rFonts w:ascii="Consolas" w:hAnsi="Consolas"/>
        </w:rPr>
        <w:t xml:space="preserve"> -p test_source/subdir1/subdir3</w:t>
      </w:r>
    </w:p>
    <w:p w14:paraId="53876F37" w14:textId="77777777" w:rsidR="00B525B5" w:rsidRDefault="00B525B5">
      <w:pPr>
        <w:numPr>
          <w:ilvl w:val="0"/>
          <w:numId w:val="6"/>
        </w:numPr>
        <w:rPr>
          <w:rFonts w:ascii="Consolas" w:hAnsi="Consolas"/>
        </w:rPr>
      </w:pPr>
      <w:r>
        <w:rPr>
          <w:rFonts w:ascii="Consolas" w:hAnsi="Consolas" w:hint="eastAsia"/>
        </w:rPr>
        <w:t>创建测试文件。</w:t>
      </w:r>
    </w:p>
    <w:p w14:paraId="0DC2857F" w14:textId="77777777" w:rsidR="00B525B5" w:rsidRDefault="00B525B5" w:rsidP="00B525B5">
      <w:pPr>
        <w:ind w:left="737"/>
        <w:rPr>
          <w:rFonts w:ascii="Consolas" w:hAnsi="Consolas"/>
        </w:rPr>
      </w:pPr>
      <w:r w:rsidRPr="00FF4364">
        <w:rPr>
          <w:rFonts w:ascii="Consolas" w:hAnsi="Consolas" w:hint="eastAsia"/>
        </w:rPr>
        <w:t>执行以下命令：</w:t>
      </w:r>
    </w:p>
    <w:p w14:paraId="7A881DEB"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D19A66"/>
        </w:rPr>
        <w:t>echo</w:t>
      </w:r>
      <w:r w:rsidRPr="00FF4364">
        <w:rPr>
          <w:rFonts w:ascii="Consolas" w:eastAsia="楷体" w:hAnsi="Consolas"/>
        </w:rPr>
        <w:t xml:space="preserve"> </w:t>
      </w:r>
      <w:r w:rsidRPr="00FF4364">
        <w:rPr>
          <w:rStyle w:val="token"/>
          <w:rFonts w:ascii="Consolas" w:eastAsia="楷体" w:hAnsi="Consolas"/>
          <w:color w:val="98C379"/>
        </w:rPr>
        <w:t>"</w:t>
      </w:r>
      <w:r w:rsidRPr="00FF4364">
        <w:rPr>
          <w:rStyle w:val="token"/>
          <w:rFonts w:ascii="Consolas" w:eastAsia="楷体" w:hAnsi="Consolas"/>
          <w:color w:val="98C379"/>
        </w:rPr>
        <w:t>这是根目录的文件</w:t>
      </w:r>
      <w:r w:rsidRPr="00FF4364">
        <w:rPr>
          <w:rStyle w:val="token"/>
          <w:rFonts w:ascii="Consolas" w:eastAsia="楷体" w:hAnsi="Consolas"/>
          <w:color w:val="98C379"/>
        </w:rPr>
        <w:t>1"</w:t>
      </w:r>
      <w:r w:rsidRPr="00FF4364">
        <w:rPr>
          <w:rFonts w:ascii="Consolas" w:eastAsia="楷体" w:hAnsi="Consolas"/>
        </w:rPr>
        <w:t xml:space="preserve"> </w:t>
      </w:r>
      <w:r w:rsidRPr="00FF4364">
        <w:rPr>
          <w:rStyle w:val="token"/>
          <w:rFonts w:ascii="Consolas" w:eastAsia="楷体" w:hAnsi="Consolas"/>
          <w:color w:val="61AFEF"/>
        </w:rPr>
        <w:t>&gt;</w:t>
      </w:r>
      <w:r w:rsidRPr="00FF4364">
        <w:rPr>
          <w:rFonts w:ascii="Consolas" w:eastAsia="楷体" w:hAnsi="Consolas"/>
        </w:rPr>
        <w:t xml:space="preserve"> test_source/file1.txt </w:t>
      </w:r>
    </w:p>
    <w:p w14:paraId="52F0B6D5"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D19A66"/>
        </w:rPr>
        <w:lastRenderedPageBreak/>
        <w:t>echo</w:t>
      </w:r>
      <w:r w:rsidRPr="00FF4364">
        <w:rPr>
          <w:rFonts w:ascii="Consolas" w:eastAsia="楷体" w:hAnsi="Consolas"/>
        </w:rPr>
        <w:t xml:space="preserve"> </w:t>
      </w:r>
      <w:r w:rsidRPr="00FF4364">
        <w:rPr>
          <w:rStyle w:val="token"/>
          <w:rFonts w:ascii="Consolas" w:eastAsia="楷体" w:hAnsi="Consolas"/>
          <w:color w:val="98C379"/>
        </w:rPr>
        <w:t>"</w:t>
      </w:r>
      <w:r w:rsidRPr="00FF4364">
        <w:rPr>
          <w:rStyle w:val="token"/>
          <w:rFonts w:ascii="Consolas" w:eastAsia="楷体" w:hAnsi="Consolas"/>
          <w:color w:val="98C379"/>
        </w:rPr>
        <w:t>这是根目录的文件</w:t>
      </w:r>
      <w:r w:rsidRPr="00FF4364">
        <w:rPr>
          <w:rStyle w:val="token"/>
          <w:rFonts w:ascii="Consolas" w:eastAsia="楷体" w:hAnsi="Consolas"/>
          <w:color w:val="98C379"/>
        </w:rPr>
        <w:t>2"</w:t>
      </w:r>
      <w:r w:rsidRPr="00FF4364">
        <w:rPr>
          <w:rFonts w:ascii="Consolas" w:eastAsia="楷体" w:hAnsi="Consolas"/>
        </w:rPr>
        <w:t xml:space="preserve"> </w:t>
      </w:r>
      <w:r w:rsidRPr="00FF4364">
        <w:rPr>
          <w:rStyle w:val="token"/>
          <w:rFonts w:ascii="Consolas" w:eastAsia="楷体" w:hAnsi="Consolas"/>
          <w:color w:val="61AFEF"/>
        </w:rPr>
        <w:t>&gt;</w:t>
      </w:r>
      <w:r w:rsidRPr="00FF4364">
        <w:rPr>
          <w:rFonts w:ascii="Consolas" w:eastAsia="楷体" w:hAnsi="Consolas"/>
        </w:rPr>
        <w:t xml:space="preserve"> test_source/readme.md </w:t>
      </w:r>
    </w:p>
    <w:p w14:paraId="77A2E9F5"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D19A66"/>
        </w:rPr>
        <w:t>echo</w:t>
      </w:r>
      <w:r w:rsidRPr="00FF4364">
        <w:rPr>
          <w:rFonts w:ascii="Consolas" w:eastAsia="楷体" w:hAnsi="Consolas"/>
        </w:rPr>
        <w:t xml:space="preserve"> </w:t>
      </w:r>
      <w:r w:rsidRPr="00FF4364">
        <w:rPr>
          <w:rStyle w:val="token"/>
          <w:rFonts w:ascii="Consolas" w:eastAsia="楷体" w:hAnsi="Consolas"/>
          <w:color w:val="98C379"/>
        </w:rPr>
        <w:t>"</w:t>
      </w:r>
      <w:r w:rsidRPr="00FF4364">
        <w:rPr>
          <w:rStyle w:val="token"/>
          <w:rFonts w:ascii="Consolas" w:eastAsia="楷体" w:hAnsi="Consolas"/>
          <w:color w:val="98C379"/>
        </w:rPr>
        <w:t>这是子目录</w:t>
      </w:r>
      <w:r w:rsidRPr="00FF4364">
        <w:rPr>
          <w:rStyle w:val="token"/>
          <w:rFonts w:ascii="Consolas" w:eastAsia="楷体" w:hAnsi="Consolas"/>
          <w:color w:val="98C379"/>
        </w:rPr>
        <w:t>1</w:t>
      </w:r>
      <w:r w:rsidRPr="00FF4364">
        <w:rPr>
          <w:rStyle w:val="token"/>
          <w:rFonts w:ascii="Consolas" w:eastAsia="楷体" w:hAnsi="Consolas"/>
          <w:color w:val="98C379"/>
        </w:rPr>
        <w:t>的文件</w:t>
      </w:r>
      <w:r w:rsidRPr="00FF4364">
        <w:rPr>
          <w:rStyle w:val="token"/>
          <w:rFonts w:ascii="Consolas" w:eastAsia="楷体" w:hAnsi="Consolas"/>
          <w:color w:val="98C379"/>
        </w:rPr>
        <w:t>"</w:t>
      </w:r>
      <w:r w:rsidRPr="00FF4364">
        <w:rPr>
          <w:rFonts w:ascii="Consolas" w:eastAsia="楷体" w:hAnsi="Consolas"/>
        </w:rPr>
        <w:t xml:space="preserve"> </w:t>
      </w:r>
      <w:r w:rsidRPr="00FF4364">
        <w:rPr>
          <w:rStyle w:val="token"/>
          <w:rFonts w:ascii="Consolas" w:eastAsia="楷体" w:hAnsi="Consolas"/>
          <w:color w:val="61AFEF"/>
        </w:rPr>
        <w:t>&gt;</w:t>
      </w:r>
      <w:r w:rsidRPr="00FF4364">
        <w:rPr>
          <w:rFonts w:ascii="Consolas" w:eastAsia="楷体" w:hAnsi="Consolas"/>
        </w:rPr>
        <w:t xml:space="preserve"> test_source/subdir1/data.txt </w:t>
      </w:r>
    </w:p>
    <w:p w14:paraId="3FF66160"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D19A66"/>
        </w:rPr>
        <w:t>echo</w:t>
      </w:r>
      <w:r w:rsidRPr="00FF4364">
        <w:rPr>
          <w:rFonts w:ascii="Consolas" w:eastAsia="楷体" w:hAnsi="Consolas"/>
        </w:rPr>
        <w:t xml:space="preserve"> </w:t>
      </w:r>
      <w:r w:rsidRPr="00FF4364">
        <w:rPr>
          <w:rStyle w:val="token"/>
          <w:rFonts w:ascii="Consolas" w:eastAsia="楷体" w:hAnsi="Consolas"/>
          <w:color w:val="98C379"/>
        </w:rPr>
        <w:t>"</w:t>
      </w:r>
      <w:r w:rsidRPr="00FF4364">
        <w:rPr>
          <w:rStyle w:val="token"/>
          <w:rFonts w:ascii="Consolas" w:eastAsia="楷体" w:hAnsi="Consolas"/>
          <w:color w:val="98C379"/>
        </w:rPr>
        <w:t>这是子目录</w:t>
      </w:r>
      <w:r w:rsidRPr="00FF4364">
        <w:rPr>
          <w:rStyle w:val="token"/>
          <w:rFonts w:ascii="Consolas" w:eastAsia="楷体" w:hAnsi="Consolas"/>
          <w:color w:val="98C379"/>
        </w:rPr>
        <w:t>2</w:t>
      </w:r>
      <w:r w:rsidRPr="00FF4364">
        <w:rPr>
          <w:rStyle w:val="token"/>
          <w:rFonts w:ascii="Consolas" w:eastAsia="楷体" w:hAnsi="Consolas"/>
          <w:color w:val="98C379"/>
        </w:rPr>
        <w:t>的文件</w:t>
      </w:r>
      <w:r w:rsidRPr="00FF4364">
        <w:rPr>
          <w:rStyle w:val="token"/>
          <w:rFonts w:ascii="Consolas" w:eastAsia="楷体" w:hAnsi="Consolas"/>
          <w:color w:val="98C379"/>
        </w:rPr>
        <w:t>"</w:t>
      </w:r>
      <w:r w:rsidRPr="00FF4364">
        <w:rPr>
          <w:rFonts w:ascii="Consolas" w:eastAsia="楷体" w:hAnsi="Consolas"/>
        </w:rPr>
        <w:t xml:space="preserve"> </w:t>
      </w:r>
      <w:r w:rsidRPr="00FF4364">
        <w:rPr>
          <w:rStyle w:val="token"/>
          <w:rFonts w:ascii="Consolas" w:eastAsia="楷体" w:hAnsi="Consolas"/>
          <w:color w:val="61AFEF"/>
        </w:rPr>
        <w:t>&gt;</w:t>
      </w:r>
      <w:r w:rsidRPr="00FF4364">
        <w:rPr>
          <w:rFonts w:ascii="Consolas" w:eastAsia="楷体" w:hAnsi="Consolas"/>
        </w:rPr>
        <w:t xml:space="preserve"> test_source/subdir1/subdir2/config.conf </w:t>
      </w:r>
    </w:p>
    <w:p w14:paraId="6A028600"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hAnsi="Consolas"/>
        </w:rPr>
      </w:pPr>
      <w:r w:rsidRPr="00FF4364">
        <w:rPr>
          <w:rStyle w:val="token"/>
          <w:rFonts w:ascii="Consolas" w:eastAsia="楷体" w:hAnsi="Consolas"/>
          <w:color w:val="D19A66"/>
        </w:rPr>
        <w:t>echo</w:t>
      </w:r>
      <w:r w:rsidRPr="00FF4364">
        <w:rPr>
          <w:rFonts w:ascii="Consolas" w:eastAsia="楷体" w:hAnsi="Consolas"/>
        </w:rPr>
        <w:t xml:space="preserve"> </w:t>
      </w:r>
      <w:r w:rsidRPr="00FF4364">
        <w:rPr>
          <w:rStyle w:val="token"/>
          <w:rFonts w:ascii="Consolas" w:eastAsia="楷体" w:hAnsi="Consolas"/>
          <w:color w:val="98C379"/>
        </w:rPr>
        <w:t>"</w:t>
      </w:r>
      <w:r w:rsidRPr="00FF4364">
        <w:rPr>
          <w:rStyle w:val="token"/>
          <w:rFonts w:ascii="Consolas" w:eastAsia="楷体" w:hAnsi="Consolas"/>
          <w:color w:val="98C379"/>
        </w:rPr>
        <w:t>这是子目录</w:t>
      </w:r>
      <w:r w:rsidRPr="00FF4364">
        <w:rPr>
          <w:rStyle w:val="token"/>
          <w:rFonts w:ascii="Consolas" w:eastAsia="楷体" w:hAnsi="Consolas"/>
          <w:color w:val="98C379"/>
        </w:rPr>
        <w:t>3</w:t>
      </w:r>
      <w:r w:rsidRPr="00FF4364">
        <w:rPr>
          <w:rStyle w:val="token"/>
          <w:rFonts w:ascii="Consolas" w:eastAsia="楷体" w:hAnsi="Consolas"/>
          <w:color w:val="98C379"/>
        </w:rPr>
        <w:t>的文件</w:t>
      </w:r>
      <w:r w:rsidRPr="00FF4364">
        <w:rPr>
          <w:rStyle w:val="token"/>
          <w:rFonts w:ascii="Consolas" w:eastAsia="楷体" w:hAnsi="Consolas"/>
          <w:color w:val="98C379"/>
        </w:rPr>
        <w:t>"</w:t>
      </w:r>
      <w:r w:rsidRPr="00FF4364">
        <w:rPr>
          <w:rFonts w:ascii="Consolas" w:eastAsia="楷体" w:hAnsi="Consolas"/>
        </w:rPr>
        <w:t xml:space="preserve"> </w:t>
      </w:r>
      <w:r w:rsidRPr="00FF4364">
        <w:rPr>
          <w:rStyle w:val="token"/>
          <w:rFonts w:ascii="Consolas" w:eastAsia="楷体" w:hAnsi="Consolas"/>
          <w:color w:val="61AFEF"/>
        </w:rPr>
        <w:t>&gt;</w:t>
      </w:r>
      <w:r w:rsidRPr="00FF4364">
        <w:rPr>
          <w:rFonts w:ascii="Consolas" w:eastAsia="楷体" w:hAnsi="Consolas"/>
        </w:rPr>
        <w:t xml:space="preserve"> test_source/subdir1/subdir3/script.s</w:t>
      </w:r>
      <w:r>
        <w:t>h</w:t>
      </w:r>
    </w:p>
    <w:p w14:paraId="7DDB9DF0" w14:textId="66C8D3D5" w:rsidR="00B525B5" w:rsidRDefault="00B525B5" w:rsidP="00B525B5">
      <w:pPr>
        <w:spacing w:line="360" w:lineRule="auto"/>
        <w:ind w:left="667" w:firstLine="53"/>
        <w:rPr>
          <w:rFonts w:ascii="Consolas" w:hAnsi="Consolas"/>
        </w:rPr>
      </w:pPr>
      <w:r w:rsidRPr="00111701">
        <w:rPr>
          <w:rFonts w:ascii="Consolas" w:hAnsi="Consolas"/>
          <w:noProof/>
        </w:rPr>
        <w:drawing>
          <wp:inline distT="0" distB="0" distL="0" distR="0" wp14:anchorId="24B287C2" wp14:editId="3F829D4A">
            <wp:extent cx="5837555" cy="768350"/>
            <wp:effectExtent l="0" t="0" r="0" b="0"/>
            <wp:docPr id="90126333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7555" cy="768350"/>
                    </a:xfrm>
                    <a:prstGeom prst="rect">
                      <a:avLst/>
                    </a:prstGeom>
                    <a:noFill/>
                    <a:ln>
                      <a:noFill/>
                    </a:ln>
                  </pic:spPr>
                </pic:pic>
              </a:graphicData>
            </a:graphic>
          </wp:inline>
        </w:drawing>
      </w:r>
    </w:p>
    <w:p w14:paraId="6D470EA0" w14:textId="77777777" w:rsidR="00B525B5" w:rsidRDefault="00B525B5">
      <w:pPr>
        <w:numPr>
          <w:ilvl w:val="0"/>
          <w:numId w:val="6"/>
        </w:numPr>
        <w:rPr>
          <w:rFonts w:ascii="Consolas" w:hAnsi="Consolas"/>
        </w:rPr>
      </w:pPr>
      <w:r w:rsidRPr="00FF4364">
        <w:rPr>
          <w:rFonts w:ascii="Consolas" w:hAnsi="Consolas" w:hint="eastAsia"/>
        </w:rPr>
        <w:t>创建一个较大的文件用于测试</w:t>
      </w:r>
      <w:r>
        <w:rPr>
          <w:rFonts w:ascii="Consolas" w:hAnsi="Consolas" w:hint="eastAsia"/>
        </w:rPr>
        <w:t>。</w:t>
      </w:r>
    </w:p>
    <w:p w14:paraId="5A08F580" w14:textId="77777777" w:rsidR="00B525B5" w:rsidRDefault="00B525B5" w:rsidP="00B525B5">
      <w:pPr>
        <w:ind w:left="737"/>
        <w:rPr>
          <w:rFonts w:ascii="Consolas" w:hAnsi="Consolas"/>
        </w:rPr>
      </w:pPr>
      <w:r>
        <w:rPr>
          <w:rFonts w:ascii="Consolas" w:hAnsi="Consolas" w:hint="eastAsia"/>
        </w:rPr>
        <w:t>执行以下命令：</w:t>
      </w:r>
    </w:p>
    <w:p w14:paraId="24BF2690"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500" w:left="1050"/>
        <w:rPr>
          <w:rFonts w:ascii="Consolas" w:eastAsia="楷体" w:hAnsi="Consolas"/>
        </w:rPr>
      </w:pPr>
      <w:r w:rsidRPr="00FF4364">
        <w:rPr>
          <w:rStyle w:val="token"/>
          <w:rFonts w:ascii="Consolas" w:eastAsia="楷体" w:hAnsi="Consolas"/>
          <w:color w:val="61AFEF"/>
        </w:rPr>
        <w:t>dd</w:t>
      </w:r>
      <w:r w:rsidRPr="00FF4364">
        <w:rPr>
          <w:rFonts w:ascii="Consolas" w:eastAsia="楷体" w:hAnsi="Consolas"/>
        </w:rPr>
        <w:t xml:space="preserve"> </w:t>
      </w:r>
      <w:r w:rsidRPr="00FF4364">
        <w:rPr>
          <w:rStyle w:val="token"/>
          <w:rFonts w:ascii="Consolas" w:eastAsia="楷体" w:hAnsi="Consolas"/>
          <w:color w:val="61AFEF"/>
        </w:rPr>
        <w:t>if=</w:t>
      </w:r>
      <w:r w:rsidRPr="00FF4364">
        <w:rPr>
          <w:rFonts w:ascii="Consolas" w:eastAsia="楷体" w:hAnsi="Consolas"/>
        </w:rPr>
        <w:t xml:space="preserve">/dev/zero </w:t>
      </w:r>
      <w:r w:rsidRPr="00FF4364">
        <w:rPr>
          <w:rStyle w:val="token"/>
          <w:rFonts w:ascii="Consolas" w:eastAsia="楷体" w:hAnsi="Consolas"/>
          <w:color w:val="61AFEF"/>
        </w:rPr>
        <w:t>of=</w:t>
      </w:r>
      <w:r w:rsidRPr="00FF4364">
        <w:rPr>
          <w:rFonts w:ascii="Consolas" w:eastAsia="楷体" w:hAnsi="Consolas"/>
        </w:rPr>
        <w:t xml:space="preserve">test_source/large_file.dat </w:t>
      </w:r>
      <w:r w:rsidRPr="00FF4364">
        <w:rPr>
          <w:rStyle w:val="token"/>
          <w:rFonts w:ascii="Consolas" w:eastAsia="楷体" w:hAnsi="Consolas"/>
          <w:color w:val="61AFEF"/>
        </w:rPr>
        <w:t>bs=</w:t>
      </w:r>
      <w:r w:rsidRPr="00FF4364">
        <w:rPr>
          <w:rFonts w:ascii="Consolas" w:eastAsia="楷体" w:hAnsi="Consolas"/>
        </w:rPr>
        <w:t xml:space="preserve">1M </w:t>
      </w:r>
      <w:r w:rsidRPr="00FF4364">
        <w:rPr>
          <w:rStyle w:val="token"/>
          <w:rFonts w:ascii="Consolas" w:eastAsia="楷体" w:hAnsi="Consolas"/>
          <w:color w:val="61AFEF"/>
        </w:rPr>
        <w:t>count=</w:t>
      </w:r>
      <w:r w:rsidRPr="00FF4364">
        <w:rPr>
          <w:rStyle w:val="token"/>
          <w:rFonts w:ascii="Consolas" w:eastAsia="楷体" w:hAnsi="Consolas"/>
          <w:color w:val="D19A66"/>
        </w:rPr>
        <w:t>5</w:t>
      </w:r>
      <w:r w:rsidRPr="00FF4364">
        <w:rPr>
          <w:rFonts w:ascii="Consolas" w:eastAsia="楷体" w:hAnsi="Consolas"/>
        </w:rPr>
        <w:t xml:space="preserve"> </w:t>
      </w:r>
      <w:r w:rsidRPr="00FF4364">
        <w:rPr>
          <w:rStyle w:val="token"/>
          <w:rFonts w:ascii="Consolas" w:eastAsia="楷体" w:hAnsi="Consolas"/>
          <w:color w:val="E06C75"/>
        </w:rPr>
        <w:t>2</w:t>
      </w:r>
      <w:r w:rsidRPr="00FF4364">
        <w:rPr>
          <w:rStyle w:val="token"/>
          <w:rFonts w:ascii="Consolas" w:eastAsia="楷体" w:hAnsi="Consolas"/>
          <w:color w:val="61AFEF"/>
        </w:rPr>
        <w:t>&gt;</w:t>
      </w:r>
      <w:r w:rsidRPr="00FF4364">
        <w:rPr>
          <w:rFonts w:ascii="Consolas" w:eastAsia="楷体" w:hAnsi="Consolas"/>
        </w:rPr>
        <w:t xml:space="preserve">/dev/null </w:t>
      </w:r>
    </w:p>
    <w:p w14:paraId="54372DD7" w14:textId="77777777" w:rsidR="00B525B5" w:rsidRDefault="00B525B5" w:rsidP="00B525B5">
      <w:pPr>
        <w:pBdr>
          <w:top w:val="single" w:sz="4" w:space="1" w:color="auto"/>
          <w:left w:val="single" w:sz="4" w:space="4" w:color="auto"/>
          <w:bottom w:val="single" w:sz="4" w:space="1" w:color="auto"/>
          <w:right w:val="single" w:sz="4" w:space="4" w:color="auto"/>
        </w:pBdr>
        <w:ind w:leftChars="500" w:left="1050"/>
        <w:rPr>
          <w:rFonts w:ascii="Consolas" w:hAnsi="Consolas"/>
        </w:rPr>
      </w:pPr>
      <w:r w:rsidRPr="00FF4364">
        <w:rPr>
          <w:rStyle w:val="token"/>
          <w:rFonts w:ascii="Consolas" w:eastAsia="楷体" w:hAnsi="Consolas"/>
          <w:color w:val="D19A66"/>
        </w:rPr>
        <w:t>echo</w:t>
      </w:r>
      <w:r w:rsidRPr="00FF4364">
        <w:rPr>
          <w:rFonts w:ascii="Consolas" w:eastAsia="楷体" w:hAnsi="Consolas"/>
        </w:rPr>
        <w:t xml:space="preserve"> </w:t>
      </w:r>
      <w:r w:rsidRPr="00FF4364">
        <w:rPr>
          <w:rStyle w:val="token"/>
          <w:rFonts w:ascii="Consolas" w:eastAsia="楷体" w:hAnsi="Consolas"/>
          <w:color w:val="98C379"/>
        </w:rPr>
        <w:t>"</w:t>
      </w:r>
      <w:r w:rsidRPr="00FF4364">
        <w:rPr>
          <w:rStyle w:val="token"/>
          <w:rFonts w:ascii="Consolas" w:eastAsia="楷体" w:hAnsi="Consolas"/>
          <w:color w:val="98C379"/>
        </w:rPr>
        <w:t>创建了</w:t>
      </w:r>
      <w:r w:rsidRPr="00FF4364">
        <w:rPr>
          <w:rStyle w:val="token"/>
          <w:rFonts w:ascii="Consolas" w:eastAsia="楷体" w:hAnsi="Consolas"/>
          <w:color w:val="98C379"/>
        </w:rPr>
        <w:t>5MB</w:t>
      </w:r>
      <w:r w:rsidRPr="00FF4364">
        <w:rPr>
          <w:rStyle w:val="token"/>
          <w:rFonts w:ascii="Consolas" w:eastAsia="楷体" w:hAnsi="Consolas"/>
          <w:color w:val="98C379"/>
        </w:rPr>
        <w:t>的测试文件</w:t>
      </w:r>
      <w:r w:rsidRPr="00FF4364">
        <w:rPr>
          <w:rStyle w:val="token"/>
          <w:rFonts w:ascii="Consolas" w:eastAsia="楷体" w:hAnsi="Consolas"/>
          <w:color w:val="98C379"/>
        </w:rPr>
        <w:t>"</w:t>
      </w:r>
    </w:p>
    <w:p w14:paraId="63E66E8A" w14:textId="13EB5F84" w:rsidR="00B525B5" w:rsidRDefault="00B525B5" w:rsidP="00B525B5">
      <w:pPr>
        <w:spacing w:line="360" w:lineRule="auto"/>
        <w:ind w:left="770" w:firstLine="280"/>
        <w:rPr>
          <w:rFonts w:ascii="Consolas" w:hAnsi="Consolas"/>
        </w:rPr>
      </w:pPr>
      <w:r w:rsidRPr="00111701">
        <w:rPr>
          <w:rFonts w:ascii="Consolas" w:hAnsi="Consolas"/>
          <w:noProof/>
        </w:rPr>
        <w:drawing>
          <wp:inline distT="0" distB="0" distL="0" distR="0" wp14:anchorId="700EEED9" wp14:editId="037BCD60">
            <wp:extent cx="5645150" cy="298450"/>
            <wp:effectExtent l="0" t="0" r="0" b="6350"/>
            <wp:docPr id="196306486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5150" cy="298450"/>
                    </a:xfrm>
                    <a:prstGeom prst="rect">
                      <a:avLst/>
                    </a:prstGeom>
                    <a:noFill/>
                    <a:ln>
                      <a:noFill/>
                    </a:ln>
                  </pic:spPr>
                </pic:pic>
              </a:graphicData>
            </a:graphic>
          </wp:inline>
        </w:drawing>
      </w:r>
    </w:p>
    <w:p w14:paraId="1A2B9162" w14:textId="77777777" w:rsidR="00B525B5" w:rsidRDefault="00B525B5">
      <w:pPr>
        <w:numPr>
          <w:ilvl w:val="0"/>
          <w:numId w:val="6"/>
        </w:numPr>
        <w:rPr>
          <w:rFonts w:ascii="Consolas" w:hAnsi="Consolas"/>
        </w:rPr>
      </w:pPr>
      <w:r w:rsidRPr="00FF4364">
        <w:rPr>
          <w:rFonts w:ascii="Consolas" w:hAnsi="Consolas" w:hint="eastAsia"/>
        </w:rPr>
        <w:t>设置不同的权限（用于测试权限复制）</w:t>
      </w:r>
      <w:r>
        <w:rPr>
          <w:rFonts w:ascii="Consolas" w:hAnsi="Consolas" w:hint="eastAsia"/>
        </w:rPr>
        <w:t>。</w:t>
      </w:r>
    </w:p>
    <w:p w14:paraId="147509A3" w14:textId="77777777" w:rsidR="00B525B5" w:rsidRDefault="00B525B5" w:rsidP="00B525B5">
      <w:pPr>
        <w:ind w:left="737"/>
        <w:rPr>
          <w:rFonts w:ascii="Consolas" w:hAnsi="Consolas"/>
        </w:rPr>
      </w:pPr>
      <w:r>
        <w:rPr>
          <w:rFonts w:ascii="Consolas" w:hAnsi="Consolas" w:hint="eastAsia"/>
        </w:rPr>
        <w:t>执行以下命令：</w:t>
      </w:r>
    </w:p>
    <w:p w14:paraId="68FF6C0F"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67" w:left="981" w:firstLine="278"/>
        <w:rPr>
          <w:rFonts w:ascii="Consolas" w:eastAsia="楷体" w:hAnsi="Consolas"/>
        </w:rPr>
      </w:pPr>
      <w:r w:rsidRPr="00FF4364">
        <w:rPr>
          <w:rStyle w:val="token"/>
          <w:rFonts w:ascii="Consolas" w:eastAsia="楷体" w:hAnsi="Consolas"/>
          <w:color w:val="61AFEF"/>
        </w:rPr>
        <w:t>chmod</w:t>
      </w:r>
      <w:r w:rsidRPr="00FF4364">
        <w:rPr>
          <w:rFonts w:ascii="Consolas" w:eastAsia="楷体" w:hAnsi="Consolas"/>
        </w:rPr>
        <w:t xml:space="preserve"> </w:t>
      </w:r>
      <w:r w:rsidRPr="00FF4364">
        <w:rPr>
          <w:rStyle w:val="token"/>
          <w:rFonts w:ascii="Consolas" w:eastAsia="楷体" w:hAnsi="Consolas"/>
          <w:color w:val="D19A66"/>
        </w:rPr>
        <w:t>644</w:t>
      </w:r>
      <w:r w:rsidRPr="00FF4364">
        <w:rPr>
          <w:rFonts w:ascii="Consolas" w:eastAsia="楷体" w:hAnsi="Consolas"/>
        </w:rPr>
        <w:t xml:space="preserve"> test_source/file1.txt </w:t>
      </w:r>
    </w:p>
    <w:p w14:paraId="29E15DFB"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67" w:left="981" w:firstLine="278"/>
        <w:rPr>
          <w:rFonts w:ascii="Consolas" w:eastAsia="楷体" w:hAnsi="Consolas"/>
        </w:rPr>
      </w:pPr>
      <w:r w:rsidRPr="00FF4364">
        <w:rPr>
          <w:rStyle w:val="token"/>
          <w:rFonts w:ascii="Consolas" w:eastAsia="楷体" w:hAnsi="Consolas"/>
          <w:color w:val="61AFEF"/>
        </w:rPr>
        <w:t>chmod</w:t>
      </w:r>
      <w:r w:rsidRPr="00FF4364">
        <w:rPr>
          <w:rFonts w:ascii="Consolas" w:eastAsia="楷体" w:hAnsi="Consolas"/>
        </w:rPr>
        <w:t xml:space="preserve"> </w:t>
      </w:r>
      <w:r w:rsidRPr="00FF4364">
        <w:rPr>
          <w:rStyle w:val="token"/>
          <w:rFonts w:ascii="Consolas" w:eastAsia="楷体" w:hAnsi="Consolas"/>
          <w:color w:val="D19A66"/>
        </w:rPr>
        <w:t>755</w:t>
      </w:r>
      <w:r w:rsidRPr="00FF4364">
        <w:rPr>
          <w:rFonts w:ascii="Consolas" w:eastAsia="楷体" w:hAnsi="Consolas"/>
        </w:rPr>
        <w:t xml:space="preserve"> test_source/readme.md </w:t>
      </w:r>
    </w:p>
    <w:p w14:paraId="45DF3A8E"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67" w:left="981" w:firstLine="278"/>
        <w:rPr>
          <w:rFonts w:ascii="Consolas" w:eastAsia="楷体" w:hAnsi="Consolas"/>
        </w:rPr>
      </w:pPr>
      <w:r w:rsidRPr="00FF4364">
        <w:rPr>
          <w:rStyle w:val="token"/>
          <w:rFonts w:ascii="Consolas" w:eastAsia="楷体" w:hAnsi="Consolas"/>
          <w:color w:val="61AFEF"/>
        </w:rPr>
        <w:t>chmod</w:t>
      </w:r>
      <w:r w:rsidRPr="00FF4364">
        <w:rPr>
          <w:rFonts w:ascii="Consolas" w:eastAsia="楷体" w:hAnsi="Consolas"/>
        </w:rPr>
        <w:t xml:space="preserve"> </w:t>
      </w:r>
      <w:r w:rsidRPr="00FF4364">
        <w:rPr>
          <w:rStyle w:val="token"/>
          <w:rFonts w:ascii="Consolas" w:eastAsia="楷体" w:hAnsi="Consolas"/>
          <w:color w:val="D19A66"/>
        </w:rPr>
        <w:t>600</w:t>
      </w:r>
      <w:r w:rsidRPr="00FF4364">
        <w:rPr>
          <w:rFonts w:ascii="Consolas" w:eastAsia="楷体" w:hAnsi="Consolas"/>
        </w:rPr>
        <w:t xml:space="preserve"> test_source/subdir1/data.txt </w:t>
      </w:r>
    </w:p>
    <w:p w14:paraId="1FD6214B"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67" w:left="981" w:firstLine="278"/>
        <w:rPr>
          <w:rFonts w:ascii="Consolas" w:eastAsia="楷体" w:hAnsi="Consolas"/>
        </w:rPr>
      </w:pPr>
      <w:r w:rsidRPr="00FF4364">
        <w:rPr>
          <w:rStyle w:val="token"/>
          <w:rFonts w:ascii="Consolas" w:eastAsia="楷体" w:hAnsi="Consolas"/>
          <w:color w:val="61AFEF"/>
        </w:rPr>
        <w:t>chmod</w:t>
      </w:r>
      <w:r w:rsidRPr="00FF4364">
        <w:rPr>
          <w:rFonts w:ascii="Consolas" w:eastAsia="楷体" w:hAnsi="Consolas"/>
        </w:rPr>
        <w:t xml:space="preserve"> </w:t>
      </w:r>
      <w:r w:rsidRPr="00FF4364">
        <w:rPr>
          <w:rStyle w:val="token"/>
          <w:rFonts w:ascii="Consolas" w:eastAsia="楷体" w:hAnsi="Consolas"/>
          <w:color w:val="D19A66"/>
        </w:rPr>
        <w:t>755</w:t>
      </w:r>
      <w:r w:rsidRPr="00FF4364">
        <w:rPr>
          <w:rFonts w:ascii="Consolas" w:eastAsia="楷体" w:hAnsi="Consolas"/>
        </w:rPr>
        <w:t xml:space="preserve"> test_source/subdir1/subdir3/script.sh</w:t>
      </w:r>
    </w:p>
    <w:p w14:paraId="74C80D90" w14:textId="21174BD5" w:rsidR="00B525B5" w:rsidRDefault="00B525B5" w:rsidP="00B525B5">
      <w:pPr>
        <w:spacing w:line="360" w:lineRule="auto"/>
        <w:ind w:left="770" w:firstLine="280"/>
        <w:rPr>
          <w:rFonts w:ascii="Consolas" w:hAnsi="Consolas"/>
        </w:rPr>
      </w:pPr>
      <w:r w:rsidRPr="00111701">
        <w:rPr>
          <w:rFonts w:ascii="Consolas" w:hAnsi="Consolas"/>
          <w:noProof/>
        </w:rPr>
        <w:drawing>
          <wp:inline distT="0" distB="0" distL="0" distR="0" wp14:anchorId="07EDDEB7" wp14:editId="098A7E2D">
            <wp:extent cx="5267960" cy="814705"/>
            <wp:effectExtent l="0" t="0" r="8890" b="4445"/>
            <wp:docPr id="1819015212"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960" cy="814705"/>
                    </a:xfrm>
                    <a:prstGeom prst="rect">
                      <a:avLst/>
                    </a:prstGeom>
                    <a:noFill/>
                    <a:ln>
                      <a:noFill/>
                    </a:ln>
                  </pic:spPr>
                </pic:pic>
              </a:graphicData>
            </a:graphic>
          </wp:inline>
        </w:drawing>
      </w:r>
    </w:p>
    <w:p w14:paraId="39BD4CEB" w14:textId="77777777" w:rsidR="00B525B5" w:rsidRDefault="00B525B5">
      <w:pPr>
        <w:numPr>
          <w:ilvl w:val="0"/>
          <w:numId w:val="6"/>
        </w:numPr>
        <w:rPr>
          <w:rFonts w:ascii="Consolas" w:hAnsi="Consolas"/>
        </w:rPr>
      </w:pPr>
      <w:r w:rsidRPr="00FF4364">
        <w:rPr>
          <w:rFonts w:ascii="Consolas" w:hAnsi="Consolas"/>
        </w:rPr>
        <w:t>创建符号链接（用于测试链接文件跳过功能）</w:t>
      </w:r>
    </w:p>
    <w:p w14:paraId="2E3C93BC" w14:textId="77777777" w:rsidR="00B525B5" w:rsidRDefault="00B525B5" w:rsidP="00B525B5">
      <w:pPr>
        <w:ind w:left="737"/>
        <w:rPr>
          <w:rFonts w:ascii="Consolas" w:hAnsi="Consolas"/>
        </w:rPr>
      </w:pPr>
      <w:r>
        <w:rPr>
          <w:rFonts w:ascii="Consolas" w:hAnsi="Consolas" w:hint="eastAsia"/>
        </w:rPr>
        <w:t>执行以下命令：</w:t>
      </w:r>
    </w:p>
    <w:p w14:paraId="64FC6E42"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61AFEF"/>
        </w:rPr>
        <w:t>ln</w:t>
      </w:r>
      <w:r w:rsidRPr="00FF4364">
        <w:rPr>
          <w:rFonts w:ascii="Consolas" w:eastAsia="楷体" w:hAnsi="Consolas"/>
        </w:rPr>
        <w:t xml:space="preserve"> -s file1.txt test_source/link_to_file1 </w:t>
      </w:r>
    </w:p>
    <w:p w14:paraId="431EC772"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61AFEF"/>
        </w:rPr>
        <w:t>ln</w:t>
      </w:r>
      <w:r w:rsidRPr="00FF4364">
        <w:rPr>
          <w:rFonts w:ascii="Consolas" w:eastAsia="楷体" w:hAnsi="Consolas"/>
        </w:rPr>
        <w:t xml:space="preserve"> -s subdir1 test_source/link_to_subdir </w:t>
      </w:r>
    </w:p>
    <w:p w14:paraId="0ED648B8" w14:textId="77777777" w:rsidR="00B525B5" w:rsidRPr="00FF4364" w:rsidRDefault="00B525B5" w:rsidP="00B525B5">
      <w:pPr>
        <w:pBdr>
          <w:top w:val="single" w:sz="4" w:space="1" w:color="auto"/>
          <w:left w:val="single" w:sz="4" w:space="4" w:color="auto"/>
          <w:bottom w:val="single" w:sz="4" w:space="1" w:color="auto"/>
          <w:right w:val="single" w:sz="4" w:space="4" w:color="auto"/>
        </w:pBdr>
        <w:ind w:leftChars="451" w:left="947"/>
        <w:rPr>
          <w:rFonts w:ascii="Consolas" w:eastAsia="楷体" w:hAnsi="Consolas"/>
        </w:rPr>
      </w:pPr>
      <w:r w:rsidRPr="00FF4364">
        <w:rPr>
          <w:rStyle w:val="token"/>
          <w:rFonts w:ascii="Consolas" w:eastAsia="楷体" w:hAnsi="Consolas"/>
          <w:color w:val="61AFEF"/>
        </w:rPr>
        <w:t>ln</w:t>
      </w:r>
      <w:r w:rsidRPr="00FF4364">
        <w:rPr>
          <w:rFonts w:ascii="Consolas" w:eastAsia="楷体" w:hAnsi="Consolas"/>
        </w:rPr>
        <w:t xml:space="preserve"> -s /etc/hosts test_source/link_to_system_file</w:t>
      </w:r>
    </w:p>
    <w:p w14:paraId="4DB06853" w14:textId="25331931" w:rsidR="00B525B5" w:rsidRDefault="00B525B5" w:rsidP="00B525B5">
      <w:pPr>
        <w:spacing w:line="360" w:lineRule="auto"/>
        <w:ind w:left="667" w:firstLine="280"/>
        <w:rPr>
          <w:rFonts w:ascii="Consolas" w:hAnsi="Consolas"/>
        </w:rPr>
      </w:pPr>
      <w:r w:rsidRPr="00111701">
        <w:rPr>
          <w:rFonts w:ascii="Consolas" w:hAnsi="Consolas"/>
          <w:noProof/>
        </w:rPr>
        <w:drawing>
          <wp:inline distT="0" distB="0" distL="0" distR="0" wp14:anchorId="4B85CAE7" wp14:editId="62481C8A">
            <wp:extent cx="5247640" cy="516890"/>
            <wp:effectExtent l="0" t="0" r="0" b="0"/>
            <wp:docPr id="171679906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7640" cy="516890"/>
                    </a:xfrm>
                    <a:prstGeom prst="rect">
                      <a:avLst/>
                    </a:prstGeom>
                    <a:noFill/>
                    <a:ln>
                      <a:noFill/>
                    </a:ln>
                  </pic:spPr>
                </pic:pic>
              </a:graphicData>
            </a:graphic>
          </wp:inline>
        </w:drawing>
      </w:r>
    </w:p>
    <w:p w14:paraId="039F1BD0" w14:textId="77777777" w:rsidR="00B525B5" w:rsidRDefault="00B525B5">
      <w:pPr>
        <w:numPr>
          <w:ilvl w:val="0"/>
          <w:numId w:val="6"/>
        </w:numPr>
        <w:rPr>
          <w:rFonts w:ascii="Consolas" w:hAnsi="Consolas"/>
        </w:rPr>
      </w:pPr>
      <w:r w:rsidRPr="00FF4364">
        <w:rPr>
          <w:rFonts w:ascii="Consolas" w:hAnsi="Consolas"/>
        </w:rPr>
        <w:t>修改文件时间戳（用于测试时间同步）</w:t>
      </w:r>
      <w:r>
        <w:rPr>
          <w:rFonts w:ascii="Consolas" w:hAnsi="Consolas" w:hint="eastAsia"/>
        </w:rPr>
        <w:t>。</w:t>
      </w:r>
    </w:p>
    <w:p w14:paraId="09FA9E02" w14:textId="77777777" w:rsidR="00B525B5" w:rsidRDefault="00B525B5" w:rsidP="00B525B5">
      <w:pPr>
        <w:ind w:left="737"/>
        <w:rPr>
          <w:rFonts w:ascii="Consolas" w:hAnsi="Consolas"/>
        </w:rPr>
      </w:pPr>
      <w:r>
        <w:rPr>
          <w:rFonts w:ascii="Consolas" w:hAnsi="Consolas" w:hint="eastAsia"/>
        </w:rPr>
        <w:t>执行命令：</w:t>
      </w:r>
      <w:r w:rsidRPr="00FF4364">
        <w:rPr>
          <w:rStyle w:val="token"/>
          <w:rFonts w:ascii="Consolas" w:eastAsia="楷体" w:hAnsi="Consolas"/>
          <w:color w:val="61AFEF"/>
          <w:bdr w:val="single" w:sz="4" w:space="0" w:color="auto"/>
        </w:rPr>
        <w:t>touch</w:t>
      </w:r>
      <w:r w:rsidRPr="00FF4364">
        <w:rPr>
          <w:rFonts w:ascii="Consolas" w:eastAsia="楷体" w:hAnsi="Consolas"/>
          <w:bdr w:val="single" w:sz="4" w:space="0" w:color="auto"/>
        </w:rPr>
        <w:t xml:space="preserve"> -t </w:t>
      </w:r>
      <w:r w:rsidRPr="00FF4364">
        <w:rPr>
          <w:rStyle w:val="token"/>
          <w:rFonts w:ascii="Consolas" w:eastAsia="楷体" w:hAnsi="Consolas"/>
          <w:color w:val="D19A66"/>
          <w:bdr w:val="single" w:sz="4" w:space="0" w:color="auto"/>
        </w:rPr>
        <w:t>202301150830.00</w:t>
      </w:r>
      <w:r w:rsidRPr="00FF4364">
        <w:rPr>
          <w:rFonts w:ascii="Consolas" w:eastAsia="楷体" w:hAnsi="Consolas"/>
          <w:bdr w:val="single" w:sz="4" w:space="0" w:color="auto"/>
        </w:rPr>
        <w:t xml:space="preserve"> test_source/file1.txt</w:t>
      </w:r>
    </w:p>
    <w:p w14:paraId="6E8C62FA" w14:textId="748D5936" w:rsidR="00B525B5" w:rsidRPr="00111701" w:rsidRDefault="00B525B5" w:rsidP="00B525B5">
      <w:pPr>
        <w:spacing w:line="360" w:lineRule="auto"/>
        <w:ind w:left="440" w:firstLine="280"/>
        <w:rPr>
          <w:rFonts w:ascii="Consolas" w:hAnsi="Consolas"/>
        </w:rPr>
      </w:pPr>
      <w:r w:rsidRPr="005D5326">
        <w:rPr>
          <w:rFonts w:ascii="Consolas" w:hAnsi="Consolas"/>
          <w:noProof/>
        </w:rPr>
        <w:drawing>
          <wp:inline distT="0" distB="0" distL="0" distR="0" wp14:anchorId="66C5D123" wp14:editId="3B7AE419">
            <wp:extent cx="5592445" cy="331470"/>
            <wp:effectExtent l="0" t="0" r="8255" b="0"/>
            <wp:docPr id="1159564138"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2445" cy="331470"/>
                    </a:xfrm>
                    <a:prstGeom prst="rect">
                      <a:avLst/>
                    </a:prstGeom>
                    <a:noFill/>
                    <a:ln>
                      <a:noFill/>
                    </a:ln>
                  </pic:spPr>
                </pic:pic>
              </a:graphicData>
            </a:graphic>
          </wp:inline>
        </w:drawing>
      </w:r>
    </w:p>
    <w:p w14:paraId="1ABE1020" w14:textId="77777777" w:rsidR="00B525B5" w:rsidRDefault="00B525B5">
      <w:pPr>
        <w:numPr>
          <w:ilvl w:val="0"/>
          <w:numId w:val="5"/>
        </w:numPr>
        <w:ind w:left="442"/>
        <w:rPr>
          <w:rFonts w:ascii="Consolas" w:hAnsi="Consolas"/>
        </w:rPr>
      </w:pPr>
      <w:r w:rsidRPr="00610A35">
        <w:rPr>
          <w:rFonts w:ascii="Consolas" w:hAnsi="Consolas"/>
        </w:rPr>
        <w:t>查看源目录结构（复制前）</w:t>
      </w:r>
    </w:p>
    <w:p w14:paraId="087D667B" w14:textId="77777777" w:rsidR="00B525B5" w:rsidRDefault="00B525B5" w:rsidP="00B525B5">
      <w:pPr>
        <w:ind w:left="442"/>
        <w:rPr>
          <w:rFonts w:ascii="Consolas" w:hAnsi="Consolas"/>
        </w:rPr>
      </w:pPr>
      <w:r>
        <w:rPr>
          <w:rFonts w:ascii="Consolas" w:hAnsi="Consolas" w:hint="eastAsia"/>
        </w:rPr>
        <w:t>在当前目录下创建</w:t>
      </w:r>
      <w:r>
        <w:rPr>
          <w:rFonts w:ascii="Consolas" w:hAnsi="Consolas" w:hint="eastAsia"/>
        </w:rPr>
        <w:t>check.sh</w:t>
      </w:r>
      <w:r>
        <w:rPr>
          <w:rFonts w:ascii="Consolas" w:hAnsi="Consolas" w:hint="eastAsia"/>
        </w:rPr>
        <w:t>文件。</w:t>
      </w:r>
    </w:p>
    <w:p w14:paraId="4DD141C4" w14:textId="77777777" w:rsidR="00B525B5" w:rsidRDefault="00B525B5" w:rsidP="00B525B5">
      <w:pPr>
        <w:ind w:left="442"/>
        <w:rPr>
          <w:rFonts w:ascii="Consolas" w:hAnsi="Consolas"/>
        </w:rPr>
      </w:pPr>
      <w:r>
        <w:rPr>
          <w:rFonts w:ascii="Consolas" w:hAnsi="Consolas" w:hint="eastAsia"/>
        </w:rPr>
        <w:t>为该文件赋予权限后执行。</w:t>
      </w:r>
    </w:p>
    <w:p w14:paraId="6FD4E82C" w14:textId="7EB25D26" w:rsidR="00B525B5" w:rsidRDefault="00B525B5" w:rsidP="00B525B5">
      <w:pPr>
        <w:ind w:left="442"/>
        <w:rPr>
          <w:rFonts w:ascii="Consolas" w:hAnsi="Consolas"/>
          <w:noProof/>
        </w:rPr>
      </w:pPr>
      <w:r w:rsidRPr="005D5326">
        <w:rPr>
          <w:rFonts w:ascii="Consolas" w:hAnsi="Consolas"/>
          <w:noProof/>
        </w:rPr>
        <w:lastRenderedPageBreak/>
        <w:drawing>
          <wp:inline distT="0" distB="0" distL="0" distR="0" wp14:anchorId="4DF52805" wp14:editId="3BF69B58">
            <wp:extent cx="3843020" cy="2405380"/>
            <wp:effectExtent l="0" t="0" r="5080" b="0"/>
            <wp:docPr id="51783856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3020" cy="2405380"/>
                    </a:xfrm>
                    <a:prstGeom prst="rect">
                      <a:avLst/>
                    </a:prstGeom>
                    <a:noFill/>
                    <a:ln>
                      <a:noFill/>
                    </a:ln>
                  </pic:spPr>
                </pic:pic>
              </a:graphicData>
            </a:graphic>
          </wp:inline>
        </w:drawing>
      </w:r>
      <w:r>
        <w:rPr>
          <w:rFonts w:ascii="Consolas" w:hAnsi="Consolas"/>
          <w:noProof/>
        </w:rPr>
        <w:br/>
      </w:r>
      <w:r>
        <w:rPr>
          <w:rFonts w:ascii="Consolas" w:hAnsi="Consolas" w:hint="eastAsia"/>
        </w:rPr>
        <w:t>如图所示，为此时</w:t>
      </w:r>
      <w:r>
        <w:rPr>
          <w:rFonts w:ascii="Consolas" w:hAnsi="Consolas" w:hint="eastAsia"/>
        </w:rPr>
        <w:t>(</w:t>
      </w:r>
      <w:r>
        <w:rPr>
          <w:rFonts w:ascii="Consolas" w:hAnsi="Consolas" w:hint="eastAsia"/>
        </w:rPr>
        <w:t>即复制前</w:t>
      </w:r>
      <w:r>
        <w:rPr>
          <w:rFonts w:ascii="Consolas" w:hAnsi="Consolas" w:hint="eastAsia"/>
        </w:rPr>
        <w:t>)</w:t>
      </w:r>
      <w:r>
        <w:rPr>
          <w:rFonts w:ascii="Consolas" w:hAnsi="Consolas" w:hint="eastAsia"/>
        </w:rPr>
        <w:t>源目录树结构。</w:t>
      </w:r>
    </w:p>
    <w:p w14:paraId="55DBD65F" w14:textId="2D3AF39E" w:rsidR="00B525B5" w:rsidRDefault="00B525B5" w:rsidP="00B525B5">
      <w:pPr>
        <w:ind w:left="440"/>
        <w:rPr>
          <w:rFonts w:ascii="Consolas" w:hAnsi="Consolas"/>
        </w:rPr>
      </w:pPr>
      <w:r w:rsidRPr="005D5326">
        <w:rPr>
          <w:rFonts w:ascii="Consolas" w:hAnsi="Consolas"/>
          <w:noProof/>
        </w:rPr>
        <w:drawing>
          <wp:inline distT="0" distB="0" distL="0" distR="0" wp14:anchorId="510D2EC4" wp14:editId="33CBD1C3">
            <wp:extent cx="4724400" cy="3399155"/>
            <wp:effectExtent l="0" t="0" r="0" b="0"/>
            <wp:docPr id="178581253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399155"/>
                    </a:xfrm>
                    <a:prstGeom prst="rect">
                      <a:avLst/>
                    </a:prstGeom>
                    <a:noFill/>
                    <a:ln>
                      <a:noFill/>
                    </a:ln>
                  </pic:spPr>
                </pic:pic>
              </a:graphicData>
            </a:graphic>
          </wp:inline>
        </w:drawing>
      </w:r>
    </w:p>
    <w:p w14:paraId="6DBBD40C" w14:textId="77777777" w:rsidR="00B525B5" w:rsidRDefault="00B525B5" w:rsidP="00B525B5">
      <w:pPr>
        <w:ind w:left="442"/>
        <w:rPr>
          <w:rFonts w:ascii="Consolas" w:hAnsi="Consolas"/>
        </w:rPr>
      </w:pPr>
      <w:r>
        <w:rPr>
          <w:rFonts w:ascii="Consolas" w:hAnsi="Consolas" w:hint="eastAsia"/>
        </w:rPr>
        <w:t>如图所示，为所有文件和目录的属性的详细显示。</w:t>
      </w:r>
    </w:p>
    <w:p w14:paraId="57245416" w14:textId="3AD5753D" w:rsidR="002427F2" w:rsidRDefault="002427F2" w:rsidP="002427F2">
      <w:pPr>
        <w:ind w:left="442"/>
        <w:rPr>
          <w:rFonts w:ascii="Consolas" w:hAnsi="Consolas" w:hint="eastAsia"/>
        </w:rPr>
      </w:pPr>
      <w:r>
        <w:rPr>
          <w:rFonts w:ascii="Consolas" w:hAnsi="Consolas" w:hint="eastAsia"/>
        </w:rPr>
        <w:t>l</w:t>
      </w:r>
      <w:r>
        <w:rPr>
          <w:rFonts w:ascii="Consolas" w:hAnsi="Consolas" w:hint="eastAsia"/>
        </w:rPr>
        <w:t>表示</w:t>
      </w:r>
      <w:r w:rsidRPr="002427F2">
        <w:rPr>
          <w:rFonts w:ascii="Consolas" w:hAnsi="Consolas" w:hint="eastAsia"/>
        </w:rPr>
        <w:t>链接</w:t>
      </w:r>
      <w:r>
        <w:rPr>
          <w:rFonts w:ascii="Consolas" w:hAnsi="Consolas" w:hint="eastAsia"/>
        </w:rPr>
        <w:t>，</w:t>
      </w:r>
      <w:r w:rsidRPr="002427F2">
        <w:rPr>
          <w:rFonts w:ascii="Consolas" w:hAnsi="Consolas" w:hint="eastAsia"/>
        </w:rPr>
        <w:t>d</w:t>
      </w:r>
      <w:r>
        <w:rPr>
          <w:rFonts w:ascii="Consolas" w:hAnsi="Consolas" w:hint="eastAsia"/>
        </w:rPr>
        <w:t>表示</w:t>
      </w:r>
      <w:r w:rsidRPr="002427F2">
        <w:rPr>
          <w:rFonts w:ascii="Consolas" w:hAnsi="Consolas" w:hint="eastAsia"/>
        </w:rPr>
        <w:t>目录类型标识</w:t>
      </w:r>
      <w:r>
        <w:rPr>
          <w:rFonts w:ascii="Consolas" w:hAnsi="Consolas" w:hint="eastAsia"/>
        </w:rPr>
        <w:t>。</w:t>
      </w:r>
    </w:p>
    <w:p w14:paraId="59C2D2E2" w14:textId="4F944DDE" w:rsidR="00B525B5" w:rsidRDefault="00B525B5" w:rsidP="00B525B5">
      <w:pPr>
        <w:ind w:left="440"/>
        <w:rPr>
          <w:rFonts w:ascii="Consolas" w:hAnsi="Consolas"/>
        </w:rPr>
      </w:pPr>
      <w:r w:rsidRPr="005D5326">
        <w:rPr>
          <w:rFonts w:ascii="Consolas" w:hAnsi="Consolas"/>
          <w:noProof/>
        </w:rPr>
        <w:drawing>
          <wp:inline distT="0" distB="0" distL="0" distR="0" wp14:anchorId="01C80513" wp14:editId="54DA2397">
            <wp:extent cx="4737735" cy="655955"/>
            <wp:effectExtent l="0" t="0" r="5715" b="0"/>
            <wp:docPr id="530762698"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7735" cy="655955"/>
                    </a:xfrm>
                    <a:prstGeom prst="rect">
                      <a:avLst/>
                    </a:prstGeom>
                    <a:noFill/>
                    <a:ln>
                      <a:noFill/>
                    </a:ln>
                  </pic:spPr>
                </pic:pic>
              </a:graphicData>
            </a:graphic>
          </wp:inline>
        </w:drawing>
      </w:r>
    </w:p>
    <w:p w14:paraId="22211221" w14:textId="77777777" w:rsidR="00B525B5" w:rsidRDefault="00B525B5" w:rsidP="00B525B5">
      <w:pPr>
        <w:ind w:left="440"/>
        <w:rPr>
          <w:rFonts w:ascii="Consolas" w:hAnsi="Consolas"/>
        </w:rPr>
      </w:pPr>
      <w:r>
        <w:rPr>
          <w:rFonts w:ascii="Consolas" w:hAnsi="Consolas" w:hint="eastAsia"/>
        </w:rPr>
        <w:t>如图所示，为文件和目录的完整权限信息显示。</w:t>
      </w:r>
    </w:p>
    <w:p w14:paraId="7CD2860F" w14:textId="54482A59" w:rsidR="002427F2" w:rsidRPr="002427F2" w:rsidRDefault="002427F2" w:rsidP="002427F2">
      <w:pPr>
        <w:ind w:left="440"/>
        <w:rPr>
          <w:rFonts w:ascii="Consolas" w:hAnsi="Consolas" w:hint="eastAsia"/>
        </w:rPr>
      </w:pPr>
      <w:r w:rsidRPr="002427F2">
        <w:rPr>
          <w:rFonts w:ascii="Consolas" w:hAnsi="Consolas" w:hint="eastAsia"/>
        </w:rPr>
        <w:t>字段含义：</w:t>
      </w:r>
    </w:p>
    <w:p w14:paraId="510BE284" w14:textId="21EE81D0" w:rsidR="002427F2" w:rsidRPr="002427F2" w:rsidRDefault="002427F2" w:rsidP="002427F2">
      <w:pPr>
        <w:ind w:left="440"/>
        <w:rPr>
          <w:rFonts w:ascii="Consolas" w:hAnsi="Consolas" w:hint="eastAsia"/>
        </w:rPr>
      </w:pPr>
      <w:r w:rsidRPr="002427F2">
        <w:rPr>
          <w:rFonts w:ascii="Consolas" w:hAnsi="Consolas" w:hint="eastAsia"/>
        </w:rPr>
        <w:t>权限：</w:t>
      </w:r>
      <w:r w:rsidRPr="002427F2">
        <w:rPr>
          <w:rFonts w:ascii="Consolas" w:hAnsi="Consolas" w:hint="eastAsia"/>
        </w:rPr>
        <w:t>0644</w:t>
      </w:r>
      <w:r w:rsidRPr="002427F2">
        <w:rPr>
          <w:rFonts w:ascii="Consolas" w:hAnsi="Consolas" w:hint="eastAsia"/>
        </w:rPr>
        <w:t>（八进制）</w:t>
      </w:r>
      <w:r w:rsidRPr="002427F2">
        <w:rPr>
          <w:rFonts w:ascii="Consolas" w:hAnsi="Consolas" w:hint="eastAsia"/>
        </w:rPr>
        <w:t>= -rw-r--r--</w:t>
      </w:r>
      <w:r>
        <w:rPr>
          <w:rFonts w:ascii="Consolas" w:hAnsi="Consolas" w:hint="eastAsia"/>
        </w:rPr>
        <w:t>；</w:t>
      </w:r>
    </w:p>
    <w:p w14:paraId="4867A3CE" w14:textId="768A1270" w:rsidR="002427F2" w:rsidRPr="00610A35" w:rsidRDefault="002427F2" w:rsidP="002427F2">
      <w:pPr>
        <w:ind w:left="440"/>
        <w:rPr>
          <w:rFonts w:ascii="Consolas" w:hAnsi="Consolas" w:hint="eastAsia"/>
        </w:rPr>
      </w:pPr>
      <w:r w:rsidRPr="002427F2">
        <w:rPr>
          <w:rFonts w:ascii="Consolas" w:hAnsi="Consolas" w:hint="eastAsia"/>
        </w:rPr>
        <w:t>Uid/Gid</w:t>
      </w:r>
      <w:r w:rsidRPr="002427F2">
        <w:rPr>
          <w:rFonts w:ascii="Consolas" w:hAnsi="Consolas" w:hint="eastAsia"/>
        </w:rPr>
        <w:t>：</w:t>
      </w:r>
      <w:r w:rsidRPr="002427F2">
        <w:rPr>
          <w:rFonts w:ascii="Consolas" w:hAnsi="Consolas" w:hint="eastAsia"/>
        </w:rPr>
        <w:t>1000</w:t>
      </w:r>
      <w:r w:rsidRPr="002427F2">
        <w:rPr>
          <w:rFonts w:ascii="Consolas" w:hAnsi="Consolas" w:hint="eastAsia"/>
        </w:rPr>
        <w:t>是</w:t>
      </w:r>
      <w:r w:rsidRPr="002427F2">
        <w:rPr>
          <w:rFonts w:ascii="Consolas" w:hAnsi="Consolas" w:hint="eastAsia"/>
        </w:rPr>
        <w:t>Ubuntu</w:t>
      </w:r>
      <w:r w:rsidRPr="002427F2">
        <w:rPr>
          <w:rFonts w:ascii="Consolas" w:hAnsi="Consolas" w:hint="eastAsia"/>
        </w:rPr>
        <w:t>默认</w:t>
      </w:r>
      <w:r>
        <w:rPr>
          <w:rFonts w:ascii="Consolas" w:hAnsi="Consolas" w:hint="eastAsia"/>
        </w:rPr>
        <w:t>。</w:t>
      </w:r>
    </w:p>
    <w:p w14:paraId="69C13049" w14:textId="77777777" w:rsidR="00B525B5" w:rsidRDefault="00B525B5">
      <w:pPr>
        <w:numPr>
          <w:ilvl w:val="0"/>
          <w:numId w:val="5"/>
        </w:numPr>
        <w:ind w:left="442"/>
        <w:rPr>
          <w:rFonts w:ascii="Consolas" w:hAnsi="Consolas"/>
        </w:rPr>
      </w:pPr>
      <w:r w:rsidRPr="00610A35">
        <w:rPr>
          <w:rFonts w:ascii="Consolas" w:hAnsi="Consolas"/>
        </w:rPr>
        <w:t>执行目录复制</w:t>
      </w:r>
    </w:p>
    <w:p w14:paraId="3366587B" w14:textId="77777777" w:rsidR="00B525B5" w:rsidRDefault="00B525B5" w:rsidP="00B525B5">
      <w:pPr>
        <w:ind w:left="442"/>
        <w:rPr>
          <w:rFonts w:ascii="Consolas" w:hAnsi="Consolas"/>
        </w:rPr>
      </w:pPr>
      <w:r>
        <w:rPr>
          <w:rFonts w:ascii="Consolas" w:hAnsi="Consolas" w:hint="eastAsia"/>
        </w:rPr>
        <w:t>执行复制命令：</w:t>
      </w:r>
    </w:p>
    <w:p w14:paraId="785D391A" w14:textId="77777777" w:rsidR="00B525B5" w:rsidRDefault="00B525B5" w:rsidP="00B525B5">
      <w:pPr>
        <w:ind w:left="442"/>
        <w:rPr>
          <w:rFonts w:ascii="Consolas" w:hAnsi="Consolas"/>
        </w:rPr>
      </w:pPr>
      <w:r w:rsidRPr="006B7ACC">
        <w:rPr>
          <w:rFonts w:ascii="Consolas" w:hAnsi="Consolas"/>
          <w:bdr w:val="single" w:sz="4" w:space="0" w:color="auto"/>
        </w:rPr>
        <w:lastRenderedPageBreak/>
        <w:t>./dircopy test_source test_destination</w:t>
      </w:r>
    </w:p>
    <w:p w14:paraId="2B649328" w14:textId="79B38463" w:rsidR="00B525B5" w:rsidRDefault="00B525B5" w:rsidP="00B525B5">
      <w:pPr>
        <w:spacing w:line="360" w:lineRule="auto"/>
        <w:ind w:left="440"/>
        <w:rPr>
          <w:rFonts w:ascii="Consolas" w:hAnsi="Consolas"/>
        </w:rPr>
      </w:pPr>
      <w:r w:rsidRPr="005D5326">
        <w:rPr>
          <w:rFonts w:ascii="Consolas" w:hAnsi="Consolas"/>
          <w:noProof/>
        </w:rPr>
        <w:drawing>
          <wp:inline distT="0" distB="0" distL="0" distR="0" wp14:anchorId="717764A5" wp14:editId="547A7A52">
            <wp:extent cx="3697605" cy="2862580"/>
            <wp:effectExtent l="0" t="0" r="0" b="0"/>
            <wp:docPr id="151176142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7605" cy="2862580"/>
                    </a:xfrm>
                    <a:prstGeom prst="rect">
                      <a:avLst/>
                    </a:prstGeom>
                    <a:noFill/>
                    <a:ln>
                      <a:noFill/>
                    </a:ln>
                  </pic:spPr>
                </pic:pic>
              </a:graphicData>
            </a:graphic>
          </wp:inline>
        </w:drawing>
      </w:r>
    </w:p>
    <w:p w14:paraId="163917FD" w14:textId="27869236" w:rsidR="002427F2" w:rsidRPr="002427F2" w:rsidRDefault="002427F2" w:rsidP="002427F2">
      <w:pPr>
        <w:ind w:left="442"/>
        <w:rPr>
          <w:rFonts w:ascii="Consolas" w:hAnsi="Consolas"/>
          <w:b/>
          <w:bCs/>
        </w:rPr>
      </w:pPr>
      <w:r w:rsidRPr="002427F2">
        <w:rPr>
          <w:rFonts w:ascii="Consolas" w:hAnsi="Consolas" w:hint="eastAsia"/>
          <w:b/>
          <w:bCs/>
        </w:rPr>
        <w:t>输出结果分析：</w:t>
      </w:r>
    </w:p>
    <w:p w14:paraId="275A031A" w14:textId="1AF4F418" w:rsidR="002427F2" w:rsidRPr="002427F2" w:rsidRDefault="002427F2" w:rsidP="002427F2">
      <w:pPr>
        <w:ind w:left="442"/>
        <w:rPr>
          <w:rFonts w:ascii="Consolas" w:hAnsi="Consolas" w:hint="eastAsia"/>
        </w:rPr>
      </w:pPr>
      <w:r w:rsidRPr="002427F2">
        <w:rPr>
          <w:rFonts w:ascii="Consolas" w:hAnsi="Consolas" w:hint="eastAsia"/>
        </w:rPr>
        <w:t>输出顺序不是按文件名字母排序，而是按</w:t>
      </w:r>
      <w:r w:rsidRPr="002427F2">
        <w:rPr>
          <w:rFonts w:ascii="Consolas" w:hAnsi="Consolas" w:hint="eastAsia"/>
        </w:rPr>
        <w:t xml:space="preserve"> readdir()`</w:t>
      </w:r>
      <w:r w:rsidRPr="002427F2">
        <w:rPr>
          <w:rFonts w:ascii="Consolas" w:hAnsi="Consolas" w:hint="eastAsia"/>
        </w:rPr>
        <w:t>返回的顺序：</w:t>
      </w:r>
    </w:p>
    <w:p w14:paraId="020BCFF9" w14:textId="77777777" w:rsidR="002427F2" w:rsidRPr="002427F2" w:rsidRDefault="002427F2" w:rsidP="002427F2">
      <w:pPr>
        <w:ind w:left="442"/>
        <w:rPr>
          <w:rFonts w:ascii="Consolas" w:hAnsi="Consolas" w:hint="eastAsia"/>
        </w:rPr>
      </w:pPr>
      <w:r w:rsidRPr="002427F2">
        <w:rPr>
          <w:rFonts w:ascii="Consolas" w:hAnsi="Consolas" w:hint="eastAsia"/>
        </w:rPr>
        <w:t xml:space="preserve">readdir() </w:t>
      </w:r>
      <w:r w:rsidRPr="002427F2">
        <w:rPr>
          <w:rFonts w:ascii="Consolas" w:hAnsi="Consolas" w:hint="eastAsia"/>
        </w:rPr>
        <w:t>返回顺序由以下因素决定：</w:t>
      </w:r>
    </w:p>
    <w:p w14:paraId="1A363A88" w14:textId="70E773F6" w:rsidR="002427F2" w:rsidRPr="002427F2" w:rsidRDefault="002427F2" w:rsidP="002427F2">
      <w:pPr>
        <w:ind w:left="442"/>
        <w:rPr>
          <w:rFonts w:ascii="Consolas" w:hAnsi="Consolas" w:hint="eastAsia"/>
        </w:rPr>
      </w:pPr>
      <w:r>
        <w:rPr>
          <w:rFonts w:ascii="Consolas" w:hAnsi="Consolas" w:hint="eastAsia"/>
        </w:rPr>
        <w:t>①</w:t>
      </w:r>
      <w:r w:rsidRPr="002427F2">
        <w:rPr>
          <w:rFonts w:ascii="Consolas" w:hAnsi="Consolas" w:hint="eastAsia"/>
        </w:rPr>
        <w:t>文件系统类型（</w:t>
      </w:r>
      <w:r w:rsidRPr="002427F2">
        <w:rPr>
          <w:rFonts w:ascii="Consolas" w:hAnsi="Consolas" w:hint="eastAsia"/>
        </w:rPr>
        <w:t>ext4, xfs, btrfs</w:t>
      </w:r>
      <w:r w:rsidRPr="002427F2">
        <w:rPr>
          <w:rFonts w:ascii="Consolas" w:hAnsi="Consolas" w:hint="eastAsia"/>
        </w:rPr>
        <w:t>等）</w:t>
      </w:r>
      <w:r>
        <w:rPr>
          <w:rFonts w:ascii="Consolas" w:hAnsi="Consolas" w:hint="eastAsia"/>
        </w:rPr>
        <w:t>；</w:t>
      </w:r>
    </w:p>
    <w:p w14:paraId="2D703A4B" w14:textId="7A58A757" w:rsidR="002427F2" w:rsidRPr="002427F2" w:rsidRDefault="002427F2" w:rsidP="002427F2">
      <w:pPr>
        <w:ind w:left="442"/>
        <w:rPr>
          <w:rFonts w:ascii="Consolas" w:hAnsi="Consolas" w:hint="eastAsia"/>
        </w:rPr>
      </w:pPr>
      <w:r>
        <w:rPr>
          <w:rFonts w:ascii="Consolas" w:hAnsi="Consolas" w:hint="eastAsia"/>
        </w:rPr>
        <w:t>②</w:t>
      </w:r>
      <w:r w:rsidRPr="002427F2">
        <w:rPr>
          <w:rFonts w:ascii="Consolas" w:hAnsi="Consolas" w:hint="eastAsia"/>
        </w:rPr>
        <w:t>目录项在磁盘上的物理存储顺序</w:t>
      </w:r>
      <w:r>
        <w:rPr>
          <w:rFonts w:ascii="Consolas" w:hAnsi="Consolas" w:hint="eastAsia"/>
        </w:rPr>
        <w:t>；</w:t>
      </w:r>
    </w:p>
    <w:p w14:paraId="45791348" w14:textId="3618A1ED" w:rsidR="002427F2" w:rsidRPr="002427F2" w:rsidRDefault="002427F2" w:rsidP="002427F2">
      <w:pPr>
        <w:ind w:left="442"/>
        <w:rPr>
          <w:rFonts w:ascii="Consolas" w:hAnsi="Consolas" w:hint="eastAsia"/>
        </w:rPr>
      </w:pPr>
      <w:r>
        <w:rPr>
          <w:rFonts w:ascii="Consolas" w:hAnsi="Consolas" w:hint="eastAsia"/>
        </w:rPr>
        <w:t>③</w:t>
      </w:r>
      <w:r w:rsidRPr="002427F2">
        <w:rPr>
          <w:rFonts w:ascii="Consolas" w:hAnsi="Consolas" w:hint="eastAsia"/>
        </w:rPr>
        <w:t>文件创建的先后顺序</w:t>
      </w:r>
      <w:r>
        <w:rPr>
          <w:rFonts w:ascii="Consolas" w:hAnsi="Consolas" w:hint="eastAsia"/>
        </w:rPr>
        <w:t>；</w:t>
      </w:r>
    </w:p>
    <w:p w14:paraId="10AAAEF8" w14:textId="70DAF9D2" w:rsidR="002427F2" w:rsidRPr="002427F2" w:rsidRDefault="002427F2" w:rsidP="002427F2">
      <w:pPr>
        <w:ind w:left="442"/>
        <w:rPr>
          <w:rFonts w:ascii="Consolas" w:hAnsi="Consolas" w:hint="eastAsia"/>
        </w:rPr>
      </w:pPr>
      <w:r>
        <w:rPr>
          <w:rFonts w:ascii="Consolas" w:hAnsi="Consolas" w:hint="eastAsia"/>
        </w:rPr>
        <w:t>④</w:t>
      </w:r>
      <w:r w:rsidRPr="002427F2">
        <w:rPr>
          <w:rFonts w:ascii="Consolas" w:hAnsi="Consolas" w:hint="eastAsia"/>
        </w:rPr>
        <w:t>目录的碎片情况</w:t>
      </w:r>
      <w:r>
        <w:rPr>
          <w:rFonts w:ascii="Consolas" w:hAnsi="Consolas" w:hint="eastAsia"/>
        </w:rPr>
        <w:t>。</w:t>
      </w:r>
    </w:p>
    <w:p w14:paraId="4C6E30FC" w14:textId="219783FD" w:rsidR="00B525B5" w:rsidRDefault="002427F2" w:rsidP="002427F2">
      <w:pPr>
        <w:ind w:left="440"/>
        <w:rPr>
          <w:rFonts w:ascii="Consolas" w:hAnsi="Consolas"/>
        </w:rPr>
      </w:pPr>
      <w:r w:rsidRPr="002427F2">
        <w:rPr>
          <w:rFonts w:ascii="Consolas" w:hAnsi="Consolas" w:hint="eastAsia"/>
        </w:rPr>
        <w:t>不保证任何特定顺序</w:t>
      </w:r>
      <w:r>
        <w:rPr>
          <w:rFonts w:ascii="Consolas" w:hAnsi="Consolas" w:hint="eastAsia"/>
        </w:rPr>
        <w:t>。</w:t>
      </w:r>
    </w:p>
    <w:p w14:paraId="620F6B6F" w14:textId="08A2E128" w:rsidR="002427F2" w:rsidRDefault="002427F2" w:rsidP="002427F2">
      <w:pPr>
        <w:spacing w:line="360" w:lineRule="auto"/>
        <w:ind w:left="442"/>
        <w:rPr>
          <w:rFonts w:ascii="Consolas" w:hAnsi="Consolas"/>
        </w:rPr>
      </w:pPr>
      <w:r w:rsidRPr="002427F2">
        <w:rPr>
          <w:rFonts w:ascii="Consolas" w:hAnsi="Consolas" w:hint="eastAsia"/>
        </w:rPr>
        <w:t>程序正确性</w:t>
      </w:r>
      <w:r>
        <w:rPr>
          <w:rFonts w:ascii="Consolas" w:hAnsi="Consolas" w:hint="eastAsia"/>
        </w:rPr>
        <w:t>：</w:t>
      </w:r>
    </w:p>
    <w:p w14:paraId="0C0D4E6E" w14:textId="2542F708" w:rsidR="002427F2" w:rsidRPr="002427F2" w:rsidRDefault="002427F2" w:rsidP="002427F2">
      <w:pPr>
        <w:ind w:left="442"/>
        <w:rPr>
          <w:rFonts w:ascii="Consolas" w:hAnsi="Consolas" w:hint="eastAsia"/>
        </w:rPr>
      </w:pPr>
      <w:r>
        <w:rPr>
          <w:rFonts w:ascii="Consolas" w:hAnsi="Consolas" w:hint="eastAsia"/>
        </w:rPr>
        <w:t>①</w:t>
      </w:r>
      <w:r w:rsidRPr="002427F2">
        <w:rPr>
          <w:rFonts w:ascii="Consolas" w:hAnsi="Consolas" w:hint="eastAsia"/>
        </w:rPr>
        <w:t>3</w:t>
      </w:r>
      <w:r w:rsidRPr="002427F2">
        <w:rPr>
          <w:rFonts w:ascii="Consolas" w:hAnsi="Consolas" w:hint="eastAsia"/>
        </w:rPr>
        <w:t>个符号链接都被准确识别</w:t>
      </w:r>
      <w:r>
        <w:rPr>
          <w:rFonts w:ascii="Consolas" w:hAnsi="Consolas" w:hint="eastAsia"/>
        </w:rPr>
        <w:t>。</w:t>
      </w:r>
    </w:p>
    <w:p w14:paraId="75868E33" w14:textId="150BBC5C" w:rsidR="002427F2" w:rsidRPr="002427F2" w:rsidRDefault="002427F2" w:rsidP="002427F2">
      <w:pPr>
        <w:ind w:left="442"/>
        <w:rPr>
          <w:rFonts w:ascii="Consolas" w:hAnsi="Consolas" w:hint="eastAsia"/>
        </w:rPr>
      </w:pPr>
      <w:r>
        <w:rPr>
          <w:rFonts w:ascii="Consolas" w:hAnsi="Consolas" w:hint="eastAsia"/>
        </w:rPr>
        <w:t>②</w:t>
      </w:r>
      <w:r w:rsidRPr="002427F2">
        <w:rPr>
          <w:rFonts w:ascii="Consolas" w:hAnsi="Consolas" w:hint="eastAsia"/>
        </w:rPr>
        <w:t>无论链接指向文件、目录还是系统文件都能正确跳过</w:t>
      </w:r>
      <w:r>
        <w:rPr>
          <w:rFonts w:ascii="Consolas" w:hAnsi="Consolas" w:hint="eastAsia"/>
        </w:rPr>
        <w:t>。</w:t>
      </w:r>
    </w:p>
    <w:p w14:paraId="1BE20CD1" w14:textId="7E45CFB6" w:rsidR="002427F2" w:rsidRPr="00610A35" w:rsidRDefault="002427F2" w:rsidP="002427F2">
      <w:pPr>
        <w:ind w:left="442"/>
        <w:rPr>
          <w:rFonts w:ascii="Consolas" w:hAnsi="Consolas" w:hint="eastAsia"/>
        </w:rPr>
      </w:pPr>
      <w:r>
        <w:rPr>
          <w:rFonts w:ascii="Consolas" w:hAnsi="Consolas" w:hint="eastAsia"/>
        </w:rPr>
        <w:t>③</w:t>
      </w:r>
      <w:r w:rsidRPr="002427F2">
        <w:rPr>
          <w:rFonts w:ascii="Consolas" w:hAnsi="Consolas" w:hint="eastAsia"/>
        </w:rPr>
        <w:t>使用</w:t>
      </w:r>
      <w:r w:rsidRPr="002427F2">
        <w:rPr>
          <w:rFonts w:ascii="Consolas" w:hAnsi="Consolas" w:hint="eastAsia"/>
        </w:rPr>
        <w:t xml:space="preserve"> lstat() </w:t>
      </w:r>
      <w:r w:rsidRPr="002427F2">
        <w:rPr>
          <w:rFonts w:ascii="Consolas" w:hAnsi="Consolas" w:hint="eastAsia"/>
        </w:rPr>
        <w:t>而非</w:t>
      </w:r>
      <w:r w:rsidRPr="002427F2">
        <w:rPr>
          <w:rFonts w:ascii="Consolas" w:hAnsi="Consolas" w:hint="eastAsia"/>
        </w:rPr>
        <w:t xml:space="preserve"> stat() </w:t>
      </w:r>
      <w:r w:rsidRPr="002427F2">
        <w:rPr>
          <w:rFonts w:ascii="Consolas" w:hAnsi="Consolas" w:hint="eastAsia"/>
        </w:rPr>
        <w:t>确保了这一点</w:t>
      </w:r>
      <w:r>
        <w:rPr>
          <w:rFonts w:ascii="Consolas" w:hAnsi="Consolas" w:hint="eastAsia"/>
        </w:rPr>
        <w:t>。</w:t>
      </w:r>
    </w:p>
    <w:p w14:paraId="3A5A0A04" w14:textId="77777777" w:rsidR="00B525B5" w:rsidRPr="00610A35" w:rsidRDefault="00B525B5">
      <w:pPr>
        <w:numPr>
          <w:ilvl w:val="0"/>
          <w:numId w:val="5"/>
        </w:numPr>
        <w:rPr>
          <w:rFonts w:ascii="Consolas" w:hAnsi="Consolas"/>
        </w:rPr>
      </w:pPr>
      <w:r w:rsidRPr="00610A35">
        <w:rPr>
          <w:rFonts w:ascii="Consolas" w:hAnsi="Consolas"/>
        </w:rPr>
        <w:t>验证复制结果</w:t>
      </w:r>
    </w:p>
    <w:p w14:paraId="2B3F0675" w14:textId="77777777" w:rsidR="00B525B5" w:rsidRDefault="00B525B5">
      <w:pPr>
        <w:numPr>
          <w:ilvl w:val="1"/>
          <w:numId w:val="5"/>
        </w:numPr>
        <w:rPr>
          <w:rFonts w:ascii="Consolas" w:hAnsi="Consolas"/>
        </w:rPr>
      </w:pPr>
      <w:r w:rsidRPr="00610A35">
        <w:rPr>
          <w:rFonts w:ascii="Consolas" w:hAnsi="Consolas"/>
        </w:rPr>
        <w:t>查看目标目录结构</w:t>
      </w:r>
    </w:p>
    <w:p w14:paraId="2BE78987" w14:textId="77777777" w:rsidR="00B525B5" w:rsidRPr="006B7ACC" w:rsidRDefault="00B525B5" w:rsidP="00B525B5">
      <w:pPr>
        <w:ind w:left="880"/>
        <w:rPr>
          <w:rFonts w:ascii="Consolas" w:hAnsi="Consolas"/>
        </w:rPr>
      </w:pPr>
      <w:r w:rsidRPr="006B7ACC">
        <w:rPr>
          <w:rFonts w:ascii="Consolas" w:hAnsi="Consolas" w:hint="eastAsia"/>
        </w:rPr>
        <w:t>在当前目录下创建</w:t>
      </w:r>
      <w:r w:rsidRPr="006B7ACC">
        <w:rPr>
          <w:rFonts w:ascii="Consolas" w:hAnsi="Consolas" w:hint="eastAsia"/>
        </w:rPr>
        <w:t>check</w:t>
      </w:r>
      <w:r>
        <w:rPr>
          <w:rFonts w:ascii="Consolas" w:hAnsi="Consolas" w:hint="eastAsia"/>
        </w:rPr>
        <w:t>_after</w:t>
      </w:r>
      <w:r w:rsidRPr="006B7ACC">
        <w:rPr>
          <w:rFonts w:ascii="Consolas" w:hAnsi="Consolas" w:hint="eastAsia"/>
        </w:rPr>
        <w:t>.sh</w:t>
      </w:r>
      <w:r w:rsidRPr="006B7ACC">
        <w:rPr>
          <w:rFonts w:ascii="Consolas" w:hAnsi="Consolas" w:hint="eastAsia"/>
        </w:rPr>
        <w:t>文件。</w:t>
      </w:r>
    </w:p>
    <w:p w14:paraId="6C93BD68" w14:textId="77777777" w:rsidR="00B525B5" w:rsidRDefault="00B525B5" w:rsidP="00B525B5">
      <w:pPr>
        <w:ind w:left="880"/>
        <w:rPr>
          <w:rFonts w:ascii="Consolas" w:hAnsi="Consolas"/>
        </w:rPr>
      </w:pPr>
      <w:r w:rsidRPr="006B7ACC">
        <w:rPr>
          <w:rFonts w:ascii="Consolas" w:hAnsi="Consolas" w:hint="eastAsia"/>
        </w:rPr>
        <w:t>为该文件赋予权限后执行。</w:t>
      </w:r>
    </w:p>
    <w:p w14:paraId="7AD635EA" w14:textId="1ACC0121" w:rsidR="00B525B5" w:rsidRDefault="00B525B5" w:rsidP="00B525B5">
      <w:pPr>
        <w:spacing w:line="360" w:lineRule="auto"/>
        <w:ind w:left="880"/>
        <w:rPr>
          <w:rFonts w:ascii="Consolas" w:hAnsi="Consolas"/>
          <w:noProof/>
        </w:rPr>
      </w:pPr>
      <w:r w:rsidRPr="005D5326">
        <w:rPr>
          <w:rFonts w:ascii="Consolas" w:hAnsi="Consolas"/>
          <w:noProof/>
        </w:rPr>
        <w:drawing>
          <wp:inline distT="0" distB="0" distL="0" distR="0" wp14:anchorId="0C5CF75F" wp14:editId="1948D97B">
            <wp:extent cx="4141470" cy="2100580"/>
            <wp:effectExtent l="0" t="0" r="0" b="0"/>
            <wp:docPr id="82494228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1470" cy="2100580"/>
                    </a:xfrm>
                    <a:prstGeom prst="rect">
                      <a:avLst/>
                    </a:prstGeom>
                    <a:noFill/>
                    <a:ln>
                      <a:noFill/>
                    </a:ln>
                  </pic:spPr>
                </pic:pic>
              </a:graphicData>
            </a:graphic>
          </wp:inline>
        </w:drawing>
      </w:r>
    </w:p>
    <w:p w14:paraId="64E2E5A2" w14:textId="6F906AA4" w:rsidR="002427F2" w:rsidRDefault="002427F2" w:rsidP="002427F2">
      <w:pPr>
        <w:ind w:left="879"/>
        <w:rPr>
          <w:rFonts w:ascii="Consolas" w:hAnsi="Consolas"/>
          <w:noProof/>
        </w:rPr>
      </w:pPr>
      <w:r>
        <w:rPr>
          <w:rFonts w:ascii="Consolas" w:hAnsi="Consolas" w:hint="eastAsia"/>
          <w:noProof/>
        </w:rPr>
        <w:t>输出结果分析：</w:t>
      </w:r>
    </w:p>
    <w:p w14:paraId="55F54AD1" w14:textId="7561426E" w:rsidR="002427F2" w:rsidRPr="002427F2" w:rsidRDefault="002427F2" w:rsidP="002427F2">
      <w:pPr>
        <w:ind w:left="879"/>
        <w:rPr>
          <w:rFonts w:ascii="Consolas" w:hAnsi="Consolas"/>
          <w:noProof/>
        </w:rPr>
      </w:pPr>
      <w:r>
        <w:rPr>
          <w:rFonts w:ascii="Consolas" w:hAnsi="Consolas" w:hint="eastAsia"/>
          <w:noProof/>
        </w:rPr>
        <w:lastRenderedPageBreak/>
        <w:t>①</w:t>
      </w:r>
      <w:r w:rsidRPr="002427F2">
        <w:rPr>
          <w:rFonts w:ascii="Consolas" w:hAnsi="Consolas" w:hint="eastAsia"/>
          <w:noProof/>
        </w:rPr>
        <w:t>所有普通文件都被复制</w:t>
      </w:r>
      <w:r>
        <w:rPr>
          <w:rFonts w:ascii="Consolas" w:hAnsi="Consolas" w:hint="eastAsia"/>
          <w:noProof/>
        </w:rPr>
        <w:t>；</w:t>
      </w:r>
    </w:p>
    <w:p w14:paraId="3E441329" w14:textId="2F3E7AA9" w:rsidR="002427F2" w:rsidRPr="002427F2" w:rsidRDefault="002427F2" w:rsidP="002427F2">
      <w:pPr>
        <w:ind w:left="879"/>
        <w:rPr>
          <w:rFonts w:ascii="Consolas" w:hAnsi="Consolas"/>
          <w:noProof/>
        </w:rPr>
      </w:pPr>
      <w:r>
        <w:rPr>
          <w:rFonts w:ascii="Consolas" w:hAnsi="Consolas" w:hint="eastAsia"/>
          <w:noProof/>
        </w:rPr>
        <w:t>②</w:t>
      </w:r>
      <w:r w:rsidRPr="002427F2">
        <w:rPr>
          <w:rFonts w:ascii="Consolas" w:hAnsi="Consolas" w:hint="eastAsia"/>
          <w:noProof/>
        </w:rPr>
        <w:t>目录结构完全一致</w:t>
      </w:r>
      <w:r>
        <w:rPr>
          <w:rFonts w:ascii="Consolas" w:hAnsi="Consolas" w:hint="eastAsia"/>
          <w:noProof/>
        </w:rPr>
        <w:t>；</w:t>
      </w:r>
    </w:p>
    <w:p w14:paraId="549FE090" w14:textId="0AF47340" w:rsidR="002427F2" w:rsidRPr="002427F2" w:rsidRDefault="002427F2" w:rsidP="002427F2">
      <w:pPr>
        <w:ind w:left="879"/>
        <w:rPr>
          <w:rFonts w:ascii="Consolas" w:hAnsi="Consolas"/>
          <w:noProof/>
        </w:rPr>
      </w:pPr>
      <w:r>
        <w:rPr>
          <w:rFonts w:ascii="Consolas" w:hAnsi="Consolas" w:hint="eastAsia"/>
          <w:noProof/>
        </w:rPr>
        <w:t>③</w:t>
      </w:r>
      <w:r w:rsidRPr="002427F2">
        <w:rPr>
          <w:rFonts w:ascii="Consolas" w:hAnsi="Consolas" w:hint="eastAsia"/>
          <w:noProof/>
        </w:rPr>
        <w:t>符号链接未出现在目标目录中（</w:t>
      </w:r>
      <w:r w:rsidRPr="002427F2">
        <w:rPr>
          <w:rFonts w:ascii="Consolas" w:hAnsi="Consolas"/>
          <w:noProof/>
        </w:rPr>
        <w:t>3</w:t>
      </w:r>
      <w:r w:rsidRPr="002427F2">
        <w:rPr>
          <w:rFonts w:ascii="Consolas" w:hAnsi="Consolas" w:hint="eastAsia"/>
          <w:noProof/>
        </w:rPr>
        <w:t>个链接都被正确跳过）</w:t>
      </w:r>
      <w:r>
        <w:rPr>
          <w:rFonts w:ascii="Consolas" w:hAnsi="Consolas" w:hint="eastAsia"/>
          <w:noProof/>
        </w:rPr>
        <w:t>；</w:t>
      </w:r>
    </w:p>
    <w:p w14:paraId="61CE0F56" w14:textId="2F1C7755" w:rsidR="002427F2" w:rsidRDefault="002427F2" w:rsidP="002427F2">
      <w:pPr>
        <w:ind w:left="879"/>
        <w:rPr>
          <w:rFonts w:ascii="Consolas" w:hAnsi="Consolas" w:hint="eastAsia"/>
          <w:noProof/>
        </w:rPr>
      </w:pPr>
      <w:r>
        <w:rPr>
          <w:rFonts w:ascii="Consolas" w:hAnsi="Consolas" w:hint="eastAsia"/>
          <w:noProof/>
        </w:rPr>
        <w:t>④</w:t>
      </w:r>
      <w:r w:rsidRPr="002427F2">
        <w:rPr>
          <w:rFonts w:ascii="Consolas" w:hAnsi="Consolas" w:hint="eastAsia"/>
          <w:noProof/>
        </w:rPr>
        <w:t>文件数量：源目录</w:t>
      </w:r>
      <w:r w:rsidRPr="002427F2">
        <w:rPr>
          <w:rFonts w:ascii="Consolas" w:hAnsi="Consolas"/>
          <w:noProof/>
        </w:rPr>
        <w:t>8</w:t>
      </w:r>
      <w:r w:rsidRPr="002427F2">
        <w:rPr>
          <w:rFonts w:ascii="Consolas" w:hAnsi="Consolas" w:hint="eastAsia"/>
          <w:noProof/>
        </w:rPr>
        <w:t>个文件（含链接），目标目录</w:t>
      </w:r>
      <w:r w:rsidRPr="002427F2">
        <w:rPr>
          <w:rFonts w:ascii="Consolas" w:hAnsi="Consolas"/>
          <w:noProof/>
        </w:rPr>
        <w:t>6</w:t>
      </w:r>
      <w:r w:rsidRPr="002427F2">
        <w:rPr>
          <w:rFonts w:ascii="Consolas" w:hAnsi="Consolas" w:hint="eastAsia"/>
          <w:noProof/>
        </w:rPr>
        <w:t>个文件（不含链接）</w:t>
      </w:r>
      <w:r>
        <w:rPr>
          <w:rFonts w:ascii="Consolas" w:hAnsi="Consolas" w:hint="eastAsia"/>
          <w:noProof/>
        </w:rPr>
        <w:t>。</w:t>
      </w:r>
    </w:p>
    <w:p w14:paraId="06DF4B05" w14:textId="7D249DEF" w:rsidR="00B525B5" w:rsidRPr="00610A35" w:rsidRDefault="00B525B5" w:rsidP="00B525B5">
      <w:pPr>
        <w:spacing w:line="360" w:lineRule="auto"/>
        <w:ind w:left="880"/>
        <w:rPr>
          <w:rFonts w:ascii="Consolas" w:hAnsi="Consolas"/>
        </w:rPr>
      </w:pPr>
      <w:r w:rsidRPr="005D5326">
        <w:rPr>
          <w:rFonts w:ascii="Consolas" w:hAnsi="Consolas"/>
          <w:noProof/>
        </w:rPr>
        <w:drawing>
          <wp:inline distT="0" distB="0" distL="0" distR="0" wp14:anchorId="658AB16E" wp14:editId="0CCF05F7">
            <wp:extent cx="4174490" cy="3366135"/>
            <wp:effectExtent l="0" t="0" r="0" b="5715"/>
            <wp:docPr id="92398065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4490" cy="3366135"/>
                    </a:xfrm>
                    <a:prstGeom prst="rect">
                      <a:avLst/>
                    </a:prstGeom>
                    <a:noFill/>
                    <a:ln>
                      <a:noFill/>
                    </a:ln>
                  </pic:spPr>
                </pic:pic>
              </a:graphicData>
            </a:graphic>
          </wp:inline>
        </w:drawing>
      </w:r>
    </w:p>
    <w:p w14:paraId="3F4DBFC8" w14:textId="77777777" w:rsidR="00B525B5" w:rsidRDefault="00B525B5">
      <w:pPr>
        <w:numPr>
          <w:ilvl w:val="1"/>
          <w:numId w:val="5"/>
        </w:numPr>
        <w:ind w:left="879"/>
        <w:rPr>
          <w:rFonts w:ascii="宋体" w:hAnsi="宋体" w:hint="eastAsia"/>
        </w:rPr>
      </w:pPr>
      <w:r w:rsidRPr="00610A35">
        <w:rPr>
          <w:rFonts w:ascii="宋体" w:hAnsi="宋体" w:hint="eastAsia"/>
        </w:rPr>
        <w:t>对比文件内容</w:t>
      </w:r>
      <w:r>
        <w:rPr>
          <w:rFonts w:ascii="宋体" w:hAnsi="宋体" w:hint="eastAsia"/>
        </w:rPr>
        <w:t>。</w:t>
      </w:r>
    </w:p>
    <w:p w14:paraId="24C321A4" w14:textId="77777777" w:rsidR="00B525B5" w:rsidRDefault="00B525B5" w:rsidP="00B525B5">
      <w:pPr>
        <w:ind w:left="879"/>
        <w:rPr>
          <w:rFonts w:ascii="宋体" w:hAnsi="宋体" w:hint="eastAsia"/>
        </w:rPr>
      </w:pPr>
      <w:r>
        <w:rPr>
          <w:rFonts w:ascii="宋体" w:hAnsi="宋体" w:hint="eastAsia"/>
        </w:rPr>
        <w:t>使用</w:t>
      </w:r>
      <w:r w:rsidRPr="006B7ACC">
        <w:rPr>
          <w:rFonts w:ascii="Consolas" w:hAnsi="Consolas"/>
        </w:rPr>
        <w:t>diff</w:t>
      </w:r>
      <w:r>
        <w:rPr>
          <w:rFonts w:ascii="宋体" w:hAnsi="宋体" w:hint="eastAsia"/>
        </w:rPr>
        <w:t>递归比较，注意排除符号链接。</w:t>
      </w:r>
    </w:p>
    <w:p w14:paraId="6CEE5D14" w14:textId="77777777" w:rsidR="00B525B5" w:rsidRPr="006B7ACC" w:rsidRDefault="00B525B5" w:rsidP="00B525B5">
      <w:pPr>
        <w:ind w:left="879"/>
        <w:rPr>
          <w:rFonts w:ascii="Consolas" w:hAnsi="Consolas"/>
        </w:rPr>
      </w:pPr>
      <w:r w:rsidRPr="006B7ACC">
        <w:rPr>
          <w:rFonts w:ascii="Consolas" w:hAnsi="Consolas" w:hint="eastAsia"/>
        </w:rPr>
        <w:t>在当前目录下创建</w:t>
      </w:r>
      <w:r>
        <w:rPr>
          <w:rFonts w:ascii="Consolas" w:hAnsi="Consolas" w:hint="eastAsia"/>
        </w:rPr>
        <w:t>compare</w:t>
      </w:r>
      <w:r w:rsidRPr="006B7ACC">
        <w:rPr>
          <w:rFonts w:ascii="Consolas" w:hAnsi="Consolas" w:hint="eastAsia"/>
        </w:rPr>
        <w:t>.sh</w:t>
      </w:r>
      <w:r w:rsidRPr="006B7ACC">
        <w:rPr>
          <w:rFonts w:ascii="Consolas" w:hAnsi="Consolas" w:hint="eastAsia"/>
        </w:rPr>
        <w:t>文件。</w:t>
      </w:r>
    </w:p>
    <w:p w14:paraId="0F75B391" w14:textId="77777777" w:rsidR="00B525B5" w:rsidRPr="006B7ACC" w:rsidRDefault="00B525B5" w:rsidP="00B525B5">
      <w:pPr>
        <w:ind w:left="879"/>
        <w:rPr>
          <w:rFonts w:ascii="Consolas" w:hAnsi="Consolas"/>
        </w:rPr>
      </w:pPr>
      <w:r w:rsidRPr="006B7ACC">
        <w:rPr>
          <w:rFonts w:ascii="Consolas" w:hAnsi="Consolas" w:hint="eastAsia"/>
        </w:rPr>
        <w:t>为该文件赋予权限后执行。</w:t>
      </w:r>
    </w:p>
    <w:p w14:paraId="31767959" w14:textId="663258FD" w:rsidR="00B525B5" w:rsidRDefault="00B525B5" w:rsidP="00B525B5">
      <w:pPr>
        <w:spacing w:line="360" w:lineRule="auto"/>
        <w:ind w:left="880"/>
        <w:rPr>
          <w:rFonts w:ascii="宋体" w:hAnsi="宋体" w:hint="eastAsia"/>
        </w:rPr>
      </w:pPr>
      <w:r w:rsidRPr="005D5326">
        <w:rPr>
          <w:rFonts w:ascii="宋体" w:hAnsi="宋体"/>
          <w:noProof/>
        </w:rPr>
        <w:drawing>
          <wp:inline distT="0" distB="0" distL="0" distR="0" wp14:anchorId="14C5B277" wp14:editId="1FBB0EC5">
            <wp:extent cx="4062095" cy="881380"/>
            <wp:effectExtent l="0" t="0" r="0" b="0"/>
            <wp:docPr id="173115217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2095" cy="881380"/>
                    </a:xfrm>
                    <a:prstGeom prst="rect">
                      <a:avLst/>
                    </a:prstGeom>
                    <a:noFill/>
                    <a:ln>
                      <a:noFill/>
                    </a:ln>
                  </pic:spPr>
                </pic:pic>
              </a:graphicData>
            </a:graphic>
          </wp:inline>
        </w:drawing>
      </w:r>
    </w:p>
    <w:p w14:paraId="291A2399" w14:textId="77777777" w:rsidR="00B525B5" w:rsidRPr="006B7ACC" w:rsidRDefault="00B525B5">
      <w:pPr>
        <w:numPr>
          <w:ilvl w:val="1"/>
          <w:numId w:val="5"/>
        </w:numPr>
        <w:ind w:left="879"/>
        <w:rPr>
          <w:rFonts w:ascii="Consolas" w:hAnsi="Consolas"/>
        </w:rPr>
      </w:pPr>
      <w:r w:rsidRPr="006B7ACC">
        <w:rPr>
          <w:rFonts w:ascii="Consolas" w:hAnsi="Consolas"/>
        </w:rPr>
        <w:t>验证文件权限。</w:t>
      </w:r>
    </w:p>
    <w:p w14:paraId="6AD47D5F" w14:textId="77777777" w:rsidR="00B525B5" w:rsidRPr="006B7ACC" w:rsidRDefault="00B525B5" w:rsidP="00B525B5">
      <w:pPr>
        <w:ind w:left="879"/>
        <w:rPr>
          <w:rFonts w:ascii="Consolas" w:hAnsi="Consolas"/>
        </w:rPr>
      </w:pPr>
      <w:r w:rsidRPr="006B7ACC">
        <w:rPr>
          <w:rFonts w:ascii="Consolas" w:hAnsi="Consolas"/>
        </w:rPr>
        <w:t>分别逐个对比普通文件权限和目录权限。</w:t>
      </w:r>
    </w:p>
    <w:p w14:paraId="74DA88B7" w14:textId="77777777" w:rsidR="00B525B5" w:rsidRPr="006B7ACC" w:rsidRDefault="00B525B5" w:rsidP="00B525B5">
      <w:pPr>
        <w:ind w:left="879"/>
        <w:rPr>
          <w:rFonts w:ascii="Consolas" w:hAnsi="Consolas"/>
        </w:rPr>
      </w:pPr>
      <w:r w:rsidRPr="006B7ACC">
        <w:rPr>
          <w:rFonts w:ascii="Consolas" w:hAnsi="Consolas"/>
        </w:rPr>
        <w:t>在当前目录下创建</w:t>
      </w:r>
      <w:r w:rsidRPr="006B7ACC">
        <w:rPr>
          <w:rFonts w:ascii="Consolas" w:hAnsi="Consolas"/>
        </w:rPr>
        <w:t>check_</w:t>
      </w:r>
      <w:r>
        <w:rPr>
          <w:rFonts w:ascii="Consolas" w:hAnsi="Consolas" w:hint="eastAsia"/>
        </w:rPr>
        <w:t>per</w:t>
      </w:r>
      <w:r w:rsidRPr="006B7ACC">
        <w:rPr>
          <w:rFonts w:ascii="Consolas" w:hAnsi="Consolas"/>
        </w:rPr>
        <w:t>.sh</w:t>
      </w:r>
      <w:r w:rsidRPr="006B7ACC">
        <w:rPr>
          <w:rFonts w:ascii="Consolas" w:hAnsi="Consolas"/>
        </w:rPr>
        <w:t>文件。</w:t>
      </w:r>
    </w:p>
    <w:p w14:paraId="7EBBC133" w14:textId="77777777" w:rsidR="00B525B5" w:rsidRPr="006B7ACC" w:rsidRDefault="00B525B5" w:rsidP="00B525B5">
      <w:pPr>
        <w:ind w:left="879"/>
        <w:rPr>
          <w:rFonts w:ascii="Consolas" w:hAnsi="Consolas"/>
        </w:rPr>
      </w:pPr>
      <w:r w:rsidRPr="006B7ACC">
        <w:rPr>
          <w:rFonts w:ascii="Consolas" w:hAnsi="Consolas"/>
        </w:rPr>
        <w:t>为该文件赋予权限后执行。</w:t>
      </w:r>
    </w:p>
    <w:p w14:paraId="03EFB0F3" w14:textId="7AB9044C" w:rsidR="00B525B5" w:rsidRDefault="00B525B5" w:rsidP="00B525B5">
      <w:pPr>
        <w:spacing w:line="360" w:lineRule="auto"/>
        <w:ind w:left="880"/>
        <w:rPr>
          <w:rFonts w:ascii="宋体" w:hAnsi="宋体" w:hint="eastAsia"/>
        </w:rPr>
      </w:pPr>
      <w:r w:rsidRPr="005D5326">
        <w:rPr>
          <w:rFonts w:ascii="宋体" w:hAnsi="宋体"/>
          <w:noProof/>
        </w:rPr>
        <w:lastRenderedPageBreak/>
        <w:drawing>
          <wp:inline distT="0" distB="0" distL="0" distR="0" wp14:anchorId="7F5C291D" wp14:editId="65DA1734">
            <wp:extent cx="4128135" cy="2663825"/>
            <wp:effectExtent l="0" t="0" r="5715" b="3175"/>
            <wp:docPr id="133590160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8135" cy="2663825"/>
                    </a:xfrm>
                    <a:prstGeom prst="rect">
                      <a:avLst/>
                    </a:prstGeom>
                    <a:noFill/>
                    <a:ln>
                      <a:noFill/>
                    </a:ln>
                  </pic:spPr>
                </pic:pic>
              </a:graphicData>
            </a:graphic>
          </wp:inline>
        </w:drawing>
      </w:r>
    </w:p>
    <w:p w14:paraId="1D6411A7" w14:textId="77777777" w:rsidR="00B525B5" w:rsidRPr="006B7ACC" w:rsidRDefault="00B525B5">
      <w:pPr>
        <w:numPr>
          <w:ilvl w:val="1"/>
          <w:numId w:val="5"/>
        </w:numPr>
        <w:ind w:left="879"/>
        <w:rPr>
          <w:rFonts w:ascii="Consolas" w:hAnsi="Consolas"/>
        </w:rPr>
      </w:pPr>
      <w:r w:rsidRPr="006B7ACC">
        <w:rPr>
          <w:rFonts w:ascii="Consolas" w:hAnsi="Consolas"/>
        </w:rPr>
        <w:t>验证所有者信息</w:t>
      </w:r>
      <w:r>
        <w:rPr>
          <w:rFonts w:ascii="Consolas" w:hAnsi="Consolas" w:hint="eastAsia"/>
        </w:rPr>
        <w:t>。</w:t>
      </w:r>
    </w:p>
    <w:p w14:paraId="2305F010" w14:textId="77777777" w:rsidR="00B525B5" w:rsidRPr="006B7ACC" w:rsidRDefault="00B525B5" w:rsidP="00B525B5">
      <w:pPr>
        <w:ind w:left="879"/>
        <w:rPr>
          <w:rFonts w:ascii="Consolas" w:hAnsi="Consolas"/>
        </w:rPr>
      </w:pPr>
      <w:r w:rsidRPr="006B7ACC">
        <w:rPr>
          <w:rFonts w:ascii="Consolas" w:hAnsi="Consolas"/>
        </w:rPr>
        <w:t>在当前目录下创建</w:t>
      </w:r>
      <w:r w:rsidRPr="006B7ACC">
        <w:rPr>
          <w:rFonts w:ascii="Consolas" w:hAnsi="Consolas"/>
        </w:rPr>
        <w:t>check_</w:t>
      </w:r>
      <w:r>
        <w:rPr>
          <w:rFonts w:ascii="Consolas" w:hAnsi="Consolas" w:hint="eastAsia"/>
        </w:rPr>
        <w:t>owner</w:t>
      </w:r>
      <w:r w:rsidRPr="006B7ACC">
        <w:rPr>
          <w:rFonts w:ascii="Consolas" w:hAnsi="Consolas"/>
        </w:rPr>
        <w:t>.sh</w:t>
      </w:r>
      <w:r w:rsidRPr="006B7ACC">
        <w:rPr>
          <w:rFonts w:ascii="Consolas" w:hAnsi="Consolas"/>
        </w:rPr>
        <w:t>文件。</w:t>
      </w:r>
    </w:p>
    <w:p w14:paraId="35D758B9" w14:textId="77777777" w:rsidR="00B525B5" w:rsidRPr="006B7ACC" w:rsidRDefault="00B525B5" w:rsidP="00B525B5">
      <w:pPr>
        <w:ind w:left="879"/>
        <w:rPr>
          <w:rFonts w:ascii="Consolas" w:hAnsi="Consolas"/>
        </w:rPr>
      </w:pPr>
      <w:r w:rsidRPr="006B7ACC">
        <w:rPr>
          <w:rFonts w:ascii="Consolas" w:hAnsi="Consolas"/>
        </w:rPr>
        <w:t>为该文件赋予权限后执行。</w:t>
      </w:r>
    </w:p>
    <w:p w14:paraId="217392EA" w14:textId="431DA8D1" w:rsidR="00B525B5" w:rsidRDefault="00B525B5" w:rsidP="00B525B5">
      <w:pPr>
        <w:spacing w:line="360" w:lineRule="auto"/>
        <w:ind w:left="880"/>
        <w:rPr>
          <w:rFonts w:ascii="宋体" w:hAnsi="宋体" w:hint="eastAsia"/>
        </w:rPr>
      </w:pPr>
      <w:r w:rsidRPr="005D5326">
        <w:rPr>
          <w:rFonts w:ascii="宋体" w:hAnsi="宋体"/>
          <w:noProof/>
        </w:rPr>
        <w:drawing>
          <wp:inline distT="0" distB="0" distL="0" distR="0" wp14:anchorId="0DA22BFC" wp14:editId="0603FE86">
            <wp:extent cx="3823335" cy="1093470"/>
            <wp:effectExtent l="0" t="0" r="5715" b="0"/>
            <wp:docPr id="214235641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23335" cy="1093470"/>
                    </a:xfrm>
                    <a:prstGeom prst="rect">
                      <a:avLst/>
                    </a:prstGeom>
                    <a:noFill/>
                    <a:ln>
                      <a:noFill/>
                    </a:ln>
                  </pic:spPr>
                </pic:pic>
              </a:graphicData>
            </a:graphic>
          </wp:inline>
        </w:drawing>
      </w:r>
    </w:p>
    <w:p w14:paraId="69D7EF73" w14:textId="77777777" w:rsidR="00B525B5" w:rsidRPr="006B7ACC" w:rsidRDefault="00B525B5">
      <w:pPr>
        <w:numPr>
          <w:ilvl w:val="1"/>
          <w:numId w:val="5"/>
        </w:numPr>
        <w:ind w:left="879"/>
        <w:rPr>
          <w:rFonts w:ascii="Consolas" w:hAnsi="Consolas"/>
        </w:rPr>
      </w:pPr>
      <w:r w:rsidRPr="006B7ACC">
        <w:rPr>
          <w:rFonts w:ascii="Consolas" w:hAnsi="Consolas"/>
        </w:rPr>
        <w:t>验证时间戳同步。</w:t>
      </w:r>
    </w:p>
    <w:p w14:paraId="1C0A03D1" w14:textId="77777777" w:rsidR="00B525B5" w:rsidRPr="006B7ACC" w:rsidRDefault="00B525B5" w:rsidP="00B525B5">
      <w:pPr>
        <w:ind w:left="879"/>
        <w:rPr>
          <w:rFonts w:ascii="Consolas" w:hAnsi="Consolas"/>
        </w:rPr>
      </w:pPr>
      <w:r w:rsidRPr="006B7ACC">
        <w:rPr>
          <w:rFonts w:ascii="Consolas" w:hAnsi="Consolas"/>
        </w:rPr>
        <w:t>在当前目录下创建</w:t>
      </w:r>
      <w:r w:rsidRPr="006B7ACC">
        <w:rPr>
          <w:rFonts w:ascii="Consolas" w:hAnsi="Consolas"/>
        </w:rPr>
        <w:t>check_</w:t>
      </w:r>
      <w:r>
        <w:rPr>
          <w:rFonts w:ascii="Consolas" w:hAnsi="Consolas" w:hint="eastAsia"/>
        </w:rPr>
        <w:t>time</w:t>
      </w:r>
      <w:r w:rsidRPr="006B7ACC">
        <w:rPr>
          <w:rFonts w:ascii="Consolas" w:hAnsi="Consolas"/>
        </w:rPr>
        <w:t>.sh</w:t>
      </w:r>
      <w:r w:rsidRPr="006B7ACC">
        <w:rPr>
          <w:rFonts w:ascii="Consolas" w:hAnsi="Consolas"/>
        </w:rPr>
        <w:t>文件。</w:t>
      </w:r>
    </w:p>
    <w:p w14:paraId="47413820" w14:textId="77777777" w:rsidR="00B525B5" w:rsidRPr="006B7ACC" w:rsidRDefault="00B525B5" w:rsidP="00B525B5">
      <w:pPr>
        <w:ind w:left="879"/>
        <w:rPr>
          <w:rFonts w:ascii="Consolas" w:hAnsi="Consolas"/>
        </w:rPr>
      </w:pPr>
      <w:r w:rsidRPr="006B7ACC">
        <w:rPr>
          <w:rFonts w:ascii="Consolas" w:hAnsi="Consolas"/>
        </w:rPr>
        <w:t>为该文件赋予权限后执行。</w:t>
      </w:r>
    </w:p>
    <w:p w14:paraId="2C12FD3E" w14:textId="063E22F4" w:rsidR="00B525B5" w:rsidRDefault="00B525B5" w:rsidP="00B525B5">
      <w:pPr>
        <w:spacing w:line="360" w:lineRule="auto"/>
        <w:ind w:left="880"/>
        <w:rPr>
          <w:rFonts w:ascii="宋体" w:hAnsi="宋体" w:hint="eastAsia"/>
        </w:rPr>
      </w:pPr>
      <w:r w:rsidRPr="005D5326">
        <w:rPr>
          <w:rFonts w:ascii="宋体" w:hAnsi="宋体"/>
          <w:noProof/>
        </w:rPr>
        <w:drawing>
          <wp:inline distT="0" distB="0" distL="0" distR="0" wp14:anchorId="217E0C22" wp14:editId="721AB7A4">
            <wp:extent cx="4638040" cy="1073150"/>
            <wp:effectExtent l="0" t="0" r="0" b="0"/>
            <wp:docPr id="187687294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38040" cy="1073150"/>
                    </a:xfrm>
                    <a:prstGeom prst="rect">
                      <a:avLst/>
                    </a:prstGeom>
                    <a:noFill/>
                    <a:ln>
                      <a:noFill/>
                    </a:ln>
                  </pic:spPr>
                </pic:pic>
              </a:graphicData>
            </a:graphic>
          </wp:inline>
        </w:drawing>
      </w:r>
    </w:p>
    <w:p w14:paraId="6F89F04A" w14:textId="77777777" w:rsidR="00B525B5" w:rsidRPr="006B7ACC" w:rsidRDefault="00B525B5">
      <w:pPr>
        <w:numPr>
          <w:ilvl w:val="1"/>
          <w:numId w:val="5"/>
        </w:numPr>
        <w:ind w:left="879"/>
        <w:rPr>
          <w:rFonts w:ascii="Consolas" w:hAnsi="Consolas"/>
        </w:rPr>
      </w:pPr>
      <w:r w:rsidRPr="006B7ACC">
        <w:rPr>
          <w:rFonts w:ascii="Consolas" w:hAnsi="Consolas"/>
        </w:rPr>
        <w:t>验证符号链接未被复制。</w:t>
      </w:r>
    </w:p>
    <w:p w14:paraId="19D42CA3" w14:textId="77777777" w:rsidR="00B525B5" w:rsidRPr="006B7ACC" w:rsidRDefault="00B525B5" w:rsidP="00B525B5">
      <w:pPr>
        <w:ind w:left="879"/>
        <w:rPr>
          <w:rFonts w:ascii="Consolas" w:hAnsi="Consolas"/>
        </w:rPr>
      </w:pPr>
      <w:r w:rsidRPr="006B7ACC">
        <w:rPr>
          <w:rFonts w:ascii="Consolas" w:hAnsi="Consolas"/>
        </w:rPr>
        <w:t>在当前目录下创建</w:t>
      </w:r>
      <w:r w:rsidRPr="006B7ACC">
        <w:rPr>
          <w:rFonts w:ascii="Consolas" w:hAnsi="Consolas"/>
        </w:rPr>
        <w:t>check_</w:t>
      </w:r>
      <w:r>
        <w:rPr>
          <w:rFonts w:ascii="Consolas" w:hAnsi="Consolas" w:hint="eastAsia"/>
        </w:rPr>
        <w:t>link</w:t>
      </w:r>
      <w:r w:rsidRPr="006B7ACC">
        <w:rPr>
          <w:rFonts w:ascii="Consolas" w:hAnsi="Consolas"/>
        </w:rPr>
        <w:t>.sh</w:t>
      </w:r>
      <w:r w:rsidRPr="006B7ACC">
        <w:rPr>
          <w:rFonts w:ascii="Consolas" w:hAnsi="Consolas"/>
        </w:rPr>
        <w:t>文件。</w:t>
      </w:r>
    </w:p>
    <w:p w14:paraId="7BC13676" w14:textId="77777777" w:rsidR="00B525B5" w:rsidRPr="006B7ACC" w:rsidRDefault="00B525B5" w:rsidP="00B525B5">
      <w:pPr>
        <w:ind w:left="879"/>
        <w:rPr>
          <w:rFonts w:ascii="Consolas" w:hAnsi="Consolas"/>
        </w:rPr>
      </w:pPr>
      <w:r w:rsidRPr="006B7ACC">
        <w:rPr>
          <w:rFonts w:ascii="Consolas" w:hAnsi="Consolas"/>
        </w:rPr>
        <w:t>为该文件赋予权限后执行。</w:t>
      </w:r>
    </w:p>
    <w:p w14:paraId="3E53577C" w14:textId="78B42397" w:rsidR="00B525B5" w:rsidRDefault="00B525B5" w:rsidP="00B525B5">
      <w:pPr>
        <w:spacing w:line="360" w:lineRule="auto"/>
        <w:ind w:left="880"/>
        <w:rPr>
          <w:rFonts w:ascii="宋体" w:hAnsi="宋体" w:hint="eastAsia"/>
        </w:rPr>
      </w:pPr>
      <w:r w:rsidRPr="005D5326">
        <w:rPr>
          <w:rFonts w:ascii="宋体" w:hAnsi="宋体"/>
          <w:noProof/>
        </w:rPr>
        <w:drawing>
          <wp:inline distT="0" distB="0" distL="0" distR="0" wp14:anchorId="7BA446EB" wp14:editId="5942F4BF">
            <wp:extent cx="4326890" cy="1583690"/>
            <wp:effectExtent l="0" t="0" r="0" b="0"/>
            <wp:docPr id="1542068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6890" cy="1583690"/>
                    </a:xfrm>
                    <a:prstGeom prst="rect">
                      <a:avLst/>
                    </a:prstGeom>
                    <a:noFill/>
                    <a:ln>
                      <a:noFill/>
                    </a:ln>
                  </pic:spPr>
                </pic:pic>
              </a:graphicData>
            </a:graphic>
          </wp:inline>
        </w:drawing>
      </w:r>
    </w:p>
    <w:p w14:paraId="1E500B63" w14:textId="77777777" w:rsidR="00B525B5" w:rsidRDefault="00B525B5" w:rsidP="00B525B5">
      <w:pPr>
        <w:spacing w:line="360" w:lineRule="auto"/>
        <w:ind w:left="880"/>
        <w:rPr>
          <w:rFonts w:ascii="宋体" w:hAnsi="宋体" w:hint="eastAsia"/>
        </w:rPr>
      </w:pPr>
    </w:p>
    <w:p w14:paraId="6AFF1026" w14:textId="77777777" w:rsidR="00B525B5" w:rsidRPr="00B525B5" w:rsidRDefault="00B525B5" w:rsidP="00B525B5"/>
    <w:p w14:paraId="7613FE34" w14:textId="77777777" w:rsidR="006F279A" w:rsidRDefault="006F279A" w:rsidP="006F279A">
      <w:pPr>
        <w:keepNext/>
        <w:keepLines/>
        <w:spacing w:before="480" w:after="80" w:line="400" w:lineRule="exact"/>
        <w:outlineLvl w:val="0"/>
        <w:rPr>
          <w:rFonts w:ascii="Candara Light" w:eastAsia="仿宋" w:hAnsi="Candara Light"/>
          <w:sz w:val="44"/>
          <w:szCs w:val="48"/>
        </w:rPr>
      </w:pPr>
      <w:r>
        <w:rPr>
          <w:rFonts w:ascii="Candara Light" w:eastAsia="仿宋" w:hAnsi="Candara Light" w:hint="eastAsia"/>
          <w:sz w:val="44"/>
          <w:szCs w:val="48"/>
        </w:rPr>
        <w:t>5</w:t>
      </w:r>
      <w:r>
        <w:rPr>
          <w:rFonts w:ascii="Candara Light" w:eastAsia="仿宋" w:hAnsi="Candara Light" w:hint="eastAsia"/>
          <w:sz w:val="44"/>
          <w:szCs w:val="48"/>
        </w:rPr>
        <w:t>实验总结与收获</w:t>
      </w:r>
    </w:p>
    <w:p w14:paraId="0B98A608" w14:textId="77777777" w:rsidR="006F279A" w:rsidRPr="006E268F" w:rsidRDefault="006F279A" w:rsidP="006F279A">
      <w:pPr>
        <w:ind w:left="880"/>
        <w:rPr>
          <w:rFonts w:ascii="宋体" w:hAnsi="宋体" w:hint="eastAsia"/>
          <w:sz w:val="24"/>
        </w:rPr>
      </w:pPr>
    </w:p>
    <w:p w14:paraId="62704E41" w14:textId="3A3FCCCA" w:rsidR="00212DBD" w:rsidRPr="00212DBD" w:rsidRDefault="00212DBD" w:rsidP="00212DBD">
      <w:pPr>
        <w:pStyle w:val="a9"/>
        <w:numPr>
          <w:ilvl w:val="0"/>
          <w:numId w:val="8"/>
        </w:numPr>
        <w:spacing w:line="360" w:lineRule="exact"/>
        <w:jc w:val="left"/>
        <w:rPr>
          <w:rFonts w:ascii="Calibri Light" w:hAnsi="Calibri Light" w:cs="Calibri Light"/>
          <w:sz w:val="24"/>
        </w:rPr>
      </w:pPr>
      <w:r w:rsidRPr="00212DBD">
        <w:rPr>
          <w:rFonts w:ascii="Calibri Light" w:hAnsi="Calibri Light" w:cs="Calibri Light"/>
          <w:sz w:val="24"/>
        </w:rPr>
        <w:t>通过本次实验，深入理解并熟练掌握了</w:t>
      </w:r>
      <w:r w:rsidRPr="00212DBD">
        <w:rPr>
          <w:rFonts w:ascii="Calibri Light" w:hAnsi="Calibri Light" w:cs="Calibri Light"/>
          <w:sz w:val="24"/>
        </w:rPr>
        <w:t>Linux</w:t>
      </w:r>
      <w:r w:rsidRPr="00212DBD">
        <w:rPr>
          <w:rFonts w:ascii="Calibri Light" w:hAnsi="Calibri Light" w:cs="Calibri Light"/>
          <w:sz w:val="24"/>
        </w:rPr>
        <w:t>环境下使用系统调用进行文件和目录操作的核心机制，巩固了操作系统课程中文件系统部分的理论知识，特别是文件描述符、</w:t>
      </w:r>
      <w:r w:rsidRPr="00212DBD">
        <w:rPr>
          <w:rFonts w:ascii="Calibri Light" w:hAnsi="Calibri Light" w:cs="Calibri Light"/>
          <w:sz w:val="24"/>
        </w:rPr>
        <w:t>inode</w:t>
      </w:r>
      <w:r w:rsidRPr="00212DBD">
        <w:rPr>
          <w:rFonts w:ascii="Calibri Light" w:hAnsi="Calibri Light" w:cs="Calibri Light"/>
          <w:sz w:val="24"/>
        </w:rPr>
        <w:t>结构以及文件属性管理的实际实现方式。熟练掌握了多个关键系统调用（如</w:t>
      </w:r>
      <w:r w:rsidRPr="00212DBD">
        <w:rPr>
          <w:rFonts w:ascii="Calibri Light" w:hAnsi="Calibri Light" w:cs="Calibri Light"/>
          <w:sz w:val="24"/>
        </w:rPr>
        <w:t>open</w:t>
      </w:r>
      <w:r w:rsidRPr="00212DBD">
        <w:rPr>
          <w:rFonts w:ascii="Calibri Light" w:hAnsi="Calibri Light" w:cs="Calibri Light"/>
          <w:sz w:val="24"/>
        </w:rPr>
        <w:t>、</w:t>
      </w:r>
      <w:r w:rsidRPr="00212DBD">
        <w:rPr>
          <w:rFonts w:ascii="Calibri Light" w:hAnsi="Calibri Light" w:cs="Calibri Light"/>
          <w:sz w:val="24"/>
        </w:rPr>
        <w:t>read</w:t>
      </w:r>
      <w:r w:rsidRPr="00212DBD">
        <w:rPr>
          <w:rFonts w:ascii="Calibri Light" w:hAnsi="Calibri Light" w:cs="Calibri Light"/>
          <w:sz w:val="24"/>
        </w:rPr>
        <w:t>、</w:t>
      </w:r>
      <w:r w:rsidRPr="00212DBD">
        <w:rPr>
          <w:rFonts w:ascii="Calibri Light" w:hAnsi="Calibri Light" w:cs="Calibri Light"/>
          <w:sz w:val="24"/>
        </w:rPr>
        <w:t>write</w:t>
      </w:r>
      <w:r w:rsidRPr="00212DBD">
        <w:rPr>
          <w:rFonts w:ascii="Calibri Light" w:hAnsi="Calibri Light" w:cs="Calibri Light"/>
          <w:sz w:val="24"/>
        </w:rPr>
        <w:t>、</w:t>
      </w:r>
      <w:r w:rsidRPr="00212DBD">
        <w:rPr>
          <w:rFonts w:ascii="Calibri Light" w:hAnsi="Calibri Light" w:cs="Calibri Light"/>
          <w:sz w:val="24"/>
        </w:rPr>
        <w:t>lseek</w:t>
      </w:r>
      <w:r w:rsidRPr="00212DBD">
        <w:rPr>
          <w:rFonts w:ascii="Calibri Light" w:hAnsi="Calibri Light" w:cs="Calibri Light"/>
          <w:sz w:val="24"/>
        </w:rPr>
        <w:t>、</w:t>
      </w:r>
      <w:r w:rsidRPr="00212DBD">
        <w:rPr>
          <w:rFonts w:ascii="Calibri Light" w:hAnsi="Calibri Light" w:cs="Calibri Light"/>
          <w:sz w:val="24"/>
        </w:rPr>
        <w:t>lstat</w:t>
      </w:r>
      <w:r w:rsidRPr="00212DBD">
        <w:rPr>
          <w:rFonts w:ascii="Calibri Light" w:hAnsi="Calibri Light" w:cs="Calibri Light"/>
          <w:sz w:val="24"/>
        </w:rPr>
        <w:t>、</w:t>
      </w:r>
      <w:r w:rsidRPr="00212DBD">
        <w:rPr>
          <w:rFonts w:ascii="Calibri Light" w:hAnsi="Calibri Light" w:cs="Calibri Light"/>
          <w:sz w:val="24"/>
        </w:rPr>
        <w:t>fstat</w:t>
      </w:r>
      <w:r w:rsidRPr="00212DBD">
        <w:rPr>
          <w:rFonts w:ascii="Calibri Light" w:hAnsi="Calibri Light" w:cs="Calibri Light"/>
          <w:sz w:val="24"/>
        </w:rPr>
        <w:t>、</w:t>
      </w:r>
      <w:r w:rsidRPr="00212DBD">
        <w:rPr>
          <w:rFonts w:ascii="Calibri Light" w:hAnsi="Calibri Light" w:cs="Calibri Light"/>
          <w:sz w:val="24"/>
        </w:rPr>
        <w:t>chmod</w:t>
      </w:r>
      <w:r w:rsidRPr="00212DBD">
        <w:rPr>
          <w:rFonts w:ascii="Calibri Light" w:hAnsi="Calibri Light" w:cs="Calibri Light"/>
          <w:sz w:val="24"/>
        </w:rPr>
        <w:t>、</w:t>
      </w:r>
      <w:r w:rsidRPr="00212DBD">
        <w:rPr>
          <w:rFonts w:ascii="Calibri Light" w:hAnsi="Calibri Light" w:cs="Calibri Light"/>
          <w:sz w:val="24"/>
        </w:rPr>
        <w:t>chown</w:t>
      </w:r>
      <w:r w:rsidRPr="00212DBD">
        <w:rPr>
          <w:rFonts w:ascii="Calibri Light" w:hAnsi="Calibri Light" w:cs="Calibri Light"/>
          <w:sz w:val="24"/>
        </w:rPr>
        <w:t>、</w:t>
      </w:r>
      <w:r w:rsidRPr="00212DBD">
        <w:rPr>
          <w:rFonts w:ascii="Calibri Light" w:hAnsi="Calibri Light" w:cs="Calibri Light"/>
          <w:sz w:val="24"/>
        </w:rPr>
        <w:t>utime</w:t>
      </w:r>
      <w:r w:rsidRPr="00212DBD">
        <w:rPr>
          <w:rFonts w:ascii="Calibri Light" w:hAnsi="Calibri Light" w:cs="Calibri Light"/>
          <w:sz w:val="24"/>
        </w:rPr>
        <w:t>、</w:t>
      </w:r>
      <w:r w:rsidRPr="00212DBD">
        <w:rPr>
          <w:rFonts w:ascii="Calibri Light" w:hAnsi="Calibri Light" w:cs="Calibri Light"/>
          <w:sz w:val="24"/>
        </w:rPr>
        <w:t>opendir</w:t>
      </w:r>
      <w:r w:rsidRPr="00212DBD">
        <w:rPr>
          <w:rFonts w:ascii="Calibri Light" w:hAnsi="Calibri Light" w:cs="Calibri Light"/>
          <w:sz w:val="24"/>
        </w:rPr>
        <w:t>、</w:t>
      </w:r>
      <w:r w:rsidRPr="00212DBD">
        <w:rPr>
          <w:rFonts w:ascii="Calibri Light" w:hAnsi="Calibri Light" w:cs="Calibri Light"/>
          <w:sz w:val="24"/>
        </w:rPr>
        <w:t>readdir</w:t>
      </w:r>
      <w:r w:rsidRPr="00212DBD">
        <w:rPr>
          <w:rFonts w:ascii="Calibri Light" w:hAnsi="Calibri Light" w:cs="Calibri Light"/>
          <w:sz w:val="24"/>
        </w:rPr>
        <w:t>、</w:t>
      </w:r>
      <w:r w:rsidRPr="00212DBD">
        <w:rPr>
          <w:rFonts w:ascii="Calibri Light" w:hAnsi="Calibri Light" w:cs="Calibri Light"/>
          <w:sz w:val="24"/>
        </w:rPr>
        <w:t>mkdir</w:t>
      </w:r>
      <w:r w:rsidRPr="00212DBD">
        <w:rPr>
          <w:rFonts w:ascii="Calibri Light" w:hAnsi="Calibri Light" w:cs="Calibri Light"/>
          <w:sz w:val="24"/>
        </w:rPr>
        <w:t>等）的使用方法、参数含义、返回值处理以及常见错误代码的判断，提升了在底层</w:t>
      </w:r>
      <w:r w:rsidRPr="00212DBD">
        <w:rPr>
          <w:rFonts w:ascii="Calibri Light" w:hAnsi="Calibri Light" w:cs="Calibri Light"/>
          <w:sz w:val="24"/>
        </w:rPr>
        <w:t>I/O</w:t>
      </w:r>
      <w:r w:rsidRPr="00212DBD">
        <w:rPr>
          <w:rFonts w:ascii="Calibri Light" w:hAnsi="Calibri Light" w:cs="Calibri Light"/>
          <w:sz w:val="24"/>
        </w:rPr>
        <w:t>编程中的错误处理能力。</w:t>
      </w:r>
    </w:p>
    <w:p w14:paraId="35128F33" w14:textId="0A6D48FB" w:rsidR="00212DBD" w:rsidRPr="00212DBD" w:rsidRDefault="00212DBD" w:rsidP="00212DBD">
      <w:pPr>
        <w:pStyle w:val="a9"/>
        <w:numPr>
          <w:ilvl w:val="0"/>
          <w:numId w:val="8"/>
        </w:numPr>
        <w:spacing w:line="360" w:lineRule="exact"/>
        <w:jc w:val="left"/>
        <w:rPr>
          <w:rFonts w:ascii="Calibri Light" w:hAnsi="Calibri Light" w:cs="Calibri Light"/>
          <w:sz w:val="24"/>
        </w:rPr>
      </w:pPr>
      <w:r w:rsidRPr="00212DBD">
        <w:rPr>
          <w:rFonts w:ascii="Calibri Light" w:hAnsi="Calibri Light" w:cs="Calibri Light"/>
          <w:sz w:val="24"/>
        </w:rPr>
        <w:t>深刻体会到</w:t>
      </w:r>
      <w:r w:rsidRPr="00212DBD">
        <w:rPr>
          <w:rFonts w:ascii="Calibri Light" w:hAnsi="Calibri Light" w:cs="Calibri Light"/>
          <w:sz w:val="24"/>
        </w:rPr>
        <w:t>lstat()</w:t>
      </w:r>
      <w:r w:rsidRPr="00212DBD">
        <w:rPr>
          <w:rFonts w:ascii="Calibri Light" w:hAnsi="Calibri Light" w:cs="Calibri Light"/>
          <w:sz w:val="24"/>
        </w:rPr>
        <w:t>与</w:t>
      </w:r>
      <w:r w:rsidRPr="00212DBD">
        <w:rPr>
          <w:rFonts w:ascii="Calibri Light" w:hAnsi="Calibri Light" w:cs="Calibri Light"/>
          <w:sz w:val="24"/>
        </w:rPr>
        <w:t>stat()</w:t>
      </w:r>
      <w:r w:rsidRPr="00212DBD">
        <w:rPr>
          <w:rFonts w:ascii="Calibri Light" w:hAnsi="Calibri Light" w:cs="Calibri Light"/>
          <w:sz w:val="24"/>
        </w:rPr>
        <w:t>的本质区别：在处理符号链接时必须使用</w:t>
      </w:r>
      <w:r w:rsidRPr="00212DBD">
        <w:rPr>
          <w:rFonts w:ascii="Calibri Light" w:hAnsi="Calibri Light" w:cs="Calibri Light"/>
          <w:sz w:val="24"/>
        </w:rPr>
        <w:t>lstat()</w:t>
      </w:r>
      <w:r w:rsidRPr="00212DBD">
        <w:rPr>
          <w:rFonts w:ascii="Calibri Light" w:hAnsi="Calibri Light" w:cs="Calibri Light"/>
          <w:sz w:val="24"/>
        </w:rPr>
        <w:t>才能准确获取链接文件本身的属性，避免了跟随链接导致的误判，这对实现精准的文件类型判断和符合实验要求的链接跳过功能至关重要。通过递归实现目录遍历，加深了对文件系统树状结构的理解，认识到递归算法在处理嵌套目录时的自然性和高效性，同时也意识到需要注意路径拼接、缓冲区大小以及</w:t>
      </w:r>
      <w:r w:rsidRPr="00212DBD">
        <w:rPr>
          <w:rFonts w:ascii="Calibri Light" w:hAnsi="Calibri Light" w:cs="Calibri Light"/>
          <w:sz w:val="24"/>
        </w:rPr>
        <w:t>“.”</w:t>
      </w:r>
      <w:r w:rsidRPr="00212DBD">
        <w:rPr>
          <w:rFonts w:ascii="Calibri Light" w:hAnsi="Calibri Light" w:cs="Calibri Light"/>
          <w:sz w:val="24"/>
        </w:rPr>
        <w:t>和</w:t>
      </w:r>
      <w:r w:rsidRPr="00212DBD">
        <w:rPr>
          <w:rFonts w:ascii="Calibri Light" w:hAnsi="Calibri Light" w:cs="Calibri Light"/>
          <w:sz w:val="24"/>
        </w:rPr>
        <w:t>“..”</w:t>
      </w:r>
      <w:r w:rsidRPr="00212DBD">
        <w:rPr>
          <w:rFonts w:ascii="Calibri Light" w:hAnsi="Calibri Light" w:cs="Calibri Light"/>
          <w:sz w:val="24"/>
        </w:rPr>
        <w:t>目录项的过滤等细节问题。</w:t>
      </w:r>
    </w:p>
    <w:p w14:paraId="6A567DE6" w14:textId="3704CDB3" w:rsidR="00212DBD" w:rsidRPr="00212DBD" w:rsidRDefault="00212DBD" w:rsidP="00212DBD">
      <w:pPr>
        <w:pStyle w:val="a9"/>
        <w:numPr>
          <w:ilvl w:val="0"/>
          <w:numId w:val="8"/>
        </w:numPr>
        <w:spacing w:line="360" w:lineRule="exact"/>
        <w:jc w:val="left"/>
        <w:rPr>
          <w:rFonts w:ascii="Calibri Light" w:hAnsi="Calibri Light" w:cs="Calibri Light"/>
          <w:sz w:val="24"/>
        </w:rPr>
      </w:pPr>
      <w:r w:rsidRPr="00212DBD">
        <w:rPr>
          <w:rFonts w:ascii="Calibri Light" w:hAnsi="Calibri Light" w:cs="Calibri Light"/>
          <w:sz w:val="24"/>
        </w:rPr>
        <w:t>实验强化了模块化编程思想：将文件内容复制、属性同步、目录递归遍历等功能分离成独立函数，提高了代码的可读性、可维护性和可扩展性，为今后编写复杂系统程序奠定了良好习惯。通过完整的测试流程（包括多层目录、不同权限、符号链接、大文件、时间戳修改等场景），培养了严谨的程序验证意识，认识到仅靠逻辑推演不足以保证正确性，必须结合实际运行和多维度对比（如</w:t>
      </w:r>
      <w:r w:rsidRPr="00212DBD">
        <w:rPr>
          <w:rFonts w:ascii="Calibri Light" w:hAnsi="Calibri Light" w:cs="Calibri Light"/>
          <w:sz w:val="24"/>
        </w:rPr>
        <w:t>diff</w:t>
      </w:r>
      <w:r w:rsidRPr="00212DBD">
        <w:rPr>
          <w:rFonts w:ascii="Calibri Light" w:hAnsi="Calibri Light" w:cs="Calibri Light"/>
          <w:sz w:val="24"/>
        </w:rPr>
        <w:t>、</w:t>
      </w:r>
      <w:r w:rsidRPr="00212DBD">
        <w:rPr>
          <w:rFonts w:ascii="Calibri Light" w:hAnsi="Calibri Light" w:cs="Calibri Light"/>
          <w:sz w:val="24"/>
        </w:rPr>
        <w:t>ls -l</w:t>
      </w:r>
      <w:r w:rsidRPr="00212DBD">
        <w:rPr>
          <w:rFonts w:ascii="Calibri Light" w:hAnsi="Calibri Light" w:cs="Calibri Light"/>
          <w:sz w:val="24"/>
        </w:rPr>
        <w:t>、</w:t>
      </w:r>
      <w:r w:rsidRPr="00212DBD">
        <w:rPr>
          <w:rFonts w:ascii="Calibri Light" w:hAnsi="Calibri Light" w:cs="Calibri Light"/>
          <w:sz w:val="24"/>
        </w:rPr>
        <w:t>stat</w:t>
      </w:r>
      <w:r w:rsidRPr="00212DBD">
        <w:rPr>
          <w:rFonts w:ascii="Calibri Light" w:hAnsi="Calibri Light" w:cs="Calibri Light"/>
          <w:sz w:val="24"/>
        </w:rPr>
        <w:t>命令）进行全面验证。</w:t>
      </w:r>
    </w:p>
    <w:p w14:paraId="5BECCB2D" w14:textId="266C8B22" w:rsidR="00AC37D3" w:rsidRPr="00212DBD" w:rsidRDefault="00212DBD" w:rsidP="00212DBD">
      <w:pPr>
        <w:spacing w:line="360" w:lineRule="exact"/>
        <w:ind w:firstLineChars="200" w:firstLine="480"/>
        <w:jc w:val="left"/>
        <w:rPr>
          <w:rFonts w:ascii="Calibri Light" w:hAnsi="Calibri Light" w:cs="Calibri Light"/>
          <w:sz w:val="24"/>
        </w:rPr>
      </w:pPr>
      <w:r w:rsidRPr="00212DBD">
        <w:rPr>
          <w:rFonts w:ascii="Calibri Light" w:hAnsi="Calibri Light" w:cs="Calibri Light"/>
          <w:sz w:val="24"/>
        </w:rPr>
        <w:t>整体而言，本实验将操作系统理论与编程实践紧密结合，显著提升了系统编程能力、对</w:t>
      </w:r>
      <w:r w:rsidRPr="00212DBD">
        <w:rPr>
          <w:rFonts w:ascii="Calibri Light" w:hAnsi="Calibri Light" w:cs="Calibri Light"/>
          <w:sz w:val="24"/>
        </w:rPr>
        <w:t>Linux</w:t>
      </w:r>
      <w:r w:rsidRPr="00212DBD">
        <w:rPr>
          <w:rFonts w:ascii="Calibri Light" w:hAnsi="Calibri Light" w:cs="Calibri Light"/>
          <w:sz w:val="24"/>
        </w:rPr>
        <w:t>文件系统的认知深度以及解决实际文件管理问题的</w:t>
      </w:r>
      <w:r>
        <w:rPr>
          <w:rFonts w:ascii="Calibri Light" w:hAnsi="Calibri Light" w:cs="Calibri Light" w:hint="eastAsia"/>
          <w:sz w:val="24"/>
        </w:rPr>
        <w:t>能力</w:t>
      </w:r>
      <w:r w:rsidRPr="00212DBD">
        <w:rPr>
          <w:rFonts w:ascii="Calibri Light" w:hAnsi="Calibri Light" w:cs="Calibri Light"/>
          <w:sz w:val="24"/>
        </w:rPr>
        <w:t>。</w:t>
      </w:r>
    </w:p>
    <w:sectPr w:rsidR="00AC37D3" w:rsidRPr="00212DBD" w:rsidSect="00333850">
      <w:pgSz w:w="11906" w:h="16838"/>
      <w:pgMar w:top="1418" w:right="1134"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7F6B" w14:textId="77777777" w:rsidR="00237669" w:rsidRDefault="00237669" w:rsidP="006F279A">
      <w:r>
        <w:separator/>
      </w:r>
    </w:p>
  </w:endnote>
  <w:endnote w:type="continuationSeparator" w:id="0">
    <w:p w14:paraId="10DB4D27" w14:textId="77777777" w:rsidR="00237669" w:rsidRDefault="00237669" w:rsidP="006F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霞鹜文楷等宽">
    <w:panose1 w:val="02020509000000000000"/>
    <w:charset w:val="86"/>
    <w:family w:val="modern"/>
    <w:pitch w:val="fixed"/>
    <w:sig w:usb0="E00002FF" w:usb1="7BDFFFFF" w:usb2="04000016" w:usb3="00000000" w:csb0="0014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36FF" w14:textId="77777777" w:rsidR="00237669" w:rsidRDefault="00237669" w:rsidP="006F279A">
      <w:r>
        <w:separator/>
      </w:r>
    </w:p>
  </w:footnote>
  <w:footnote w:type="continuationSeparator" w:id="0">
    <w:p w14:paraId="07E69FE3" w14:textId="77777777" w:rsidR="00237669" w:rsidRDefault="00237669" w:rsidP="006F2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7"/>
    <w:lvl w:ilvl="0">
      <w:start w:val="1"/>
      <w:numFmt w:val="bullet"/>
      <w:lvlText w:val=""/>
      <w:lvlJc w:val="left"/>
      <w:pPr>
        <w:tabs>
          <w:tab w:val="num" w:pos="636"/>
        </w:tabs>
        <w:ind w:left="636" w:firstLine="0"/>
      </w:pPr>
      <w:rPr>
        <w:rFonts w:ascii="Wingdings" w:hAnsi="Wingdings"/>
      </w:rPr>
    </w:lvl>
  </w:abstractNum>
  <w:abstractNum w:abstractNumId="1" w15:restartNumberingAfterBreak="0">
    <w:nsid w:val="00000009"/>
    <w:multiLevelType w:val="singleLevel"/>
    <w:tmpl w:val="00000009"/>
    <w:name w:val="WW8Num9"/>
    <w:lvl w:ilvl="0">
      <w:start w:val="1"/>
      <w:numFmt w:val="decimal"/>
      <w:lvlText w:val="%1　"/>
      <w:lvlJc w:val="left"/>
      <w:pPr>
        <w:tabs>
          <w:tab w:val="num" w:pos="0"/>
        </w:tabs>
        <w:ind w:left="0" w:firstLine="0"/>
      </w:pPr>
    </w:lvl>
  </w:abstractNum>
  <w:abstractNum w:abstractNumId="2" w15:restartNumberingAfterBreak="0">
    <w:nsid w:val="00000012"/>
    <w:multiLevelType w:val="singleLevel"/>
    <w:tmpl w:val="00000012"/>
    <w:name w:val="WW8Num18"/>
    <w:lvl w:ilvl="0">
      <w:start w:val="1"/>
      <w:numFmt w:val="decimal"/>
      <w:lvlText w:val="%1　"/>
      <w:lvlJc w:val="left"/>
      <w:pPr>
        <w:tabs>
          <w:tab w:val="num" w:pos="0"/>
        </w:tabs>
        <w:ind w:left="0" w:firstLine="0"/>
      </w:pPr>
    </w:lvl>
  </w:abstractNum>
  <w:abstractNum w:abstractNumId="3" w15:restartNumberingAfterBreak="0">
    <w:nsid w:val="0000001A"/>
    <w:multiLevelType w:val="singleLevel"/>
    <w:tmpl w:val="0000001A"/>
    <w:name w:val="WW8Num26"/>
    <w:lvl w:ilvl="0">
      <w:start w:val="1"/>
      <w:numFmt w:val="decimal"/>
      <w:lvlText w:val="%1　"/>
      <w:lvlJc w:val="left"/>
      <w:pPr>
        <w:tabs>
          <w:tab w:val="num" w:pos="0"/>
        </w:tabs>
        <w:ind w:left="0" w:firstLine="0"/>
      </w:pPr>
    </w:lvl>
  </w:abstractNum>
  <w:abstractNum w:abstractNumId="4" w15:restartNumberingAfterBreak="0">
    <w:nsid w:val="07351D23"/>
    <w:multiLevelType w:val="hybridMultilevel"/>
    <w:tmpl w:val="0E8687F0"/>
    <w:lvl w:ilvl="0" w:tplc="FDD0D4DA">
      <w:start w:val="1"/>
      <w:numFmt w:val="decimal"/>
      <w:suff w:val="space"/>
      <w:lvlText w:val="(%1)"/>
      <w:lvlJc w:val="left"/>
      <w:pPr>
        <w:ind w:left="440" w:hanging="440"/>
      </w:pPr>
      <w:rPr>
        <w:rFonts w:hint="eastAsia"/>
      </w:rPr>
    </w:lvl>
    <w:lvl w:ilvl="1" w:tplc="89D673A0">
      <w:start w:val="1"/>
      <w:numFmt w:val="lowerLetter"/>
      <w:suff w:val="space"/>
      <w:lvlText w:val="%2)"/>
      <w:lvlJc w:val="left"/>
      <w:pPr>
        <w:ind w:left="880" w:hanging="440"/>
      </w:pPr>
      <w:rPr>
        <w:rFonts w:ascii="Consolas" w:hAnsi="Consola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F765F05"/>
    <w:multiLevelType w:val="hybridMultilevel"/>
    <w:tmpl w:val="1F901992"/>
    <w:lvl w:ilvl="0" w:tplc="D30CE986">
      <w:start w:val="1"/>
      <w:numFmt w:val="decimal"/>
      <w:lvlText w:val="(%1)"/>
      <w:lvlJc w:val="left"/>
      <w:pPr>
        <w:ind w:left="553" w:hanging="440"/>
      </w:pPr>
      <w:rPr>
        <w:rFonts w:hint="eastAsia"/>
      </w:rPr>
    </w:lvl>
    <w:lvl w:ilvl="1" w:tplc="83A6D88C">
      <w:start w:val="1"/>
      <w:numFmt w:val="lowerLetter"/>
      <w:suff w:val="space"/>
      <w:lvlText w:val="%2)"/>
      <w:lvlJc w:val="left"/>
      <w:pPr>
        <w:ind w:left="993" w:hanging="440"/>
      </w:pPr>
      <w:rPr>
        <w:rFonts w:hint="eastAsia"/>
      </w:r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6" w15:restartNumberingAfterBreak="0">
    <w:nsid w:val="16700E24"/>
    <w:multiLevelType w:val="hybridMultilevel"/>
    <w:tmpl w:val="0908F664"/>
    <w:lvl w:ilvl="0" w:tplc="62E6973E">
      <w:start w:val="1"/>
      <w:numFmt w:val="lowerLetter"/>
      <w:suff w:val="space"/>
      <w:lvlText w:val="%1)"/>
      <w:lvlJc w:val="left"/>
      <w:pPr>
        <w:ind w:left="882" w:hanging="440"/>
      </w:pPr>
      <w:rPr>
        <w:rFonts w:hint="eastAsia"/>
      </w:rPr>
    </w:lvl>
    <w:lvl w:ilvl="1" w:tplc="04090019" w:tentative="1">
      <w:start w:val="1"/>
      <w:numFmt w:val="lowerLetter"/>
      <w:lvlText w:val="%2)"/>
      <w:lvlJc w:val="left"/>
      <w:pPr>
        <w:ind w:left="1764" w:hanging="440"/>
      </w:pPr>
    </w:lvl>
    <w:lvl w:ilvl="2" w:tplc="0409001B" w:tentative="1">
      <w:start w:val="1"/>
      <w:numFmt w:val="lowerRoman"/>
      <w:lvlText w:val="%3."/>
      <w:lvlJc w:val="right"/>
      <w:pPr>
        <w:ind w:left="2204" w:hanging="440"/>
      </w:pPr>
    </w:lvl>
    <w:lvl w:ilvl="3" w:tplc="0409000F" w:tentative="1">
      <w:start w:val="1"/>
      <w:numFmt w:val="decimal"/>
      <w:lvlText w:val="%4."/>
      <w:lvlJc w:val="left"/>
      <w:pPr>
        <w:ind w:left="2644" w:hanging="440"/>
      </w:pPr>
    </w:lvl>
    <w:lvl w:ilvl="4" w:tplc="04090019" w:tentative="1">
      <w:start w:val="1"/>
      <w:numFmt w:val="lowerLetter"/>
      <w:lvlText w:val="%5)"/>
      <w:lvlJc w:val="left"/>
      <w:pPr>
        <w:ind w:left="3084" w:hanging="440"/>
      </w:pPr>
    </w:lvl>
    <w:lvl w:ilvl="5" w:tplc="0409001B" w:tentative="1">
      <w:start w:val="1"/>
      <w:numFmt w:val="lowerRoman"/>
      <w:lvlText w:val="%6."/>
      <w:lvlJc w:val="right"/>
      <w:pPr>
        <w:ind w:left="3524" w:hanging="440"/>
      </w:pPr>
    </w:lvl>
    <w:lvl w:ilvl="6" w:tplc="0409000F" w:tentative="1">
      <w:start w:val="1"/>
      <w:numFmt w:val="decimal"/>
      <w:lvlText w:val="%7."/>
      <w:lvlJc w:val="left"/>
      <w:pPr>
        <w:ind w:left="3964" w:hanging="440"/>
      </w:pPr>
    </w:lvl>
    <w:lvl w:ilvl="7" w:tplc="04090019" w:tentative="1">
      <w:start w:val="1"/>
      <w:numFmt w:val="lowerLetter"/>
      <w:lvlText w:val="%8)"/>
      <w:lvlJc w:val="left"/>
      <w:pPr>
        <w:ind w:left="4404" w:hanging="440"/>
      </w:pPr>
    </w:lvl>
    <w:lvl w:ilvl="8" w:tplc="0409001B" w:tentative="1">
      <w:start w:val="1"/>
      <w:numFmt w:val="lowerRoman"/>
      <w:lvlText w:val="%9."/>
      <w:lvlJc w:val="right"/>
      <w:pPr>
        <w:ind w:left="4844" w:hanging="440"/>
      </w:pPr>
    </w:lvl>
  </w:abstractNum>
  <w:abstractNum w:abstractNumId="7" w15:restartNumberingAfterBreak="0">
    <w:nsid w:val="19020E87"/>
    <w:multiLevelType w:val="hybridMultilevel"/>
    <w:tmpl w:val="AF6897E0"/>
    <w:lvl w:ilvl="0" w:tplc="489A9BD0">
      <w:start w:val="1"/>
      <w:numFmt w:val="decimal"/>
      <w:suff w:val="space"/>
      <w:lvlText w:val="%1."/>
      <w:lvlJc w:val="left"/>
      <w:pPr>
        <w:ind w:left="44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1E91641E"/>
    <w:multiLevelType w:val="hybridMultilevel"/>
    <w:tmpl w:val="16984E58"/>
    <w:lvl w:ilvl="0" w:tplc="EF6A4FC4">
      <w:start w:val="1"/>
      <w:numFmt w:val="decimal"/>
      <w:lvlText w:val="(%1)"/>
      <w:lvlJc w:val="left"/>
      <w:pPr>
        <w:tabs>
          <w:tab w:val="num" w:pos="360"/>
        </w:tabs>
        <w:ind w:left="360" w:hanging="360"/>
      </w:pPr>
      <w:rPr>
        <w:rFonts w:ascii="霞鹜文楷等宽" w:eastAsia="霞鹜文楷等宽" w:hAnsi="霞鹜文楷等宽"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5BA65CF"/>
    <w:multiLevelType w:val="hybridMultilevel"/>
    <w:tmpl w:val="DED8BE2E"/>
    <w:lvl w:ilvl="0" w:tplc="1E9C981A">
      <w:start w:val="1"/>
      <w:numFmt w:val="decimal"/>
      <w:suff w:val="space"/>
      <w:lvlText w:val="(%1)"/>
      <w:lvlJc w:val="left"/>
      <w:pPr>
        <w:ind w:left="440" w:hanging="440"/>
      </w:pPr>
      <w:rPr>
        <w:rFonts w:hint="eastAsia"/>
      </w:rPr>
    </w:lvl>
    <w:lvl w:ilvl="1" w:tplc="FFFFFFFF">
      <w:start w:val="1"/>
      <w:numFmt w:val="lowerLetter"/>
      <w:suff w:val="space"/>
      <w:lvlText w:val="%2)"/>
      <w:lvlJc w:val="left"/>
      <w:pPr>
        <w:ind w:left="993" w:hanging="440"/>
      </w:pPr>
      <w:rPr>
        <w:rFonts w:hint="eastAsia"/>
      </w:rPr>
    </w:lvl>
    <w:lvl w:ilvl="2" w:tplc="FFFFFFFF" w:tentative="1">
      <w:start w:val="1"/>
      <w:numFmt w:val="lowerRoman"/>
      <w:lvlText w:val="%3."/>
      <w:lvlJc w:val="right"/>
      <w:pPr>
        <w:ind w:left="1433" w:hanging="440"/>
      </w:pPr>
    </w:lvl>
    <w:lvl w:ilvl="3" w:tplc="FFFFFFFF" w:tentative="1">
      <w:start w:val="1"/>
      <w:numFmt w:val="decimal"/>
      <w:lvlText w:val="%4."/>
      <w:lvlJc w:val="left"/>
      <w:pPr>
        <w:ind w:left="1873" w:hanging="440"/>
      </w:pPr>
    </w:lvl>
    <w:lvl w:ilvl="4" w:tplc="FFFFFFFF" w:tentative="1">
      <w:start w:val="1"/>
      <w:numFmt w:val="lowerLetter"/>
      <w:lvlText w:val="%5)"/>
      <w:lvlJc w:val="left"/>
      <w:pPr>
        <w:ind w:left="2313" w:hanging="440"/>
      </w:pPr>
    </w:lvl>
    <w:lvl w:ilvl="5" w:tplc="FFFFFFFF" w:tentative="1">
      <w:start w:val="1"/>
      <w:numFmt w:val="lowerRoman"/>
      <w:lvlText w:val="%6."/>
      <w:lvlJc w:val="right"/>
      <w:pPr>
        <w:ind w:left="2753" w:hanging="440"/>
      </w:pPr>
    </w:lvl>
    <w:lvl w:ilvl="6" w:tplc="FFFFFFFF" w:tentative="1">
      <w:start w:val="1"/>
      <w:numFmt w:val="decimal"/>
      <w:lvlText w:val="%7."/>
      <w:lvlJc w:val="left"/>
      <w:pPr>
        <w:ind w:left="3193" w:hanging="440"/>
      </w:pPr>
    </w:lvl>
    <w:lvl w:ilvl="7" w:tplc="FFFFFFFF" w:tentative="1">
      <w:start w:val="1"/>
      <w:numFmt w:val="lowerLetter"/>
      <w:lvlText w:val="%8)"/>
      <w:lvlJc w:val="left"/>
      <w:pPr>
        <w:ind w:left="3633" w:hanging="440"/>
      </w:pPr>
    </w:lvl>
    <w:lvl w:ilvl="8" w:tplc="FFFFFFFF" w:tentative="1">
      <w:start w:val="1"/>
      <w:numFmt w:val="lowerRoman"/>
      <w:lvlText w:val="%9."/>
      <w:lvlJc w:val="right"/>
      <w:pPr>
        <w:ind w:left="4073" w:hanging="440"/>
      </w:pPr>
    </w:lvl>
  </w:abstractNum>
  <w:abstractNum w:abstractNumId="10" w15:restartNumberingAfterBreak="0">
    <w:nsid w:val="585F029F"/>
    <w:multiLevelType w:val="hybridMultilevel"/>
    <w:tmpl w:val="67C2144C"/>
    <w:lvl w:ilvl="0" w:tplc="5626705E">
      <w:start w:val="1"/>
      <w:numFmt w:val="decimal"/>
      <w:suff w:val="space"/>
      <w:lvlText w:val="(%1)"/>
      <w:lvlJc w:val="left"/>
      <w:pPr>
        <w:ind w:left="440" w:hanging="440"/>
      </w:pPr>
      <w:rPr>
        <w:rFonts w:hint="eastAsia"/>
        <w:sz w:val="24"/>
        <w:szCs w:val="24"/>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75E478EB"/>
    <w:multiLevelType w:val="hybridMultilevel"/>
    <w:tmpl w:val="72780A24"/>
    <w:lvl w:ilvl="0" w:tplc="637C2964">
      <w:start w:val="1"/>
      <w:numFmt w:val="decimal"/>
      <w:suff w:val="space"/>
      <w:lvlText w:val="(%1)"/>
      <w:lvlJc w:val="left"/>
      <w:pPr>
        <w:ind w:left="553" w:hanging="440"/>
      </w:pPr>
      <w:rPr>
        <w:rFonts w:hint="eastAsia"/>
      </w:rPr>
    </w:lvl>
    <w:lvl w:ilvl="1" w:tplc="FFFFFFFF">
      <w:start w:val="1"/>
      <w:numFmt w:val="lowerLetter"/>
      <w:suff w:val="space"/>
      <w:lvlText w:val="%2)"/>
      <w:lvlJc w:val="left"/>
      <w:pPr>
        <w:ind w:left="993" w:hanging="440"/>
      </w:pPr>
      <w:rPr>
        <w:rFonts w:hint="eastAsia"/>
      </w:rPr>
    </w:lvl>
    <w:lvl w:ilvl="2" w:tplc="FFFFFFFF" w:tentative="1">
      <w:start w:val="1"/>
      <w:numFmt w:val="lowerRoman"/>
      <w:lvlText w:val="%3."/>
      <w:lvlJc w:val="right"/>
      <w:pPr>
        <w:ind w:left="1433" w:hanging="440"/>
      </w:pPr>
    </w:lvl>
    <w:lvl w:ilvl="3" w:tplc="FFFFFFFF" w:tentative="1">
      <w:start w:val="1"/>
      <w:numFmt w:val="decimal"/>
      <w:lvlText w:val="%4."/>
      <w:lvlJc w:val="left"/>
      <w:pPr>
        <w:ind w:left="1873" w:hanging="440"/>
      </w:pPr>
    </w:lvl>
    <w:lvl w:ilvl="4" w:tplc="FFFFFFFF" w:tentative="1">
      <w:start w:val="1"/>
      <w:numFmt w:val="lowerLetter"/>
      <w:lvlText w:val="%5)"/>
      <w:lvlJc w:val="left"/>
      <w:pPr>
        <w:ind w:left="2313" w:hanging="440"/>
      </w:pPr>
    </w:lvl>
    <w:lvl w:ilvl="5" w:tplc="FFFFFFFF" w:tentative="1">
      <w:start w:val="1"/>
      <w:numFmt w:val="lowerRoman"/>
      <w:lvlText w:val="%6."/>
      <w:lvlJc w:val="right"/>
      <w:pPr>
        <w:ind w:left="2753" w:hanging="440"/>
      </w:pPr>
    </w:lvl>
    <w:lvl w:ilvl="6" w:tplc="FFFFFFFF" w:tentative="1">
      <w:start w:val="1"/>
      <w:numFmt w:val="decimal"/>
      <w:lvlText w:val="%7."/>
      <w:lvlJc w:val="left"/>
      <w:pPr>
        <w:ind w:left="3193" w:hanging="440"/>
      </w:pPr>
    </w:lvl>
    <w:lvl w:ilvl="7" w:tplc="FFFFFFFF" w:tentative="1">
      <w:start w:val="1"/>
      <w:numFmt w:val="lowerLetter"/>
      <w:lvlText w:val="%8)"/>
      <w:lvlJc w:val="left"/>
      <w:pPr>
        <w:ind w:left="3633" w:hanging="440"/>
      </w:pPr>
    </w:lvl>
    <w:lvl w:ilvl="8" w:tplc="FFFFFFFF" w:tentative="1">
      <w:start w:val="1"/>
      <w:numFmt w:val="lowerRoman"/>
      <w:lvlText w:val="%9."/>
      <w:lvlJc w:val="right"/>
      <w:pPr>
        <w:ind w:left="4073" w:hanging="440"/>
      </w:pPr>
    </w:lvl>
  </w:abstractNum>
  <w:num w:numId="1" w16cid:durableId="1266232913">
    <w:abstractNumId w:val="8"/>
  </w:num>
  <w:num w:numId="2" w16cid:durableId="2098863390">
    <w:abstractNumId w:val="10"/>
  </w:num>
  <w:num w:numId="3" w16cid:durableId="533661649">
    <w:abstractNumId w:val="5"/>
  </w:num>
  <w:num w:numId="4" w16cid:durableId="1949435267">
    <w:abstractNumId w:val="7"/>
  </w:num>
  <w:num w:numId="5" w16cid:durableId="839589876">
    <w:abstractNumId w:val="4"/>
  </w:num>
  <w:num w:numId="6" w16cid:durableId="1312640407">
    <w:abstractNumId w:val="6"/>
  </w:num>
  <w:num w:numId="7" w16cid:durableId="699162410">
    <w:abstractNumId w:val="11"/>
  </w:num>
  <w:num w:numId="8" w16cid:durableId="207105759">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60"/>
    <w:rsid w:val="00071F7C"/>
    <w:rsid w:val="000817C1"/>
    <w:rsid w:val="000B1488"/>
    <w:rsid w:val="000F201C"/>
    <w:rsid w:val="00101941"/>
    <w:rsid w:val="00120A96"/>
    <w:rsid w:val="001601D1"/>
    <w:rsid w:val="001A1307"/>
    <w:rsid w:val="001A20F4"/>
    <w:rsid w:val="001B4281"/>
    <w:rsid w:val="001C11E5"/>
    <w:rsid w:val="00212DBD"/>
    <w:rsid w:val="00237669"/>
    <w:rsid w:val="002427F2"/>
    <w:rsid w:val="00245813"/>
    <w:rsid w:val="00277590"/>
    <w:rsid w:val="002A613D"/>
    <w:rsid w:val="002B5A45"/>
    <w:rsid w:val="00333850"/>
    <w:rsid w:val="003577CA"/>
    <w:rsid w:val="00390B12"/>
    <w:rsid w:val="003B4F60"/>
    <w:rsid w:val="003D7C41"/>
    <w:rsid w:val="0046302A"/>
    <w:rsid w:val="004F077B"/>
    <w:rsid w:val="005E55A1"/>
    <w:rsid w:val="00613B4C"/>
    <w:rsid w:val="00613E3B"/>
    <w:rsid w:val="0062542C"/>
    <w:rsid w:val="00676ED8"/>
    <w:rsid w:val="006F279A"/>
    <w:rsid w:val="007059E3"/>
    <w:rsid w:val="00712BA8"/>
    <w:rsid w:val="00724B0F"/>
    <w:rsid w:val="007A5B92"/>
    <w:rsid w:val="007B21B6"/>
    <w:rsid w:val="007D42C3"/>
    <w:rsid w:val="0084413F"/>
    <w:rsid w:val="00856315"/>
    <w:rsid w:val="009475CF"/>
    <w:rsid w:val="00A663F1"/>
    <w:rsid w:val="00AC37D3"/>
    <w:rsid w:val="00AE2F02"/>
    <w:rsid w:val="00AF3606"/>
    <w:rsid w:val="00B525B5"/>
    <w:rsid w:val="00BB4EE4"/>
    <w:rsid w:val="00BE1084"/>
    <w:rsid w:val="00BE2C77"/>
    <w:rsid w:val="00BF23B7"/>
    <w:rsid w:val="00C06D73"/>
    <w:rsid w:val="00C40215"/>
    <w:rsid w:val="00CB4277"/>
    <w:rsid w:val="00CB77E4"/>
    <w:rsid w:val="00D677B3"/>
    <w:rsid w:val="00DD5A79"/>
    <w:rsid w:val="00E50AFA"/>
    <w:rsid w:val="00ED5C3C"/>
    <w:rsid w:val="00EE332A"/>
    <w:rsid w:val="00EE5564"/>
    <w:rsid w:val="00F71941"/>
    <w:rsid w:val="00FA39F1"/>
    <w:rsid w:val="00FC3E8A"/>
    <w:rsid w:val="00FF6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2FAA8"/>
  <w15:chartTrackingRefBased/>
  <w15:docId w15:val="{CA0569F3-5780-4106-9778-36A58373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79A"/>
    <w:pPr>
      <w:widowControl w:val="0"/>
      <w:jc w:val="both"/>
    </w:pPr>
    <w:rPr>
      <w:rFonts w:ascii="Times New Roman" w:eastAsia="宋体" w:hAnsi="Times New Roman" w:cs="Times New Roman"/>
      <w:szCs w:val="24"/>
      <w14:ligatures w14:val="none"/>
    </w:rPr>
  </w:style>
  <w:style w:type="paragraph" w:styleId="1">
    <w:name w:val="heading 1"/>
    <w:basedOn w:val="a"/>
    <w:next w:val="a"/>
    <w:link w:val="10"/>
    <w:qFormat/>
    <w:rsid w:val="003B4F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3B4F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3B4F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4F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4F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4F6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4F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4F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4F6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4F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3B4F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3B4F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4F60"/>
    <w:rPr>
      <w:rFonts w:cstheme="majorBidi"/>
      <w:color w:val="0F4761" w:themeColor="accent1" w:themeShade="BF"/>
      <w:sz w:val="28"/>
      <w:szCs w:val="28"/>
    </w:rPr>
  </w:style>
  <w:style w:type="character" w:customStyle="1" w:styleId="50">
    <w:name w:val="标题 5 字符"/>
    <w:basedOn w:val="a0"/>
    <w:link w:val="5"/>
    <w:uiPriority w:val="9"/>
    <w:semiHidden/>
    <w:rsid w:val="003B4F60"/>
    <w:rPr>
      <w:rFonts w:cstheme="majorBidi"/>
      <w:color w:val="0F4761" w:themeColor="accent1" w:themeShade="BF"/>
      <w:sz w:val="24"/>
      <w:szCs w:val="24"/>
    </w:rPr>
  </w:style>
  <w:style w:type="character" w:customStyle="1" w:styleId="60">
    <w:name w:val="标题 6 字符"/>
    <w:basedOn w:val="a0"/>
    <w:link w:val="6"/>
    <w:uiPriority w:val="9"/>
    <w:semiHidden/>
    <w:rsid w:val="003B4F60"/>
    <w:rPr>
      <w:rFonts w:cstheme="majorBidi"/>
      <w:b/>
      <w:bCs/>
      <w:color w:val="0F4761" w:themeColor="accent1" w:themeShade="BF"/>
    </w:rPr>
  </w:style>
  <w:style w:type="character" w:customStyle="1" w:styleId="70">
    <w:name w:val="标题 7 字符"/>
    <w:basedOn w:val="a0"/>
    <w:link w:val="7"/>
    <w:uiPriority w:val="9"/>
    <w:semiHidden/>
    <w:rsid w:val="003B4F60"/>
    <w:rPr>
      <w:rFonts w:cstheme="majorBidi"/>
      <w:b/>
      <w:bCs/>
      <w:color w:val="595959" w:themeColor="text1" w:themeTint="A6"/>
    </w:rPr>
  </w:style>
  <w:style w:type="character" w:customStyle="1" w:styleId="80">
    <w:name w:val="标题 8 字符"/>
    <w:basedOn w:val="a0"/>
    <w:link w:val="8"/>
    <w:uiPriority w:val="9"/>
    <w:semiHidden/>
    <w:rsid w:val="003B4F60"/>
    <w:rPr>
      <w:rFonts w:cstheme="majorBidi"/>
      <w:color w:val="595959" w:themeColor="text1" w:themeTint="A6"/>
    </w:rPr>
  </w:style>
  <w:style w:type="character" w:customStyle="1" w:styleId="90">
    <w:name w:val="标题 9 字符"/>
    <w:basedOn w:val="a0"/>
    <w:link w:val="9"/>
    <w:uiPriority w:val="9"/>
    <w:semiHidden/>
    <w:rsid w:val="003B4F60"/>
    <w:rPr>
      <w:rFonts w:eastAsiaTheme="majorEastAsia" w:cstheme="majorBidi"/>
      <w:color w:val="595959" w:themeColor="text1" w:themeTint="A6"/>
    </w:rPr>
  </w:style>
  <w:style w:type="paragraph" w:styleId="a3">
    <w:name w:val="Title"/>
    <w:basedOn w:val="a"/>
    <w:next w:val="a"/>
    <w:link w:val="a4"/>
    <w:uiPriority w:val="10"/>
    <w:qFormat/>
    <w:rsid w:val="003B4F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4F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4F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4F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4F60"/>
    <w:pPr>
      <w:spacing w:before="160" w:after="160"/>
      <w:jc w:val="center"/>
    </w:pPr>
    <w:rPr>
      <w:i/>
      <w:iCs/>
      <w:color w:val="404040" w:themeColor="text1" w:themeTint="BF"/>
    </w:rPr>
  </w:style>
  <w:style w:type="character" w:customStyle="1" w:styleId="a8">
    <w:name w:val="引用 字符"/>
    <w:basedOn w:val="a0"/>
    <w:link w:val="a7"/>
    <w:uiPriority w:val="29"/>
    <w:rsid w:val="003B4F60"/>
    <w:rPr>
      <w:i/>
      <w:iCs/>
      <w:color w:val="404040" w:themeColor="text1" w:themeTint="BF"/>
    </w:rPr>
  </w:style>
  <w:style w:type="paragraph" w:styleId="a9">
    <w:name w:val="List Paragraph"/>
    <w:basedOn w:val="a"/>
    <w:uiPriority w:val="34"/>
    <w:qFormat/>
    <w:rsid w:val="003B4F60"/>
    <w:pPr>
      <w:ind w:left="720"/>
      <w:contextualSpacing/>
    </w:pPr>
  </w:style>
  <w:style w:type="character" w:styleId="aa">
    <w:name w:val="Intense Emphasis"/>
    <w:basedOn w:val="a0"/>
    <w:uiPriority w:val="21"/>
    <w:qFormat/>
    <w:rsid w:val="003B4F60"/>
    <w:rPr>
      <w:i/>
      <w:iCs/>
      <w:color w:val="0F4761" w:themeColor="accent1" w:themeShade="BF"/>
    </w:rPr>
  </w:style>
  <w:style w:type="paragraph" w:styleId="ab">
    <w:name w:val="Intense Quote"/>
    <w:basedOn w:val="a"/>
    <w:next w:val="a"/>
    <w:link w:val="ac"/>
    <w:uiPriority w:val="30"/>
    <w:qFormat/>
    <w:rsid w:val="003B4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4F60"/>
    <w:rPr>
      <w:i/>
      <w:iCs/>
      <w:color w:val="0F4761" w:themeColor="accent1" w:themeShade="BF"/>
    </w:rPr>
  </w:style>
  <w:style w:type="character" w:styleId="ad">
    <w:name w:val="Intense Reference"/>
    <w:basedOn w:val="a0"/>
    <w:uiPriority w:val="32"/>
    <w:qFormat/>
    <w:rsid w:val="003B4F60"/>
    <w:rPr>
      <w:b/>
      <w:bCs/>
      <w:smallCaps/>
      <w:color w:val="0F4761" w:themeColor="accent1" w:themeShade="BF"/>
      <w:spacing w:val="5"/>
    </w:rPr>
  </w:style>
  <w:style w:type="paragraph" w:styleId="ae">
    <w:name w:val="header"/>
    <w:basedOn w:val="a"/>
    <w:link w:val="af"/>
    <w:uiPriority w:val="99"/>
    <w:unhideWhenUsed/>
    <w:rsid w:val="006F279A"/>
    <w:pPr>
      <w:tabs>
        <w:tab w:val="center" w:pos="4153"/>
        <w:tab w:val="right" w:pos="8306"/>
      </w:tabs>
      <w:snapToGrid w:val="0"/>
      <w:jc w:val="center"/>
    </w:pPr>
    <w:rPr>
      <w:sz w:val="18"/>
      <w:szCs w:val="18"/>
    </w:rPr>
  </w:style>
  <w:style w:type="character" w:customStyle="1" w:styleId="af">
    <w:name w:val="页眉 字符"/>
    <w:basedOn w:val="a0"/>
    <w:link w:val="ae"/>
    <w:uiPriority w:val="99"/>
    <w:rsid w:val="006F279A"/>
    <w:rPr>
      <w:sz w:val="18"/>
      <w:szCs w:val="18"/>
    </w:rPr>
  </w:style>
  <w:style w:type="paragraph" w:styleId="af0">
    <w:name w:val="footer"/>
    <w:basedOn w:val="a"/>
    <w:link w:val="af1"/>
    <w:uiPriority w:val="99"/>
    <w:unhideWhenUsed/>
    <w:rsid w:val="006F279A"/>
    <w:pPr>
      <w:tabs>
        <w:tab w:val="center" w:pos="4153"/>
        <w:tab w:val="right" w:pos="8306"/>
      </w:tabs>
      <w:snapToGrid w:val="0"/>
      <w:jc w:val="left"/>
    </w:pPr>
    <w:rPr>
      <w:sz w:val="18"/>
      <w:szCs w:val="18"/>
    </w:rPr>
  </w:style>
  <w:style w:type="character" w:customStyle="1" w:styleId="af1">
    <w:name w:val="页脚 字符"/>
    <w:basedOn w:val="a0"/>
    <w:link w:val="af0"/>
    <w:uiPriority w:val="99"/>
    <w:rsid w:val="006F279A"/>
    <w:rPr>
      <w:sz w:val="18"/>
      <w:szCs w:val="18"/>
    </w:rPr>
  </w:style>
  <w:style w:type="table" w:styleId="11">
    <w:name w:val="Table Simple 1"/>
    <w:basedOn w:val="a1"/>
    <w:rsid w:val="006F279A"/>
    <w:pPr>
      <w:widowControl w:val="0"/>
      <w:jc w:val="both"/>
    </w:pPr>
    <w:rPr>
      <w:rFonts w:ascii="Times New Roman" w:eastAsia="宋体"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2Char">
    <w:name w:val="标题 2 Char"/>
    <w:rsid w:val="006F279A"/>
    <w:rPr>
      <w:rFonts w:ascii="Arial" w:eastAsia="黑体" w:hAnsi="Arial"/>
      <w:b/>
      <w:bCs/>
      <w:kern w:val="2"/>
      <w:sz w:val="32"/>
      <w:szCs w:val="32"/>
      <w:lang w:val="en-US" w:eastAsia="zh-CN" w:bidi="ar-SA"/>
    </w:rPr>
  </w:style>
  <w:style w:type="paragraph" w:styleId="af2">
    <w:name w:val="Date"/>
    <w:basedOn w:val="a"/>
    <w:next w:val="a"/>
    <w:link w:val="af3"/>
    <w:rsid w:val="006F279A"/>
    <w:pPr>
      <w:ind w:leftChars="2500" w:left="100"/>
    </w:pPr>
  </w:style>
  <w:style w:type="character" w:customStyle="1" w:styleId="af3">
    <w:name w:val="日期 字符"/>
    <w:basedOn w:val="a0"/>
    <w:link w:val="af2"/>
    <w:rsid w:val="006F279A"/>
    <w:rPr>
      <w:rFonts w:ascii="Times New Roman" w:eastAsia="宋体" w:hAnsi="Times New Roman" w:cs="Times New Roman"/>
      <w:szCs w:val="24"/>
      <w14:ligatures w14:val="none"/>
    </w:rPr>
  </w:style>
  <w:style w:type="paragraph" w:styleId="af4">
    <w:name w:val="Normal (Web)"/>
    <w:basedOn w:val="a"/>
    <w:rsid w:val="006F279A"/>
    <w:pPr>
      <w:widowControl/>
      <w:spacing w:before="100" w:beforeAutospacing="1" w:after="100" w:afterAutospacing="1"/>
      <w:jc w:val="left"/>
    </w:pPr>
    <w:rPr>
      <w:rFonts w:ascii="宋体" w:hAnsi="宋体"/>
      <w:color w:val="000000"/>
      <w:kern w:val="0"/>
      <w:sz w:val="24"/>
    </w:rPr>
  </w:style>
  <w:style w:type="paragraph" w:styleId="af5">
    <w:name w:val="Plain Text"/>
    <w:basedOn w:val="a"/>
    <w:link w:val="af6"/>
    <w:rsid w:val="006F279A"/>
    <w:rPr>
      <w:rFonts w:ascii="宋体" w:hAnsi="Courier New" w:cs="Courier New"/>
      <w:szCs w:val="21"/>
    </w:rPr>
  </w:style>
  <w:style w:type="character" w:customStyle="1" w:styleId="af6">
    <w:name w:val="纯文本 字符"/>
    <w:basedOn w:val="a0"/>
    <w:link w:val="af5"/>
    <w:rsid w:val="006F279A"/>
    <w:rPr>
      <w:rFonts w:ascii="宋体" w:eastAsia="宋体" w:hAnsi="Courier New" w:cs="Courier New"/>
      <w:szCs w:val="21"/>
      <w14:ligatures w14:val="none"/>
    </w:rPr>
  </w:style>
  <w:style w:type="character" w:customStyle="1" w:styleId="Char">
    <w:name w:val="页眉 Char"/>
    <w:uiPriority w:val="99"/>
    <w:rsid w:val="006F279A"/>
    <w:rPr>
      <w:kern w:val="2"/>
      <w:sz w:val="18"/>
      <w:szCs w:val="18"/>
    </w:rPr>
  </w:style>
  <w:style w:type="character" w:customStyle="1" w:styleId="Char0">
    <w:name w:val="页脚 Char"/>
    <w:uiPriority w:val="99"/>
    <w:rsid w:val="006F279A"/>
    <w:rPr>
      <w:kern w:val="2"/>
      <w:sz w:val="18"/>
      <w:szCs w:val="18"/>
    </w:rPr>
  </w:style>
  <w:style w:type="character" w:styleId="af7">
    <w:name w:val="Hyperlink"/>
    <w:semiHidden/>
    <w:rsid w:val="006F279A"/>
    <w:rPr>
      <w:color w:val="0000FF"/>
    </w:rPr>
  </w:style>
  <w:style w:type="character" w:styleId="af8">
    <w:name w:val="Emphasis"/>
    <w:uiPriority w:val="20"/>
    <w:qFormat/>
    <w:rsid w:val="006F279A"/>
    <w:rPr>
      <w:i/>
      <w:iCs/>
    </w:rPr>
  </w:style>
  <w:style w:type="table" w:styleId="af9">
    <w:name w:val="Table Grid"/>
    <w:basedOn w:val="a1"/>
    <w:uiPriority w:val="59"/>
    <w:rsid w:val="006F279A"/>
    <w:rPr>
      <w:rFonts w:ascii="Calibri" w:eastAsia="宋体" w:hAnsi="Calibri"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6F27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6F279A"/>
    <w:rPr>
      <w:rFonts w:ascii="宋体" w:eastAsia="宋体" w:hAnsi="宋体" w:cs="宋体"/>
      <w:kern w:val="0"/>
      <w:sz w:val="24"/>
      <w:szCs w:val="24"/>
      <w14:ligatures w14:val="none"/>
    </w:rPr>
  </w:style>
  <w:style w:type="character" w:customStyle="1" w:styleId="hljs-comment">
    <w:name w:val="hljs-comment"/>
    <w:basedOn w:val="a0"/>
    <w:rsid w:val="006F279A"/>
  </w:style>
  <w:style w:type="character" w:customStyle="1" w:styleId="hljs-meta">
    <w:name w:val="hljs-meta"/>
    <w:basedOn w:val="a0"/>
    <w:rsid w:val="006F279A"/>
  </w:style>
  <w:style w:type="character" w:customStyle="1" w:styleId="hljs-keyword">
    <w:name w:val="hljs-keyword"/>
    <w:basedOn w:val="a0"/>
    <w:rsid w:val="006F279A"/>
  </w:style>
  <w:style w:type="character" w:customStyle="1" w:styleId="hljs-string">
    <w:name w:val="hljs-string"/>
    <w:basedOn w:val="a0"/>
    <w:rsid w:val="006F279A"/>
  </w:style>
  <w:style w:type="character" w:customStyle="1" w:styleId="hljs-type">
    <w:name w:val="hljs-type"/>
    <w:basedOn w:val="a0"/>
    <w:rsid w:val="006F279A"/>
  </w:style>
  <w:style w:type="character" w:customStyle="1" w:styleId="hljs-titlefunction">
    <w:name w:val="hljs-title function_"/>
    <w:basedOn w:val="a0"/>
    <w:rsid w:val="006F279A"/>
  </w:style>
  <w:style w:type="character" w:customStyle="1" w:styleId="hljs-params">
    <w:name w:val="hljs-params"/>
    <w:basedOn w:val="a0"/>
    <w:rsid w:val="006F279A"/>
  </w:style>
  <w:style w:type="character" w:customStyle="1" w:styleId="hljs-builtin">
    <w:name w:val="hljs-built_in"/>
    <w:basedOn w:val="a0"/>
    <w:rsid w:val="006F279A"/>
  </w:style>
  <w:style w:type="character" w:customStyle="1" w:styleId="hljs-number">
    <w:name w:val="hljs-number"/>
    <w:basedOn w:val="a0"/>
    <w:rsid w:val="006F279A"/>
  </w:style>
  <w:style w:type="character" w:styleId="HTML1">
    <w:name w:val="HTML Code"/>
    <w:uiPriority w:val="99"/>
    <w:semiHidden/>
    <w:unhideWhenUsed/>
    <w:rsid w:val="006F279A"/>
    <w:rPr>
      <w:rFonts w:ascii="宋体" w:eastAsia="宋体" w:hAnsi="宋体" w:cs="宋体"/>
      <w:sz w:val="24"/>
      <w:szCs w:val="24"/>
    </w:rPr>
  </w:style>
  <w:style w:type="paragraph" w:customStyle="1" w:styleId="msonormal0">
    <w:name w:val="msonormal"/>
    <w:basedOn w:val="a"/>
    <w:rsid w:val="006F279A"/>
    <w:pPr>
      <w:widowControl/>
      <w:spacing w:before="100" w:beforeAutospacing="1" w:after="100" w:afterAutospacing="1"/>
      <w:jc w:val="left"/>
    </w:pPr>
    <w:rPr>
      <w:rFonts w:ascii="宋体" w:hAnsi="宋体" w:cs="宋体"/>
      <w:kern w:val="0"/>
      <w:sz w:val="24"/>
    </w:rPr>
  </w:style>
  <w:style w:type="numbering" w:customStyle="1" w:styleId="12">
    <w:name w:val="无列表1"/>
    <w:next w:val="a2"/>
    <w:uiPriority w:val="99"/>
    <w:semiHidden/>
    <w:unhideWhenUsed/>
    <w:rsid w:val="006F279A"/>
  </w:style>
  <w:style w:type="numbering" w:customStyle="1" w:styleId="21">
    <w:name w:val="无列表2"/>
    <w:next w:val="a2"/>
    <w:uiPriority w:val="99"/>
    <w:semiHidden/>
    <w:unhideWhenUsed/>
    <w:rsid w:val="006F279A"/>
  </w:style>
  <w:style w:type="character" w:customStyle="1" w:styleId="token">
    <w:name w:val="token"/>
    <w:basedOn w:val="a0"/>
    <w:rsid w:val="00B52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Pages>
  <Words>2425</Words>
  <Characters>13825</Characters>
  <Application>Microsoft Office Word</Application>
  <DocSecurity>0</DocSecurity>
  <Lines>115</Lines>
  <Paragraphs>32</Paragraphs>
  <ScaleCrop>false</ScaleCrop>
  <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guzhang jixie</dc:creator>
  <cp:keywords/>
  <dc:description/>
  <cp:lastModifiedBy>guzhang jixie</cp:lastModifiedBy>
  <cp:revision>7</cp:revision>
  <cp:lastPrinted>2025-12-25T08:46:00Z</cp:lastPrinted>
  <dcterms:created xsi:type="dcterms:W3CDTF">2025-12-21T10:47:00Z</dcterms:created>
  <dcterms:modified xsi:type="dcterms:W3CDTF">2025-12-25T08:47:00Z</dcterms:modified>
</cp:coreProperties>
</file>